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bCs w:val="0"/>
          <w:color w:val="auto"/>
          <w:sz w:val="22"/>
          <w:szCs w:val="22"/>
          <w:lang w:eastAsia="en-US"/>
        </w:rPr>
        <w:id w:val="1046330300"/>
        <w:docPartObj>
          <w:docPartGallery w:val="Table of Contents"/>
          <w:docPartUnique/>
        </w:docPartObj>
      </w:sdtPr>
      <w:sdtEndPr>
        <w:rPr>
          <w:noProof/>
        </w:rPr>
      </w:sdtEndPr>
      <w:sdtContent>
        <w:p w14:paraId="2972CF19" w14:textId="77777777" w:rsidR="0076228C" w:rsidRDefault="0076228C">
          <w:pPr>
            <w:pStyle w:val="TOCHeading"/>
          </w:pPr>
        </w:p>
        <w:p w14:paraId="347FB6DE" w14:textId="77777777" w:rsidR="00F07276" w:rsidRDefault="0076228C">
          <w:pPr>
            <w:pStyle w:val="TOC1"/>
            <w:rPr>
              <w:rFonts w:asciiTheme="minorHAnsi" w:eastAsiaTheme="minorEastAsia" w:hAnsiTheme="minorHAnsi" w:cstheme="minorBidi"/>
              <w:sz w:val="22"/>
              <w:lang w:val="en-US"/>
            </w:rPr>
          </w:pPr>
          <w:r>
            <w:fldChar w:fldCharType="begin"/>
          </w:r>
          <w:r>
            <w:instrText xml:space="preserve"> TOC \o "1-3" \h \z \u </w:instrText>
          </w:r>
          <w:r>
            <w:fldChar w:fldCharType="separate"/>
          </w:r>
          <w:hyperlink w:anchor="_Toc65215338" w:history="1">
            <w:r w:rsidR="00F07276" w:rsidRPr="000C58DB">
              <w:rPr>
                <w:rStyle w:val="Hyperlink"/>
              </w:rPr>
              <w:t>Chương I</w:t>
            </w:r>
            <w:r w:rsidR="00F07276">
              <w:rPr>
                <w:webHidden/>
              </w:rPr>
              <w:tab/>
            </w:r>
            <w:r w:rsidR="00F07276">
              <w:rPr>
                <w:webHidden/>
              </w:rPr>
              <w:fldChar w:fldCharType="begin"/>
            </w:r>
            <w:r w:rsidR="00F07276">
              <w:rPr>
                <w:webHidden/>
              </w:rPr>
              <w:instrText xml:space="preserve"> PAGEREF _Toc65215338 \h </w:instrText>
            </w:r>
            <w:r w:rsidR="00F07276">
              <w:rPr>
                <w:webHidden/>
              </w:rPr>
            </w:r>
            <w:r w:rsidR="00F07276">
              <w:rPr>
                <w:webHidden/>
              </w:rPr>
              <w:fldChar w:fldCharType="separate"/>
            </w:r>
            <w:r w:rsidR="00F07276">
              <w:rPr>
                <w:webHidden/>
              </w:rPr>
              <w:t>2</w:t>
            </w:r>
            <w:r w:rsidR="00F07276">
              <w:rPr>
                <w:webHidden/>
              </w:rPr>
              <w:fldChar w:fldCharType="end"/>
            </w:r>
          </w:hyperlink>
        </w:p>
        <w:p w14:paraId="229732C0" w14:textId="77777777" w:rsidR="00F07276" w:rsidRDefault="00C80086">
          <w:pPr>
            <w:pStyle w:val="TOC1"/>
            <w:rPr>
              <w:rFonts w:asciiTheme="minorHAnsi" w:eastAsiaTheme="minorEastAsia" w:hAnsiTheme="minorHAnsi" w:cstheme="minorBidi"/>
              <w:sz w:val="22"/>
              <w:lang w:val="en-US"/>
            </w:rPr>
          </w:pPr>
          <w:hyperlink w:anchor="_Toc65215339" w:history="1">
            <w:r w:rsidR="00F07276" w:rsidRPr="000C58DB">
              <w:rPr>
                <w:rStyle w:val="Hyperlink"/>
              </w:rPr>
              <w:t>QUY ĐỊNH CHUNG</w:t>
            </w:r>
            <w:r w:rsidR="00F07276">
              <w:rPr>
                <w:webHidden/>
              </w:rPr>
              <w:tab/>
            </w:r>
            <w:r w:rsidR="00F07276">
              <w:rPr>
                <w:webHidden/>
              </w:rPr>
              <w:fldChar w:fldCharType="begin"/>
            </w:r>
            <w:r w:rsidR="00F07276">
              <w:rPr>
                <w:webHidden/>
              </w:rPr>
              <w:instrText xml:space="preserve"> PAGEREF _Toc65215339 \h </w:instrText>
            </w:r>
            <w:r w:rsidR="00F07276">
              <w:rPr>
                <w:webHidden/>
              </w:rPr>
            </w:r>
            <w:r w:rsidR="00F07276">
              <w:rPr>
                <w:webHidden/>
              </w:rPr>
              <w:fldChar w:fldCharType="separate"/>
            </w:r>
            <w:r w:rsidR="00F07276">
              <w:rPr>
                <w:webHidden/>
              </w:rPr>
              <w:t>2</w:t>
            </w:r>
            <w:r w:rsidR="00F07276">
              <w:rPr>
                <w:webHidden/>
              </w:rPr>
              <w:fldChar w:fldCharType="end"/>
            </w:r>
          </w:hyperlink>
        </w:p>
        <w:p w14:paraId="1D82A9E6" w14:textId="77777777" w:rsidR="00F07276" w:rsidRDefault="00C80086">
          <w:pPr>
            <w:pStyle w:val="TOC2"/>
            <w:rPr>
              <w:rFonts w:asciiTheme="minorHAnsi" w:eastAsiaTheme="minorEastAsia" w:hAnsiTheme="minorHAnsi" w:cstheme="minorBidi"/>
              <w:b w:val="0"/>
              <w:sz w:val="22"/>
              <w:lang w:val="en-US"/>
            </w:rPr>
          </w:pPr>
          <w:hyperlink w:anchor="_Toc65215340" w:history="1">
            <w:r w:rsidR="00F07276" w:rsidRPr="000C58DB">
              <w:rPr>
                <w:rStyle w:val="Hyperlink"/>
                <w:rFonts w:ascii="Times New Roman Bold" w:eastAsia="Arial" w:hAnsi="Times New Roman Bold"/>
              </w:rPr>
              <w:t>Điều 1.</w:t>
            </w:r>
            <w:r w:rsidR="00F07276">
              <w:rPr>
                <w:rFonts w:asciiTheme="minorHAnsi" w:eastAsiaTheme="minorEastAsia" w:hAnsiTheme="minorHAnsi" w:cstheme="minorBidi"/>
                <w:b w:val="0"/>
                <w:sz w:val="22"/>
                <w:lang w:val="en-US"/>
              </w:rPr>
              <w:tab/>
            </w:r>
            <w:r w:rsidR="00F07276" w:rsidRPr="000C58DB">
              <w:rPr>
                <w:rStyle w:val="Hyperlink"/>
                <w:rFonts w:eastAsia="Arial"/>
              </w:rPr>
              <w:t>Phạm vi điều chỉnh</w:t>
            </w:r>
            <w:r w:rsidR="00F07276">
              <w:rPr>
                <w:webHidden/>
              </w:rPr>
              <w:tab/>
            </w:r>
            <w:r w:rsidR="00F07276">
              <w:rPr>
                <w:webHidden/>
              </w:rPr>
              <w:fldChar w:fldCharType="begin"/>
            </w:r>
            <w:r w:rsidR="00F07276">
              <w:rPr>
                <w:webHidden/>
              </w:rPr>
              <w:instrText xml:space="preserve"> PAGEREF _Toc65215340 \h </w:instrText>
            </w:r>
            <w:r w:rsidR="00F07276">
              <w:rPr>
                <w:webHidden/>
              </w:rPr>
            </w:r>
            <w:r w:rsidR="00F07276">
              <w:rPr>
                <w:webHidden/>
              </w:rPr>
              <w:fldChar w:fldCharType="separate"/>
            </w:r>
            <w:r w:rsidR="00F07276">
              <w:rPr>
                <w:webHidden/>
              </w:rPr>
              <w:t>2</w:t>
            </w:r>
            <w:r w:rsidR="00F07276">
              <w:rPr>
                <w:webHidden/>
              </w:rPr>
              <w:fldChar w:fldCharType="end"/>
            </w:r>
          </w:hyperlink>
        </w:p>
        <w:p w14:paraId="38BC8E3C" w14:textId="77777777" w:rsidR="00F07276" w:rsidRDefault="00C80086">
          <w:pPr>
            <w:pStyle w:val="TOC2"/>
            <w:rPr>
              <w:rFonts w:asciiTheme="minorHAnsi" w:eastAsiaTheme="minorEastAsia" w:hAnsiTheme="minorHAnsi" w:cstheme="minorBidi"/>
              <w:b w:val="0"/>
              <w:sz w:val="22"/>
              <w:lang w:val="en-US"/>
            </w:rPr>
          </w:pPr>
          <w:hyperlink w:anchor="_Toc65215341" w:history="1">
            <w:r w:rsidR="00F07276" w:rsidRPr="000C58DB">
              <w:rPr>
                <w:rStyle w:val="Hyperlink"/>
                <w:rFonts w:ascii="Times New Roman Bold" w:eastAsia="Arial" w:hAnsi="Times New Roman Bold"/>
              </w:rPr>
              <w:t>Điều 2.</w:t>
            </w:r>
            <w:r w:rsidR="00F07276">
              <w:rPr>
                <w:rFonts w:asciiTheme="minorHAnsi" w:eastAsiaTheme="minorEastAsia" w:hAnsiTheme="minorHAnsi" w:cstheme="minorBidi"/>
                <w:b w:val="0"/>
                <w:sz w:val="22"/>
                <w:lang w:val="en-US"/>
              </w:rPr>
              <w:tab/>
            </w:r>
            <w:r w:rsidR="00F07276" w:rsidRPr="000C58DB">
              <w:rPr>
                <w:rStyle w:val="Hyperlink"/>
                <w:rFonts w:eastAsia="Arial"/>
              </w:rPr>
              <w:t>Đối tượng áp dụng</w:t>
            </w:r>
            <w:r w:rsidR="00F07276">
              <w:rPr>
                <w:webHidden/>
              </w:rPr>
              <w:tab/>
            </w:r>
            <w:r w:rsidR="00F07276">
              <w:rPr>
                <w:webHidden/>
              </w:rPr>
              <w:fldChar w:fldCharType="begin"/>
            </w:r>
            <w:r w:rsidR="00F07276">
              <w:rPr>
                <w:webHidden/>
              </w:rPr>
              <w:instrText xml:space="preserve"> PAGEREF _Toc65215341 \h </w:instrText>
            </w:r>
            <w:r w:rsidR="00F07276">
              <w:rPr>
                <w:webHidden/>
              </w:rPr>
            </w:r>
            <w:r w:rsidR="00F07276">
              <w:rPr>
                <w:webHidden/>
              </w:rPr>
              <w:fldChar w:fldCharType="separate"/>
            </w:r>
            <w:r w:rsidR="00F07276">
              <w:rPr>
                <w:webHidden/>
              </w:rPr>
              <w:t>2</w:t>
            </w:r>
            <w:r w:rsidR="00F07276">
              <w:rPr>
                <w:webHidden/>
              </w:rPr>
              <w:fldChar w:fldCharType="end"/>
            </w:r>
          </w:hyperlink>
        </w:p>
        <w:p w14:paraId="34A957AF" w14:textId="77777777" w:rsidR="00F07276" w:rsidRDefault="00C80086">
          <w:pPr>
            <w:pStyle w:val="TOC2"/>
            <w:rPr>
              <w:rFonts w:asciiTheme="minorHAnsi" w:eastAsiaTheme="minorEastAsia" w:hAnsiTheme="minorHAnsi" w:cstheme="minorBidi"/>
              <w:b w:val="0"/>
              <w:sz w:val="22"/>
              <w:lang w:val="en-US"/>
            </w:rPr>
          </w:pPr>
          <w:hyperlink w:anchor="_Toc65215342" w:history="1">
            <w:r w:rsidR="00F07276" w:rsidRPr="000C58DB">
              <w:rPr>
                <w:rStyle w:val="Hyperlink"/>
                <w:rFonts w:ascii="Times New Roman Bold" w:eastAsia="Arial" w:hAnsi="Times New Roman Bold"/>
              </w:rPr>
              <w:t>Điều 3.</w:t>
            </w:r>
            <w:r w:rsidR="00F07276">
              <w:rPr>
                <w:rFonts w:asciiTheme="minorHAnsi" w:eastAsiaTheme="minorEastAsia" w:hAnsiTheme="minorHAnsi" w:cstheme="minorBidi"/>
                <w:b w:val="0"/>
                <w:sz w:val="22"/>
                <w:lang w:val="en-US"/>
              </w:rPr>
              <w:tab/>
            </w:r>
            <w:r w:rsidR="00F07276" w:rsidRPr="000C58DB">
              <w:rPr>
                <w:rStyle w:val="Hyperlink"/>
                <w:rFonts w:eastAsia="Arial"/>
              </w:rPr>
              <w:t>Nguyên tắc áp dụng các phương pháp quan trắc môi trường</w:t>
            </w:r>
            <w:r w:rsidR="00F07276">
              <w:rPr>
                <w:webHidden/>
              </w:rPr>
              <w:tab/>
            </w:r>
            <w:r w:rsidR="00F07276">
              <w:rPr>
                <w:webHidden/>
              </w:rPr>
              <w:fldChar w:fldCharType="begin"/>
            </w:r>
            <w:r w:rsidR="00F07276">
              <w:rPr>
                <w:webHidden/>
              </w:rPr>
              <w:instrText xml:space="preserve"> PAGEREF _Toc65215342 \h </w:instrText>
            </w:r>
            <w:r w:rsidR="00F07276">
              <w:rPr>
                <w:webHidden/>
              </w:rPr>
            </w:r>
            <w:r w:rsidR="00F07276">
              <w:rPr>
                <w:webHidden/>
              </w:rPr>
              <w:fldChar w:fldCharType="separate"/>
            </w:r>
            <w:r w:rsidR="00F07276">
              <w:rPr>
                <w:webHidden/>
              </w:rPr>
              <w:t>2</w:t>
            </w:r>
            <w:r w:rsidR="00F07276">
              <w:rPr>
                <w:webHidden/>
              </w:rPr>
              <w:fldChar w:fldCharType="end"/>
            </w:r>
          </w:hyperlink>
        </w:p>
        <w:p w14:paraId="5F959DC7" w14:textId="77777777" w:rsidR="00F07276" w:rsidRDefault="00C80086">
          <w:pPr>
            <w:pStyle w:val="TOC2"/>
            <w:rPr>
              <w:rFonts w:asciiTheme="minorHAnsi" w:eastAsiaTheme="minorEastAsia" w:hAnsiTheme="minorHAnsi" w:cstheme="minorBidi"/>
              <w:b w:val="0"/>
              <w:sz w:val="22"/>
              <w:lang w:val="en-US"/>
            </w:rPr>
          </w:pPr>
          <w:hyperlink w:anchor="_Toc65215343" w:history="1">
            <w:r w:rsidR="00F07276" w:rsidRPr="000C58DB">
              <w:rPr>
                <w:rStyle w:val="Hyperlink"/>
                <w:rFonts w:ascii="Times New Roman Bold" w:eastAsia="Arial" w:hAnsi="Times New Roman Bold"/>
              </w:rPr>
              <w:t>Điều 4.</w:t>
            </w:r>
            <w:r w:rsidR="00F07276">
              <w:rPr>
                <w:rFonts w:asciiTheme="minorHAnsi" w:eastAsiaTheme="minorEastAsia" w:hAnsiTheme="minorHAnsi" w:cstheme="minorBidi"/>
                <w:b w:val="0"/>
                <w:sz w:val="22"/>
                <w:lang w:val="en-US"/>
              </w:rPr>
              <w:tab/>
            </w:r>
            <w:r w:rsidR="00F07276" w:rsidRPr="000C58DB">
              <w:rPr>
                <w:rStyle w:val="Hyperlink"/>
                <w:rFonts w:eastAsia="Arial"/>
              </w:rPr>
              <w:t>Giải thích thuật ngữ và từ viết tắt</w:t>
            </w:r>
            <w:r w:rsidR="00F07276">
              <w:rPr>
                <w:webHidden/>
              </w:rPr>
              <w:tab/>
            </w:r>
            <w:r w:rsidR="00F07276">
              <w:rPr>
                <w:webHidden/>
              </w:rPr>
              <w:fldChar w:fldCharType="begin"/>
            </w:r>
            <w:r w:rsidR="00F07276">
              <w:rPr>
                <w:webHidden/>
              </w:rPr>
              <w:instrText xml:space="preserve"> PAGEREF _Toc65215343 \h </w:instrText>
            </w:r>
            <w:r w:rsidR="00F07276">
              <w:rPr>
                <w:webHidden/>
              </w:rPr>
            </w:r>
            <w:r w:rsidR="00F07276">
              <w:rPr>
                <w:webHidden/>
              </w:rPr>
              <w:fldChar w:fldCharType="separate"/>
            </w:r>
            <w:r w:rsidR="00F07276">
              <w:rPr>
                <w:webHidden/>
              </w:rPr>
              <w:t>3</w:t>
            </w:r>
            <w:r w:rsidR="00F07276">
              <w:rPr>
                <w:webHidden/>
              </w:rPr>
              <w:fldChar w:fldCharType="end"/>
            </w:r>
          </w:hyperlink>
        </w:p>
        <w:p w14:paraId="09D2C6E5" w14:textId="77777777" w:rsidR="00F07276" w:rsidRDefault="00C80086">
          <w:pPr>
            <w:pStyle w:val="TOC1"/>
            <w:rPr>
              <w:rFonts w:asciiTheme="minorHAnsi" w:eastAsiaTheme="minorEastAsia" w:hAnsiTheme="minorHAnsi" w:cstheme="minorBidi"/>
              <w:sz w:val="22"/>
              <w:lang w:val="en-US"/>
            </w:rPr>
          </w:pPr>
          <w:hyperlink w:anchor="_Toc65215344" w:history="1">
            <w:r w:rsidR="00F07276" w:rsidRPr="000C58DB">
              <w:rPr>
                <w:rStyle w:val="Hyperlink"/>
              </w:rPr>
              <w:t>Chương II</w:t>
            </w:r>
            <w:r w:rsidR="00F07276">
              <w:rPr>
                <w:webHidden/>
              </w:rPr>
              <w:tab/>
            </w:r>
            <w:r w:rsidR="00F07276">
              <w:rPr>
                <w:webHidden/>
              </w:rPr>
              <w:fldChar w:fldCharType="begin"/>
            </w:r>
            <w:r w:rsidR="00F07276">
              <w:rPr>
                <w:webHidden/>
              </w:rPr>
              <w:instrText xml:space="preserve"> PAGEREF _Toc65215344 \h </w:instrText>
            </w:r>
            <w:r w:rsidR="00F07276">
              <w:rPr>
                <w:webHidden/>
              </w:rPr>
            </w:r>
            <w:r w:rsidR="00F07276">
              <w:rPr>
                <w:webHidden/>
              </w:rPr>
              <w:fldChar w:fldCharType="separate"/>
            </w:r>
            <w:r w:rsidR="00F07276">
              <w:rPr>
                <w:webHidden/>
              </w:rPr>
              <w:t>6</w:t>
            </w:r>
            <w:r w:rsidR="00F07276">
              <w:rPr>
                <w:webHidden/>
              </w:rPr>
              <w:fldChar w:fldCharType="end"/>
            </w:r>
          </w:hyperlink>
        </w:p>
        <w:p w14:paraId="7624EC5F" w14:textId="77777777" w:rsidR="00F07276" w:rsidRDefault="00C80086">
          <w:pPr>
            <w:pStyle w:val="TOC1"/>
            <w:rPr>
              <w:rFonts w:asciiTheme="minorHAnsi" w:eastAsiaTheme="minorEastAsia" w:hAnsiTheme="minorHAnsi" w:cstheme="minorBidi"/>
              <w:sz w:val="22"/>
              <w:lang w:val="en-US"/>
            </w:rPr>
          </w:pPr>
          <w:hyperlink w:anchor="_Toc65215345" w:history="1">
            <w:r w:rsidR="00F07276" w:rsidRPr="000C58DB">
              <w:rPr>
                <w:rStyle w:val="Hyperlink"/>
              </w:rPr>
              <w:t>KỸ THUẬT QUAN TRẮC CHẤT LƯỢNG MÔI TRƯỜNG ĐỊNH KỲ</w:t>
            </w:r>
            <w:r w:rsidR="00F07276">
              <w:rPr>
                <w:webHidden/>
              </w:rPr>
              <w:tab/>
            </w:r>
            <w:r w:rsidR="00F07276">
              <w:rPr>
                <w:webHidden/>
              </w:rPr>
              <w:fldChar w:fldCharType="begin"/>
            </w:r>
            <w:r w:rsidR="00F07276">
              <w:rPr>
                <w:webHidden/>
              </w:rPr>
              <w:instrText xml:space="preserve"> PAGEREF _Toc65215345 \h </w:instrText>
            </w:r>
            <w:r w:rsidR="00F07276">
              <w:rPr>
                <w:webHidden/>
              </w:rPr>
            </w:r>
            <w:r w:rsidR="00F07276">
              <w:rPr>
                <w:webHidden/>
              </w:rPr>
              <w:fldChar w:fldCharType="separate"/>
            </w:r>
            <w:r w:rsidR="00F07276">
              <w:rPr>
                <w:webHidden/>
              </w:rPr>
              <w:t>6</w:t>
            </w:r>
            <w:r w:rsidR="00F07276">
              <w:rPr>
                <w:webHidden/>
              </w:rPr>
              <w:fldChar w:fldCharType="end"/>
            </w:r>
          </w:hyperlink>
        </w:p>
        <w:p w14:paraId="018CE6A9" w14:textId="77777777" w:rsidR="00F07276" w:rsidRDefault="00C80086">
          <w:pPr>
            <w:pStyle w:val="TOC2"/>
            <w:rPr>
              <w:rFonts w:asciiTheme="minorHAnsi" w:eastAsiaTheme="minorEastAsia" w:hAnsiTheme="minorHAnsi" w:cstheme="minorBidi"/>
              <w:b w:val="0"/>
              <w:sz w:val="22"/>
              <w:lang w:val="en-US"/>
            </w:rPr>
          </w:pPr>
          <w:hyperlink w:anchor="_Toc65215346" w:history="1">
            <w:r w:rsidR="00F07276" w:rsidRPr="000C58DB">
              <w:rPr>
                <w:rStyle w:val="Hyperlink"/>
                <w:rFonts w:ascii="Times New Roman Bold" w:eastAsia="Arial" w:hAnsi="Times New Roman Bold"/>
              </w:rPr>
              <w:t>Điều 5.</w:t>
            </w:r>
            <w:r w:rsidR="00F07276">
              <w:rPr>
                <w:rFonts w:asciiTheme="minorHAnsi" w:eastAsiaTheme="minorEastAsia" w:hAnsiTheme="minorHAnsi" w:cstheme="minorBidi"/>
                <w:b w:val="0"/>
                <w:sz w:val="22"/>
                <w:lang w:val="en-US"/>
              </w:rPr>
              <w:tab/>
            </w:r>
            <w:r w:rsidR="00F07276" w:rsidRPr="000C58DB">
              <w:rPr>
                <w:rStyle w:val="Hyperlink"/>
                <w:rFonts w:eastAsia="Arial"/>
              </w:rPr>
              <w:t>Xây dựng chương trình quan trắc môi trường định kỳ</w:t>
            </w:r>
            <w:r w:rsidR="00F07276">
              <w:rPr>
                <w:webHidden/>
              </w:rPr>
              <w:tab/>
            </w:r>
            <w:r w:rsidR="00F07276">
              <w:rPr>
                <w:webHidden/>
              </w:rPr>
              <w:fldChar w:fldCharType="begin"/>
            </w:r>
            <w:r w:rsidR="00F07276">
              <w:rPr>
                <w:webHidden/>
              </w:rPr>
              <w:instrText xml:space="preserve"> PAGEREF _Toc65215346 \h </w:instrText>
            </w:r>
            <w:r w:rsidR="00F07276">
              <w:rPr>
                <w:webHidden/>
              </w:rPr>
            </w:r>
            <w:r w:rsidR="00F07276">
              <w:rPr>
                <w:webHidden/>
              </w:rPr>
              <w:fldChar w:fldCharType="separate"/>
            </w:r>
            <w:r w:rsidR="00F07276">
              <w:rPr>
                <w:webHidden/>
              </w:rPr>
              <w:t>6</w:t>
            </w:r>
            <w:r w:rsidR="00F07276">
              <w:rPr>
                <w:webHidden/>
              </w:rPr>
              <w:fldChar w:fldCharType="end"/>
            </w:r>
          </w:hyperlink>
        </w:p>
        <w:p w14:paraId="15799579" w14:textId="77777777" w:rsidR="00F07276" w:rsidRDefault="00C80086">
          <w:pPr>
            <w:pStyle w:val="TOC2"/>
            <w:rPr>
              <w:rFonts w:asciiTheme="minorHAnsi" w:eastAsiaTheme="minorEastAsia" w:hAnsiTheme="minorHAnsi" w:cstheme="minorBidi"/>
              <w:b w:val="0"/>
              <w:sz w:val="22"/>
              <w:lang w:val="en-US"/>
            </w:rPr>
          </w:pPr>
          <w:hyperlink w:anchor="_Toc65215347" w:history="1">
            <w:r w:rsidR="00F07276" w:rsidRPr="000C58DB">
              <w:rPr>
                <w:rStyle w:val="Hyperlink"/>
                <w:rFonts w:ascii="Times New Roman Bold" w:eastAsia="Arial" w:hAnsi="Times New Roman Bold"/>
              </w:rPr>
              <w:t>Điều 6.</w:t>
            </w:r>
            <w:r w:rsidR="00F07276">
              <w:rPr>
                <w:rFonts w:asciiTheme="minorHAnsi" w:eastAsiaTheme="minorEastAsia" w:hAnsiTheme="minorHAnsi" w:cstheme="minorBidi"/>
                <w:b w:val="0"/>
                <w:sz w:val="22"/>
                <w:lang w:val="en-US"/>
              </w:rPr>
              <w:tab/>
            </w:r>
            <w:r w:rsidR="00F07276" w:rsidRPr="000C58DB">
              <w:rPr>
                <w:rStyle w:val="Hyperlink"/>
                <w:rFonts w:eastAsia="Arial"/>
              </w:rPr>
              <w:t>Quan trắc không khí xung quanh</w:t>
            </w:r>
            <w:r w:rsidR="00F07276">
              <w:rPr>
                <w:webHidden/>
              </w:rPr>
              <w:tab/>
            </w:r>
            <w:r w:rsidR="00F07276">
              <w:rPr>
                <w:webHidden/>
              </w:rPr>
              <w:fldChar w:fldCharType="begin"/>
            </w:r>
            <w:r w:rsidR="00F07276">
              <w:rPr>
                <w:webHidden/>
              </w:rPr>
              <w:instrText xml:space="preserve"> PAGEREF _Toc65215347 \h </w:instrText>
            </w:r>
            <w:r w:rsidR="00F07276">
              <w:rPr>
                <w:webHidden/>
              </w:rPr>
            </w:r>
            <w:r w:rsidR="00F07276">
              <w:rPr>
                <w:webHidden/>
              </w:rPr>
              <w:fldChar w:fldCharType="separate"/>
            </w:r>
            <w:r w:rsidR="00F07276">
              <w:rPr>
                <w:webHidden/>
              </w:rPr>
              <w:t>7</w:t>
            </w:r>
            <w:r w:rsidR="00F07276">
              <w:rPr>
                <w:webHidden/>
              </w:rPr>
              <w:fldChar w:fldCharType="end"/>
            </w:r>
          </w:hyperlink>
        </w:p>
        <w:p w14:paraId="7467FFA6" w14:textId="77777777" w:rsidR="00F07276" w:rsidRDefault="00C80086">
          <w:pPr>
            <w:pStyle w:val="TOC2"/>
            <w:rPr>
              <w:rFonts w:asciiTheme="minorHAnsi" w:eastAsiaTheme="minorEastAsia" w:hAnsiTheme="minorHAnsi" w:cstheme="minorBidi"/>
              <w:b w:val="0"/>
              <w:sz w:val="22"/>
              <w:lang w:val="en-US"/>
            </w:rPr>
          </w:pPr>
          <w:hyperlink w:anchor="_Toc65215348" w:history="1">
            <w:r w:rsidR="00F07276" w:rsidRPr="000C58DB">
              <w:rPr>
                <w:rStyle w:val="Hyperlink"/>
                <w:rFonts w:ascii="Times New Roman Bold" w:eastAsia="Arial" w:hAnsi="Times New Roman Bold"/>
              </w:rPr>
              <w:t>Điều 7.</w:t>
            </w:r>
            <w:r w:rsidR="00F07276">
              <w:rPr>
                <w:rFonts w:asciiTheme="minorHAnsi" w:eastAsiaTheme="minorEastAsia" w:hAnsiTheme="minorHAnsi" w:cstheme="minorBidi"/>
                <w:b w:val="0"/>
                <w:sz w:val="22"/>
                <w:lang w:val="en-US"/>
              </w:rPr>
              <w:tab/>
            </w:r>
            <w:r w:rsidR="00F07276" w:rsidRPr="000C58DB">
              <w:rPr>
                <w:rStyle w:val="Hyperlink"/>
                <w:rFonts w:eastAsia="Arial"/>
              </w:rPr>
              <w:t>Quan trắc tiếng ồn, độ rung</w:t>
            </w:r>
            <w:r w:rsidR="00F07276">
              <w:rPr>
                <w:webHidden/>
              </w:rPr>
              <w:tab/>
            </w:r>
            <w:r w:rsidR="00F07276">
              <w:rPr>
                <w:webHidden/>
              </w:rPr>
              <w:fldChar w:fldCharType="begin"/>
            </w:r>
            <w:r w:rsidR="00F07276">
              <w:rPr>
                <w:webHidden/>
              </w:rPr>
              <w:instrText xml:space="preserve"> PAGEREF _Toc65215348 \h </w:instrText>
            </w:r>
            <w:r w:rsidR="00F07276">
              <w:rPr>
                <w:webHidden/>
              </w:rPr>
            </w:r>
            <w:r w:rsidR="00F07276">
              <w:rPr>
                <w:webHidden/>
              </w:rPr>
              <w:fldChar w:fldCharType="separate"/>
            </w:r>
            <w:r w:rsidR="00F07276">
              <w:rPr>
                <w:webHidden/>
              </w:rPr>
              <w:t>7</w:t>
            </w:r>
            <w:r w:rsidR="00F07276">
              <w:rPr>
                <w:webHidden/>
              </w:rPr>
              <w:fldChar w:fldCharType="end"/>
            </w:r>
          </w:hyperlink>
        </w:p>
        <w:p w14:paraId="54C76D97" w14:textId="77777777" w:rsidR="00F07276" w:rsidRDefault="00C80086">
          <w:pPr>
            <w:pStyle w:val="TOC2"/>
            <w:rPr>
              <w:rFonts w:asciiTheme="minorHAnsi" w:eastAsiaTheme="minorEastAsia" w:hAnsiTheme="minorHAnsi" w:cstheme="minorBidi"/>
              <w:b w:val="0"/>
              <w:sz w:val="22"/>
              <w:lang w:val="en-US"/>
            </w:rPr>
          </w:pPr>
          <w:hyperlink w:anchor="_Toc65215349" w:history="1">
            <w:r w:rsidR="00F07276" w:rsidRPr="000C58DB">
              <w:rPr>
                <w:rStyle w:val="Hyperlink"/>
                <w:rFonts w:ascii="Times New Roman Bold" w:eastAsia="Arial" w:hAnsi="Times New Roman Bold"/>
              </w:rPr>
              <w:t>Điều 8.</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mặt</w:t>
            </w:r>
            <w:r w:rsidR="00F07276">
              <w:rPr>
                <w:webHidden/>
              </w:rPr>
              <w:tab/>
            </w:r>
            <w:r w:rsidR="00F07276">
              <w:rPr>
                <w:webHidden/>
              </w:rPr>
              <w:fldChar w:fldCharType="begin"/>
            </w:r>
            <w:r w:rsidR="00F07276">
              <w:rPr>
                <w:webHidden/>
              </w:rPr>
              <w:instrText xml:space="preserve"> PAGEREF _Toc65215349 \h </w:instrText>
            </w:r>
            <w:r w:rsidR="00F07276">
              <w:rPr>
                <w:webHidden/>
              </w:rPr>
            </w:r>
            <w:r w:rsidR="00F07276">
              <w:rPr>
                <w:webHidden/>
              </w:rPr>
              <w:fldChar w:fldCharType="separate"/>
            </w:r>
            <w:r w:rsidR="00F07276">
              <w:rPr>
                <w:webHidden/>
              </w:rPr>
              <w:t>8</w:t>
            </w:r>
            <w:r w:rsidR="00F07276">
              <w:rPr>
                <w:webHidden/>
              </w:rPr>
              <w:fldChar w:fldCharType="end"/>
            </w:r>
          </w:hyperlink>
        </w:p>
        <w:p w14:paraId="01C419D8" w14:textId="77777777" w:rsidR="00F07276" w:rsidRDefault="00C80086">
          <w:pPr>
            <w:pStyle w:val="TOC2"/>
            <w:rPr>
              <w:rFonts w:asciiTheme="minorHAnsi" w:eastAsiaTheme="minorEastAsia" w:hAnsiTheme="minorHAnsi" w:cstheme="minorBidi"/>
              <w:b w:val="0"/>
              <w:sz w:val="22"/>
              <w:lang w:val="en-US"/>
            </w:rPr>
          </w:pPr>
          <w:hyperlink w:anchor="_Toc65215350" w:history="1">
            <w:r w:rsidR="00F07276" w:rsidRPr="000C58DB">
              <w:rPr>
                <w:rStyle w:val="Hyperlink"/>
                <w:rFonts w:ascii="Times New Roman Bold" w:eastAsia="Arial" w:hAnsi="Times New Roman Bold"/>
              </w:rPr>
              <w:t>Điều 9.</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dưới đất</w:t>
            </w:r>
            <w:r w:rsidR="00F07276">
              <w:rPr>
                <w:webHidden/>
              </w:rPr>
              <w:tab/>
            </w:r>
            <w:r w:rsidR="00F07276">
              <w:rPr>
                <w:webHidden/>
              </w:rPr>
              <w:fldChar w:fldCharType="begin"/>
            </w:r>
            <w:r w:rsidR="00F07276">
              <w:rPr>
                <w:webHidden/>
              </w:rPr>
              <w:instrText xml:space="preserve"> PAGEREF _Toc65215350 \h </w:instrText>
            </w:r>
            <w:r w:rsidR="00F07276">
              <w:rPr>
                <w:webHidden/>
              </w:rPr>
            </w:r>
            <w:r w:rsidR="00F07276">
              <w:rPr>
                <w:webHidden/>
              </w:rPr>
              <w:fldChar w:fldCharType="separate"/>
            </w:r>
            <w:r w:rsidR="00F07276">
              <w:rPr>
                <w:webHidden/>
              </w:rPr>
              <w:t>8</w:t>
            </w:r>
            <w:r w:rsidR="00F07276">
              <w:rPr>
                <w:webHidden/>
              </w:rPr>
              <w:fldChar w:fldCharType="end"/>
            </w:r>
          </w:hyperlink>
        </w:p>
        <w:p w14:paraId="5B201ABB" w14:textId="77777777" w:rsidR="00F07276" w:rsidRDefault="00C80086">
          <w:pPr>
            <w:pStyle w:val="TOC2"/>
            <w:rPr>
              <w:rFonts w:asciiTheme="minorHAnsi" w:eastAsiaTheme="minorEastAsia" w:hAnsiTheme="minorHAnsi" w:cstheme="minorBidi"/>
              <w:b w:val="0"/>
              <w:sz w:val="22"/>
              <w:lang w:val="en-US"/>
            </w:rPr>
          </w:pPr>
          <w:hyperlink w:anchor="_Toc65215351" w:history="1">
            <w:r w:rsidR="00F07276" w:rsidRPr="000C58DB">
              <w:rPr>
                <w:rStyle w:val="Hyperlink"/>
                <w:rFonts w:ascii="Times New Roman Bold" w:eastAsia="Arial" w:hAnsi="Times New Roman Bold"/>
              </w:rPr>
              <w:t>Điều 10.</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biển</w:t>
            </w:r>
            <w:r w:rsidR="00F07276">
              <w:rPr>
                <w:webHidden/>
              </w:rPr>
              <w:tab/>
            </w:r>
            <w:r w:rsidR="00F07276">
              <w:rPr>
                <w:webHidden/>
              </w:rPr>
              <w:fldChar w:fldCharType="begin"/>
            </w:r>
            <w:r w:rsidR="00F07276">
              <w:rPr>
                <w:webHidden/>
              </w:rPr>
              <w:instrText xml:space="preserve"> PAGEREF _Toc65215351 \h </w:instrText>
            </w:r>
            <w:r w:rsidR="00F07276">
              <w:rPr>
                <w:webHidden/>
              </w:rPr>
            </w:r>
            <w:r w:rsidR="00F07276">
              <w:rPr>
                <w:webHidden/>
              </w:rPr>
              <w:fldChar w:fldCharType="separate"/>
            </w:r>
            <w:r w:rsidR="00F07276">
              <w:rPr>
                <w:webHidden/>
              </w:rPr>
              <w:t>8</w:t>
            </w:r>
            <w:r w:rsidR="00F07276">
              <w:rPr>
                <w:webHidden/>
              </w:rPr>
              <w:fldChar w:fldCharType="end"/>
            </w:r>
          </w:hyperlink>
        </w:p>
        <w:p w14:paraId="79AE58AA" w14:textId="77777777" w:rsidR="00F07276" w:rsidRDefault="00C80086">
          <w:pPr>
            <w:pStyle w:val="TOC2"/>
            <w:rPr>
              <w:rFonts w:asciiTheme="minorHAnsi" w:eastAsiaTheme="minorEastAsia" w:hAnsiTheme="minorHAnsi" w:cstheme="minorBidi"/>
              <w:b w:val="0"/>
              <w:sz w:val="22"/>
              <w:lang w:val="en-US"/>
            </w:rPr>
          </w:pPr>
          <w:hyperlink w:anchor="_Toc65215352" w:history="1">
            <w:r w:rsidR="00F07276" w:rsidRPr="000C58DB">
              <w:rPr>
                <w:rStyle w:val="Hyperlink"/>
                <w:rFonts w:ascii="Times New Roman Bold" w:eastAsia="Arial" w:hAnsi="Times New Roman Bold"/>
              </w:rPr>
              <w:t>Điều 11.</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mưa</w:t>
            </w:r>
            <w:r w:rsidR="00F07276">
              <w:rPr>
                <w:webHidden/>
              </w:rPr>
              <w:tab/>
            </w:r>
            <w:r w:rsidR="00F07276">
              <w:rPr>
                <w:webHidden/>
              </w:rPr>
              <w:fldChar w:fldCharType="begin"/>
            </w:r>
            <w:r w:rsidR="00F07276">
              <w:rPr>
                <w:webHidden/>
              </w:rPr>
              <w:instrText xml:space="preserve"> PAGEREF _Toc65215352 \h </w:instrText>
            </w:r>
            <w:r w:rsidR="00F07276">
              <w:rPr>
                <w:webHidden/>
              </w:rPr>
            </w:r>
            <w:r w:rsidR="00F07276">
              <w:rPr>
                <w:webHidden/>
              </w:rPr>
              <w:fldChar w:fldCharType="separate"/>
            </w:r>
            <w:r w:rsidR="00F07276">
              <w:rPr>
                <w:webHidden/>
              </w:rPr>
              <w:t>9</w:t>
            </w:r>
            <w:r w:rsidR="00F07276">
              <w:rPr>
                <w:webHidden/>
              </w:rPr>
              <w:fldChar w:fldCharType="end"/>
            </w:r>
          </w:hyperlink>
        </w:p>
        <w:p w14:paraId="308C75B5" w14:textId="77777777" w:rsidR="00F07276" w:rsidRDefault="00C80086">
          <w:pPr>
            <w:pStyle w:val="TOC2"/>
            <w:rPr>
              <w:rFonts w:asciiTheme="minorHAnsi" w:eastAsiaTheme="minorEastAsia" w:hAnsiTheme="minorHAnsi" w:cstheme="minorBidi"/>
              <w:b w:val="0"/>
              <w:sz w:val="22"/>
              <w:lang w:val="en-US"/>
            </w:rPr>
          </w:pPr>
          <w:hyperlink w:anchor="_Toc65215353" w:history="1">
            <w:r w:rsidR="00F07276" w:rsidRPr="000C58DB">
              <w:rPr>
                <w:rStyle w:val="Hyperlink"/>
                <w:rFonts w:ascii="Times New Roman Bold" w:eastAsia="Arial" w:hAnsi="Times New Roman Bold"/>
              </w:rPr>
              <w:t>Điều 12.</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chất lượng đất</w:t>
            </w:r>
            <w:r w:rsidR="00F07276">
              <w:rPr>
                <w:webHidden/>
              </w:rPr>
              <w:tab/>
            </w:r>
            <w:r w:rsidR="00F07276">
              <w:rPr>
                <w:webHidden/>
              </w:rPr>
              <w:fldChar w:fldCharType="begin"/>
            </w:r>
            <w:r w:rsidR="00F07276">
              <w:rPr>
                <w:webHidden/>
              </w:rPr>
              <w:instrText xml:space="preserve"> PAGEREF _Toc65215353 \h </w:instrText>
            </w:r>
            <w:r w:rsidR="00F07276">
              <w:rPr>
                <w:webHidden/>
              </w:rPr>
            </w:r>
            <w:r w:rsidR="00F07276">
              <w:rPr>
                <w:webHidden/>
              </w:rPr>
              <w:fldChar w:fldCharType="separate"/>
            </w:r>
            <w:r w:rsidR="00F07276">
              <w:rPr>
                <w:webHidden/>
              </w:rPr>
              <w:t>10</w:t>
            </w:r>
            <w:r w:rsidR="00F07276">
              <w:rPr>
                <w:webHidden/>
              </w:rPr>
              <w:fldChar w:fldCharType="end"/>
            </w:r>
          </w:hyperlink>
        </w:p>
        <w:p w14:paraId="178C75A7" w14:textId="77777777" w:rsidR="00F07276" w:rsidRDefault="00C80086">
          <w:pPr>
            <w:pStyle w:val="TOC2"/>
            <w:rPr>
              <w:rFonts w:asciiTheme="minorHAnsi" w:eastAsiaTheme="minorEastAsia" w:hAnsiTheme="minorHAnsi" w:cstheme="minorBidi"/>
              <w:b w:val="0"/>
              <w:sz w:val="22"/>
              <w:lang w:val="en-US"/>
            </w:rPr>
          </w:pPr>
          <w:hyperlink w:anchor="_Toc65215354" w:history="1">
            <w:r w:rsidR="00F07276" w:rsidRPr="000C58DB">
              <w:rPr>
                <w:rStyle w:val="Hyperlink"/>
                <w:rFonts w:ascii="Times New Roman Bold" w:eastAsia="Arial" w:hAnsi="Times New Roman Bold"/>
              </w:rPr>
              <w:t>Điều 13.</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chất lượng trầm tích</w:t>
            </w:r>
            <w:r w:rsidR="00F07276">
              <w:rPr>
                <w:webHidden/>
              </w:rPr>
              <w:tab/>
            </w:r>
            <w:r w:rsidR="00F07276">
              <w:rPr>
                <w:webHidden/>
              </w:rPr>
              <w:fldChar w:fldCharType="begin"/>
            </w:r>
            <w:r w:rsidR="00F07276">
              <w:rPr>
                <w:webHidden/>
              </w:rPr>
              <w:instrText xml:space="preserve"> PAGEREF _Toc65215354 \h </w:instrText>
            </w:r>
            <w:r w:rsidR="00F07276">
              <w:rPr>
                <w:webHidden/>
              </w:rPr>
            </w:r>
            <w:r w:rsidR="00F07276">
              <w:rPr>
                <w:webHidden/>
              </w:rPr>
              <w:fldChar w:fldCharType="separate"/>
            </w:r>
            <w:r w:rsidR="00F07276">
              <w:rPr>
                <w:webHidden/>
              </w:rPr>
              <w:t>10</w:t>
            </w:r>
            <w:r w:rsidR="00F07276">
              <w:rPr>
                <w:webHidden/>
              </w:rPr>
              <w:fldChar w:fldCharType="end"/>
            </w:r>
          </w:hyperlink>
        </w:p>
        <w:p w14:paraId="028A336E" w14:textId="77777777" w:rsidR="00F07276" w:rsidRDefault="00C80086">
          <w:pPr>
            <w:pStyle w:val="TOC1"/>
            <w:rPr>
              <w:rFonts w:asciiTheme="minorHAnsi" w:eastAsiaTheme="minorEastAsia" w:hAnsiTheme="minorHAnsi" w:cstheme="minorBidi"/>
              <w:sz w:val="22"/>
              <w:lang w:val="en-US"/>
            </w:rPr>
          </w:pPr>
          <w:hyperlink w:anchor="_Toc65215355" w:history="1">
            <w:r w:rsidR="00F07276" w:rsidRPr="000C58DB">
              <w:rPr>
                <w:rStyle w:val="Hyperlink"/>
              </w:rPr>
              <w:t>Chương III</w:t>
            </w:r>
            <w:r w:rsidR="00F07276">
              <w:rPr>
                <w:webHidden/>
              </w:rPr>
              <w:tab/>
            </w:r>
            <w:r w:rsidR="00F07276">
              <w:rPr>
                <w:webHidden/>
              </w:rPr>
              <w:fldChar w:fldCharType="begin"/>
            </w:r>
            <w:r w:rsidR="00F07276">
              <w:rPr>
                <w:webHidden/>
              </w:rPr>
              <w:instrText xml:space="preserve"> PAGEREF _Toc65215355 \h </w:instrText>
            </w:r>
            <w:r w:rsidR="00F07276">
              <w:rPr>
                <w:webHidden/>
              </w:rPr>
            </w:r>
            <w:r w:rsidR="00F07276">
              <w:rPr>
                <w:webHidden/>
              </w:rPr>
              <w:fldChar w:fldCharType="separate"/>
            </w:r>
            <w:r w:rsidR="00F07276">
              <w:rPr>
                <w:webHidden/>
              </w:rPr>
              <w:t>10</w:t>
            </w:r>
            <w:r w:rsidR="00F07276">
              <w:rPr>
                <w:webHidden/>
              </w:rPr>
              <w:fldChar w:fldCharType="end"/>
            </w:r>
          </w:hyperlink>
        </w:p>
        <w:p w14:paraId="0AE3B970" w14:textId="77777777" w:rsidR="00F07276" w:rsidRDefault="00C80086">
          <w:pPr>
            <w:pStyle w:val="TOC1"/>
            <w:rPr>
              <w:rFonts w:asciiTheme="minorHAnsi" w:eastAsiaTheme="minorEastAsia" w:hAnsiTheme="minorHAnsi" w:cstheme="minorBidi"/>
              <w:sz w:val="22"/>
              <w:lang w:val="en-US"/>
            </w:rPr>
          </w:pPr>
          <w:hyperlink w:anchor="_Toc65215356" w:history="1">
            <w:r w:rsidR="00F07276" w:rsidRPr="000C58DB">
              <w:rPr>
                <w:rStyle w:val="Hyperlink"/>
              </w:rPr>
              <w:t>KỸ THUẬT QUAN TRẮC CÁC CHẤT Ô NHIỄM HỮU CƠ KHÓ PHÂN HỦY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_Toc65215356 \h </w:instrText>
            </w:r>
            <w:r w:rsidR="00F07276">
              <w:rPr>
                <w:webHidden/>
              </w:rPr>
            </w:r>
            <w:r w:rsidR="00F07276">
              <w:rPr>
                <w:webHidden/>
              </w:rPr>
              <w:fldChar w:fldCharType="separate"/>
            </w:r>
            <w:r w:rsidR="00F07276">
              <w:rPr>
                <w:webHidden/>
              </w:rPr>
              <w:t>10</w:t>
            </w:r>
            <w:r w:rsidR="00F07276">
              <w:rPr>
                <w:webHidden/>
              </w:rPr>
              <w:fldChar w:fldCharType="end"/>
            </w:r>
          </w:hyperlink>
        </w:p>
        <w:p w14:paraId="5D4DB330" w14:textId="77777777" w:rsidR="00F07276" w:rsidRDefault="00C80086">
          <w:pPr>
            <w:pStyle w:val="TOC2"/>
            <w:rPr>
              <w:rFonts w:asciiTheme="minorHAnsi" w:eastAsiaTheme="minorEastAsia" w:hAnsiTheme="minorHAnsi" w:cstheme="minorBidi"/>
              <w:b w:val="0"/>
              <w:sz w:val="22"/>
              <w:lang w:val="en-US"/>
            </w:rPr>
          </w:pPr>
          <w:hyperlink w:anchor="_Toc65215357" w:history="1">
            <w:r w:rsidR="00F07276" w:rsidRPr="000C58DB">
              <w:rPr>
                <w:rStyle w:val="Hyperlink"/>
                <w:rFonts w:ascii="Times New Roman Bold" w:eastAsia="Arial" w:hAnsi="Times New Roman Bold"/>
              </w:rPr>
              <w:t>Điều 14.</w:t>
            </w:r>
            <w:r w:rsidR="00F07276">
              <w:rPr>
                <w:rFonts w:asciiTheme="minorHAnsi" w:eastAsiaTheme="minorEastAsia" w:hAnsiTheme="minorHAnsi" w:cstheme="minorBidi"/>
                <w:b w:val="0"/>
                <w:sz w:val="22"/>
                <w:lang w:val="en-US"/>
              </w:rPr>
              <w:tab/>
            </w:r>
            <w:r w:rsidR="00F07276" w:rsidRPr="000C58DB">
              <w:rPr>
                <w:rStyle w:val="Hyperlink"/>
                <w:rFonts w:eastAsia="Arial"/>
              </w:rPr>
              <w:t>Danh mục các chất POP theo quy định của Công ước Stockholm và nguyên liệu, nhiên liệu, vật liệu, sản phẩm, hàng hóa, thiết bị có chứa POP</w:t>
            </w:r>
            <w:r w:rsidR="00F07276">
              <w:rPr>
                <w:webHidden/>
              </w:rPr>
              <w:tab/>
            </w:r>
            <w:r w:rsidR="00F07276">
              <w:rPr>
                <w:webHidden/>
              </w:rPr>
              <w:fldChar w:fldCharType="begin"/>
            </w:r>
            <w:r w:rsidR="00F07276">
              <w:rPr>
                <w:webHidden/>
              </w:rPr>
              <w:instrText xml:space="preserve"> PAGEREF _Toc65215357 \h </w:instrText>
            </w:r>
            <w:r w:rsidR="00F07276">
              <w:rPr>
                <w:webHidden/>
              </w:rPr>
            </w:r>
            <w:r w:rsidR="00F07276">
              <w:rPr>
                <w:webHidden/>
              </w:rPr>
              <w:fldChar w:fldCharType="separate"/>
            </w:r>
            <w:r w:rsidR="00F07276">
              <w:rPr>
                <w:webHidden/>
              </w:rPr>
              <w:t>10</w:t>
            </w:r>
            <w:r w:rsidR="00F07276">
              <w:rPr>
                <w:webHidden/>
              </w:rPr>
              <w:fldChar w:fldCharType="end"/>
            </w:r>
          </w:hyperlink>
        </w:p>
        <w:p w14:paraId="08E01D6F" w14:textId="77777777" w:rsidR="00F07276" w:rsidRDefault="00C80086">
          <w:pPr>
            <w:pStyle w:val="TOC2"/>
            <w:rPr>
              <w:rFonts w:asciiTheme="minorHAnsi" w:eastAsiaTheme="minorEastAsia" w:hAnsiTheme="minorHAnsi" w:cstheme="minorBidi"/>
              <w:b w:val="0"/>
              <w:sz w:val="22"/>
              <w:lang w:val="en-US"/>
            </w:rPr>
          </w:pPr>
          <w:hyperlink w:anchor="_Toc65215358" w:history="1">
            <w:r w:rsidR="00F07276" w:rsidRPr="000C58DB">
              <w:rPr>
                <w:rStyle w:val="Hyperlink"/>
                <w:rFonts w:ascii="Times New Roman Bold" w:eastAsia="Arial" w:hAnsi="Times New Roman Bold"/>
              </w:rPr>
              <w:t>Điều 15.</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_Toc65215358 \h </w:instrText>
            </w:r>
            <w:r w:rsidR="00F07276">
              <w:rPr>
                <w:webHidden/>
              </w:rPr>
            </w:r>
            <w:r w:rsidR="00F07276">
              <w:rPr>
                <w:webHidden/>
              </w:rPr>
              <w:fldChar w:fldCharType="separate"/>
            </w:r>
            <w:r w:rsidR="00F07276">
              <w:rPr>
                <w:webHidden/>
              </w:rPr>
              <w:t>11</w:t>
            </w:r>
            <w:r w:rsidR="00F07276">
              <w:rPr>
                <w:webHidden/>
              </w:rPr>
              <w:fldChar w:fldCharType="end"/>
            </w:r>
          </w:hyperlink>
        </w:p>
        <w:p w14:paraId="18D5F030" w14:textId="77777777" w:rsidR="00F07276" w:rsidRDefault="00C80086">
          <w:pPr>
            <w:pStyle w:val="TOC1"/>
            <w:rPr>
              <w:rFonts w:asciiTheme="minorHAnsi" w:eastAsiaTheme="minorEastAsia" w:hAnsiTheme="minorHAnsi" w:cstheme="minorBidi"/>
              <w:sz w:val="22"/>
              <w:lang w:val="en-US"/>
            </w:rPr>
          </w:pPr>
          <w:hyperlink w:anchor="_Toc65215359" w:history="1">
            <w:r w:rsidR="00F07276" w:rsidRPr="000C58DB">
              <w:rPr>
                <w:rStyle w:val="Hyperlink"/>
              </w:rPr>
              <w:t>Chương IV</w:t>
            </w:r>
            <w:r w:rsidR="00F07276">
              <w:rPr>
                <w:webHidden/>
              </w:rPr>
              <w:tab/>
            </w:r>
            <w:r w:rsidR="00F07276">
              <w:rPr>
                <w:webHidden/>
              </w:rPr>
              <w:fldChar w:fldCharType="begin"/>
            </w:r>
            <w:r w:rsidR="00F07276">
              <w:rPr>
                <w:webHidden/>
              </w:rPr>
              <w:instrText xml:space="preserve"> PAGEREF _Toc65215359 \h </w:instrText>
            </w:r>
            <w:r w:rsidR="00F07276">
              <w:rPr>
                <w:webHidden/>
              </w:rPr>
            </w:r>
            <w:r w:rsidR="00F07276">
              <w:rPr>
                <w:webHidden/>
              </w:rPr>
              <w:fldChar w:fldCharType="separate"/>
            </w:r>
            <w:r w:rsidR="00F07276">
              <w:rPr>
                <w:webHidden/>
              </w:rPr>
              <w:t>11</w:t>
            </w:r>
            <w:r w:rsidR="00F07276">
              <w:rPr>
                <w:webHidden/>
              </w:rPr>
              <w:fldChar w:fldCharType="end"/>
            </w:r>
          </w:hyperlink>
        </w:p>
        <w:p w14:paraId="626C1224" w14:textId="77777777" w:rsidR="00F07276" w:rsidRDefault="00C80086">
          <w:pPr>
            <w:pStyle w:val="TOC1"/>
            <w:rPr>
              <w:rFonts w:asciiTheme="minorHAnsi" w:eastAsiaTheme="minorEastAsia" w:hAnsiTheme="minorHAnsi" w:cstheme="minorBidi"/>
              <w:sz w:val="22"/>
              <w:lang w:val="en-US"/>
            </w:rPr>
          </w:pPr>
          <w:hyperlink w:anchor="_Toc65215360" w:history="1">
            <w:r w:rsidR="00F07276" w:rsidRPr="000C58DB">
              <w:rPr>
                <w:rStyle w:val="Hyperlink"/>
              </w:rPr>
              <w:t>KỸ THUẬT QUAN TRẮC NƯỚC THẢI, KHÍ THẢI VÀ BÙN THẢI TỪ HỆ THỐNG XỬ LÝ NƯỚC</w:t>
            </w:r>
            <w:r w:rsidR="00F07276">
              <w:rPr>
                <w:webHidden/>
              </w:rPr>
              <w:tab/>
            </w:r>
            <w:r w:rsidR="00F07276">
              <w:rPr>
                <w:webHidden/>
              </w:rPr>
              <w:fldChar w:fldCharType="begin"/>
            </w:r>
            <w:r w:rsidR="00F07276">
              <w:rPr>
                <w:webHidden/>
              </w:rPr>
              <w:instrText xml:space="preserve"> PAGEREF _Toc65215360 \h </w:instrText>
            </w:r>
            <w:r w:rsidR="00F07276">
              <w:rPr>
                <w:webHidden/>
              </w:rPr>
            </w:r>
            <w:r w:rsidR="00F07276">
              <w:rPr>
                <w:webHidden/>
              </w:rPr>
              <w:fldChar w:fldCharType="separate"/>
            </w:r>
            <w:r w:rsidR="00F07276">
              <w:rPr>
                <w:webHidden/>
              </w:rPr>
              <w:t>11</w:t>
            </w:r>
            <w:r w:rsidR="00F07276">
              <w:rPr>
                <w:webHidden/>
              </w:rPr>
              <w:fldChar w:fldCharType="end"/>
            </w:r>
          </w:hyperlink>
        </w:p>
        <w:p w14:paraId="6700CB76" w14:textId="77777777" w:rsidR="00F07276" w:rsidRDefault="00C80086">
          <w:pPr>
            <w:pStyle w:val="TOC2"/>
            <w:rPr>
              <w:rFonts w:asciiTheme="minorHAnsi" w:eastAsiaTheme="minorEastAsia" w:hAnsiTheme="minorHAnsi" w:cstheme="minorBidi"/>
              <w:b w:val="0"/>
              <w:sz w:val="22"/>
              <w:lang w:val="en-US"/>
            </w:rPr>
          </w:pPr>
          <w:hyperlink w:anchor="_Toc65215361" w:history="1">
            <w:r w:rsidR="00F07276" w:rsidRPr="000C58DB">
              <w:rPr>
                <w:rStyle w:val="Hyperlink"/>
                <w:rFonts w:ascii="Times New Roman Bold" w:eastAsia="Arial" w:hAnsi="Times New Roman Bold"/>
              </w:rPr>
              <w:t>Điều 16.</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thải</w:t>
            </w:r>
            <w:r w:rsidR="00F07276">
              <w:rPr>
                <w:webHidden/>
              </w:rPr>
              <w:tab/>
            </w:r>
            <w:r w:rsidR="00F07276">
              <w:rPr>
                <w:webHidden/>
              </w:rPr>
              <w:fldChar w:fldCharType="begin"/>
            </w:r>
            <w:r w:rsidR="00F07276">
              <w:rPr>
                <w:webHidden/>
              </w:rPr>
              <w:instrText xml:space="preserve"> PAGEREF _Toc65215361 \h </w:instrText>
            </w:r>
            <w:r w:rsidR="00F07276">
              <w:rPr>
                <w:webHidden/>
              </w:rPr>
            </w:r>
            <w:r w:rsidR="00F07276">
              <w:rPr>
                <w:webHidden/>
              </w:rPr>
              <w:fldChar w:fldCharType="separate"/>
            </w:r>
            <w:r w:rsidR="00F07276">
              <w:rPr>
                <w:webHidden/>
              </w:rPr>
              <w:t>11</w:t>
            </w:r>
            <w:r w:rsidR="00F07276">
              <w:rPr>
                <w:webHidden/>
              </w:rPr>
              <w:fldChar w:fldCharType="end"/>
            </w:r>
          </w:hyperlink>
        </w:p>
        <w:p w14:paraId="248A6CA6" w14:textId="77777777" w:rsidR="00F07276" w:rsidRDefault="00C80086">
          <w:pPr>
            <w:pStyle w:val="TOC2"/>
            <w:rPr>
              <w:rFonts w:asciiTheme="minorHAnsi" w:eastAsiaTheme="minorEastAsia" w:hAnsiTheme="minorHAnsi" w:cstheme="minorBidi"/>
              <w:b w:val="0"/>
              <w:sz w:val="22"/>
              <w:lang w:val="en-US"/>
            </w:rPr>
          </w:pPr>
          <w:hyperlink w:anchor="_Toc65215362" w:history="1">
            <w:r w:rsidR="00F07276" w:rsidRPr="000C58DB">
              <w:rPr>
                <w:rStyle w:val="Hyperlink"/>
                <w:rFonts w:ascii="Times New Roman Bold" w:eastAsia="Arial" w:hAnsi="Times New Roman Bold"/>
              </w:rPr>
              <w:t>Điều 17.</w:t>
            </w:r>
            <w:r w:rsidR="00F07276">
              <w:rPr>
                <w:rFonts w:asciiTheme="minorHAnsi" w:eastAsiaTheme="minorEastAsia" w:hAnsiTheme="minorHAnsi" w:cstheme="minorBidi"/>
                <w:b w:val="0"/>
                <w:sz w:val="22"/>
                <w:lang w:val="en-US"/>
              </w:rPr>
              <w:tab/>
            </w:r>
            <w:r w:rsidR="00F07276" w:rsidRPr="000C58DB">
              <w:rPr>
                <w:rStyle w:val="Hyperlink"/>
                <w:rFonts w:eastAsia="Arial"/>
              </w:rPr>
              <w:t>Quan trắc khí thải</w:t>
            </w:r>
            <w:r w:rsidR="00F07276">
              <w:rPr>
                <w:webHidden/>
              </w:rPr>
              <w:tab/>
            </w:r>
            <w:r w:rsidR="00F07276">
              <w:rPr>
                <w:webHidden/>
              </w:rPr>
              <w:fldChar w:fldCharType="begin"/>
            </w:r>
            <w:r w:rsidR="00F07276">
              <w:rPr>
                <w:webHidden/>
              </w:rPr>
              <w:instrText xml:space="preserve"> PAGEREF _Toc65215362 \h </w:instrText>
            </w:r>
            <w:r w:rsidR="00F07276">
              <w:rPr>
                <w:webHidden/>
              </w:rPr>
            </w:r>
            <w:r w:rsidR="00F07276">
              <w:rPr>
                <w:webHidden/>
              </w:rPr>
              <w:fldChar w:fldCharType="separate"/>
            </w:r>
            <w:r w:rsidR="00F07276">
              <w:rPr>
                <w:webHidden/>
              </w:rPr>
              <w:t>11</w:t>
            </w:r>
            <w:r w:rsidR="00F07276">
              <w:rPr>
                <w:webHidden/>
              </w:rPr>
              <w:fldChar w:fldCharType="end"/>
            </w:r>
          </w:hyperlink>
        </w:p>
        <w:p w14:paraId="6D76DCAA" w14:textId="77777777" w:rsidR="00F07276" w:rsidRDefault="00C80086">
          <w:pPr>
            <w:pStyle w:val="TOC2"/>
            <w:rPr>
              <w:rFonts w:asciiTheme="minorHAnsi" w:eastAsiaTheme="minorEastAsia" w:hAnsiTheme="minorHAnsi" w:cstheme="minorBidi"/>
              <w:b w:val="0"/>
              <w:sz w:val="22"/>
              <w:lang w:val="en-US"/>
            </w:rPr>
          </w:pPr>
          <w:hyperlink w:anchor="_Toc65215363" w:history="1">
            <w:r w:rsidR="00F07276" w:rsidRPr="000C58DB">
              <w:rPr>
                <w:rStyle w:val="Hyperlink"/>
                <w:rFonts w:ascii="Times New Roman Bold" w:eastAsia="Arial" w:hAnsi="Times New Roman Bold"/>
              </w:rPr>
              <w:t>Điều 18.</w:t>
            </w:r>
            <w:r w:rsidR="00F07276">
              <w:rPr>
                <w:rFonts w:asciiTheme="minorHAnsi" w:eastAsiaTheme="minorEastAsia" w:hAnsiTheme="minorHAnsi" w:cstheme="minorBidi"/>
                <w:b w:val="0"/>
                <w:sz w:val="22"/>
                <w:lang w:val="en-US"/>
              </w:rPr>
              <w:tab/>
            </w:r>
            <w:r w:rsidR="00F07276" w:rsidRPr="000C58DB">
              <w:rPr>
                <w:rStyle w:val="Hyperlink"/>
                <w:rFonts w:eastAsia="Arial"/>
              </w:rPr>
              <w:t>Quan trắc bùn thải từ hệ thống xử lý nước</w:t>
            </w:r>
            <w:r w:rsidR="00F07276">
              <w:rPr>
                <w:webHidden/>
              </w:rPr>
              <w:tab/>
            </w:r>
            <w:r w:rsidR="00F07276">
              <w:rPr>
                <w:webHidden/>
              </w:rPr>
              <w:fldChar w:fldCharType="begin"/>
            </w:r>
            <w:r w:rsidR="00F07276">
              <w:rPr>
                <w:webHidden/>
              </w:rPr>
              <w:instrText xml:space="preserve"> PAGEREF _Toc65215363 \h </w:instrText>
            </w:r>
            <w:r w:rsidR="00F07276">
              <w:rPr>
                <w:webHidden/>
              </w:rPr>
            </w:r>
            <w:r w:rsidR="00F07276">
              <w:rPr>
                <w:webHidden/>
              </w:rPr>
              <w:fldChar w:fldCharType="separate"/>
            </w:r>
            <w:r w:rsidR="00F07276">
              <w:rPr>
                <w:webHidden/>
              </w:rPr>
              <w:t>12</w:t>
            </w:r>
            <w:r w:rsidR="00F07276">
              <w:rPr>
                <w:webHidden/>
              </w:rPr>
              <w:fldChar w:fldCharType="end"/>
            </w:r>
          </w:hyperlink>
        </w:p>
        <w:p w14:paraId="03FC6717" w14:textId="77777777" w:rsidR="00F07276" w:rsidRDefault="00C80086">
          <w:pPr>
            <w:pStyle w:val="TOC1"/>
            <w:rPr>
              <w:rFonts w:asciiTheme="minorHAnsi" w:eastAsiaTheme="minorEastAsia" w:hAnsiTheme="minorHAnsi" w:cstheme="minorBidi"/>
              <w:sz w:val="22"/>
              <w:lang w:val="en-US"/>
            </w:rPr>
          </w:pPr>
          <w:hyperlink w:anchor="_Toc65215364" w:history="1">
            <w:r w:rsidR="00F07276" w:rsidRPr="000C58DB">
              <w:rPr>
                <w:rStyle w:val="Hyperlink"/>
              </w:rPr>
              <w:t>Chương V</w:t>
            </w:r>
            <w:r w:rsidR="00F07276">
              <w:rPr>
                <w:webHidden/>
              </w:rPr>
              <w:tab/>
            </w:r>
            <w:r w:rsidR="00F07276">
              <w:rPr>
                <w:webHidden/>
              </w:rPr>
              <w:fldChar w:fldCharType="begin"/>
            </w:r>
            <w:r w:rsidR="00F07276">
              <w:rPr>
                <w:webHidden/>
              </w:rPr>
              <w:instrText xml:space="preserve"> PAGEREF _Toc65215364 \h </w:instrText>
            </w:r>
            <w:r w:rsidR="00F07276">
              <w:rPr>
                <w:webHidden/>
              </w:rPr>
            </w:r>
            <w:r w:rsidR="00F07276">
              <w:rPr>
                <w:webHidden/>
              </w:rPr>
              <w:fldChar w:fldCharType="separate"/>
            </w:r>
            <w:r w:rsidR="00F07276">
              <w:rPr>
                <w:webHidden/>
              </w:rPr>
              <w:t>12</w:t>
            </w:r>
            <w:r w:rsidR="00F07276">
              <w:rPr>
                <w:webHidden/>
              </w:rPr>
              <w:fldChar w:fldCharType="end"/>
            </w:r>
          </w:hyperlink>
        </w:p>
        <w:p w14:paraId="050B7E41" w14:textId="77777777" w:rsidR="00F07276" w:rsidRDefault="00C80086">
          <w:pPr>
            <w:pStyle w:val="TOC1"/>
            <w:rPr>
              <w:rFonts w:asciiTheme="minorHAnsi" w:eastAsiaTheme="minorEastAsia" w:hAnsiTheme="minorHAnsi" w:cstheme="minorBidi"/>
              <w:sz w:val="22"/>
              <w:lang w:val="en-US"/>
            </w:rPr>
          </w:pPr>
          <w:hyperlink w:anchor="_Toc65215365" w:history="1">
            <w:r w:rsidR="00F07276" w:rsidRPr="000C58DB">
              <w:rPr>
                <w:rStyle w:val="Hyperlink"/>
              </w:rPr>
              <w:t>ĐẢM BẢO CHẤT LƯỢNG VÀ KIỂM SOÁT CHẤT LƯỢNG TRONG QUAN TRẮC MÔI TRƯỜNG</w:t>
            </w:r>
            <w:r w:rsidR="00F07276">
              <w:rPr>
                <w:webHidden/>
              </w:rPr>
              <w:tab/>
            </w:r>
            <w:r w:rsidR="00F07276">
              <w:rPr>
                <w:webHidden/>
              </w:rPr>
              <w:fldChar w:fldCharType="begin"/>
            </w:r>
            <w:r w:rsidR="00F07276">
              <w:rPr>
                <w:webHidden/>
              </w:rPr>
              <w:instrText xml:space="preserve"> PAGEREF _Toc65215365 \h </w:instrText>
            </w:r>
            <w:r w:rsidR="00F07276">
              <w:rPr>
                <w:webHidden/>
              </w:rPr>
            </w:r>
            <w:r w:rsidR="00F07276">
              <w:rPr>
                <w:webHidden/>
              </w:rPr>
              <w:fldChar w:fldCharType="separate"/>
            </w:r>
            <w:r w:rsidR="00F07276">
              <w:rPr>
                <w:webHidden/>
              </w:rPr>
              <w:t>12</w:t>
            </w:r>
            <w:r w:rsidR="00F07276">
              <w:rPr>
                <w:webHidden/>
              </w:rPr>
              <w:fldChar w:fldCharType="end"/>
            </w:r>
          </w:hyperlink>
        </w:p>
        <w:p w14:paraId="24F72D20" w14:textId="77777777" w:rsidR="00F07276" w:rsidRDefault="00C80086">
          <w:pPr>
            <w:pStyle w:val="TOC2"/>
            <w:rPr>
              <w:rFonts w:asciiTheme="minorHAnsi" w:eastAsiaTheme="minorEastAsia" w:hAnsiTheme="minorHAnsi" w:cstheme="minorBidi"/>
              <w:b w:val="0"/>
              <w:sz w:val="22"/>
              <w:lang w:val="en-US"/>
            </w:rPr>
          </w:pPr>
          <w:hyperlink w:anchor="_Toc65215366" w:history="1">
            <w:r w:rsidR="00F07276" w:rsidRPr="000C58DB">
              <w:rPr>
                <w:rStyle w:val="Hyperlink"/>
                <w:rFonts w:ascii="Times New Roman Bold" w:eastAsia="Arial" w:hAnsi="Times New Roman Bold"/>
              </w:rPr>
              <w:t>Điều 19.</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diện tích phòng thí nghiệm, công tác bảo vệ môi trường và an toàn lao động</w:t>
            </w:r>
            <w:r w:rsidR="00F07276">
              <w:rPr>
                <w:webHidden/>
              </w:rPr>
              <w:tab/>
            </w:r>
            <w:r w:rsidR="00F07276">
              <w:rPr>
                <w:webHidden/>
              </w:rPr>
              <w:fldChar w:fldCharType="begin"/>
            </w:r>
            <w:r w:rsidR="00F07276">
              <w:rPr>
                <w:webHidden/>
              </w:rPr>
              <w:instrText xml:space="preserve"> PAGEREF _Toc65215366 \h </w:instrText>
            </w:r>
            <w:r w:rsidR="00F07276">
              <w:rPr>
                <w:webHidden/>
              </w:rPr>
            </w:r>
            <w:r w:rsidR="00F07276">
              <w:rPr>
                <w:webHidden/>
              </w:rPr>
              <w:fldChar w:fldCharType="separate"/>
            </w:r>
            <w:r w:rsidR="00F07276">
              <w:rPr>
                <w:webHidden/>
              </w:rPr>
              <w:t>12</w:t>
            </w:r>
            <w:r w:rsidR="00F07276">
              <w:rPr>
                <w:webHidden/>
              </w:rPr>
              <w:fldChar w:fldCharType="end"/>
            </w:r>
          </w:hyperlink>
        </w:p>
        <w:p w14:paraId="398AF03A" w14:textId="77777777" w:rsidR="00F07276" w:rsidRDefault="00C80086">
          <w:pPr>
            <w:pStyle w:val="TOC2"/>
            <w:rPr>
              <w:rFonts w:asciiTheme="minorHAnsi" w:eastAsiaTheme="minorEastAsia" w:hAnsiTheme="minorHAnsi" w:cstheme="minorBidi"/>
              <w:b w:val="0"/>
              <w:sz w:val="22"/>
              <w:lang w:val="en-US"/>
            </w:rPr>
          </w:pPr>
          <w:hyperlink w:anchor="_Toc65215367" w:history="1">
            <w:r w:rsidR="00F07276" w:rsidRPr="000C58DB">
              <w:rPr>
                <w:rStyle w:val="Hyperlink"/>
                <w:rFonts w:ascii="Times New Roman Bold" w:eastAsia="Arial" w:hAnsi="Times New Roman Bold"/>
              </w:rPr>
              <w:t>Điều 20.</w:t>
            </w:r>
            <w:r w:rsidR="00F07276">
              <w:rPr>
                <w:rFonts w:asciiTheme="minorHAnsi" w:eastAsiaTheme="minorEastAsia" w:hAnsiTheme="minorHAnsi" w:cstheme="minorBidi"/>
                <w:b w:val="0"/>
                <w:sz w:val="22"/>
                <w:lang w:val="en-US"/>
              </w:rPr>
              <w:tab/>
            </w:r>
            <w:r w:rsidR="00F07276" w:rsidRPr="000C58DB">
              <w:rPr>
                <w:rStyle w:val="Hyperlink"/>
                <w:rFonts w:eastAsia="Arial"/>
              </w:rPr>
              <w:t>Hệ thống quản lý chất lượng quan trắc môi trường</w:t>
            </w:r>
            <w:r w:rsidR="00F07276">
              <w:rPr>
                <w:webHidden/>
              </w:rPr>
              <w:tab/>
            </w:r>
            <w:r w:rsidR="00F07276">
              <w:rPr>
                <w:webHidden/>
              </w:rPr>
              <w:fldChar w:fldCharType="begin"/>
            </w:r>
            <w:r w:rsidR="00F07276">
              <w:rPr>
                <w:webHidden/>
              </w:rPr>
              <w:instrText xml:space="preserve"> PAGEREF _Toc65215367 \h </w:instrText>
            </w:r>
            <w:r w:rsidR="00F07276">
              <w:rPr>
                <w:webHidden/>
              </w:rPr>
            </w:r>
            <w:r w:rsidR="00F07276">
              <w:rPr>
                <w:webHidden/>
              </w:rPr>
              <w:fldChar w:fldCharType="separate"/>
            </w:r>
            <w:r w:rsidR="00F07276">
              <w:rPr>
                <w:webHidden/>
              </w:rPr>
              <w:t>13</w:t>
            </w:r>
            <w:r w:rsidR="00F07276">
              <w:rPr>
                <w:webHidden/>
              </w:rPr>
              <w:fldChar w:fldCharType="end"/>
            </w:r>
          </w:hyperlink>
        </w:p>
        <w:p w14:paraId="222EC57A" w14:textId="77777777" w:rsidR="00F07276" w:rsidRDefault="00C80086">
          <w:pPr>
            <w:pStyle w:val="TOC2"/>
            <w:rPr>
              <w:rFonts w:asciiTheme="minorHAnsi" w:eastAsiaTheme="minorEastAsia" w:hAnsiTheme="minorHAnsi" w:cstheme="minorBidi"/>
              <w:b w:val="0"/>
              <w:sz w:val="22"/>
              <w:lang w:val="en-US"/>
            </w:rPr>
          </w:pPr>
          <w:hyperlink w:anchor="_Toc65215368" w:history="1">
            <w:r w:rsidR="00F07276" w:rsidRPr="000C58DB">
              <w:rPr>
                <w:rStyle w:val="Hyperlink"/>
                <w:rFonts w:ascii="Times New Roman Bold" w:eastAsia="Arial" w:hAnsi="Times New Roman Bold"/>
              </w:rPr>
              <w:t>Điều 21.</w:t>
            </w:r>
            <w:r w:rsidR="00F07276">
              <w:rPr>
                <w:rFonts w:asciiTheme="minorHAnsi" w:eastAsiaTheme="minorEastAsia" w:hAnsiTheme="minorHAnsi" w:cstheme="minorBidi"/>
                <w:b w:val="0"/>
                <w:sz w:val="22"/>
                <w:lang w:val="en-US"/>
              </w:rPr>
              <w:tab/>
            </w:r>
            <w:r w:rsidR="00F07276" w:rsidRPr="000C58DB">
              <w:rPr>
                <w:rStyle w:val="Hyperlink"/>
                <w:rFonts w:eastAsia="Arial"/>
              </w:rPr>
              <w:t>Hoạt động thử nghiệm thành thạo</w:t>
            </w:r>
            <w:r w:rsidR="00F07276">
              <w:rPr>
                <w:webHidden/>
              </w:rPr>
              <w:tab/>
            </w:r>
            <w:r w:rsidR="00F07276">
              <w:rPr>
                <w:webHidden/>
              </w:rPr>
              <w:fldChar w:fldCharType="begin"/>
            </w:r>
            <w:r w:rsidR="00F07276">
              <w:rPr>
                <w:webHidden/>
              </w:rPr>
              <w:instrText xml:space="preserve"> PAGEREF _Toc65215368 \h </w:instrText>
            </w:r>
            <w:r w:rsidR="00F07276">
              <w:rPr>
                <w:webHidden/>
              </w:rPr>
            </w:r>
            <w:r w:rsidR="00F07276">
              <w:rPr>
                <w:webHidden/>
              </w:rPr>
              <w:fldChar w:fldCharType="separate"/>
            </w:r>
            <w:r w:rsidR="00F07276">
              <w:rPr>
                <w:webHidden/>
              </w:rPr>
              <w:t>14</w:t>
            </w:r>
            <w:r w:rsidR="00F07276">
              <w:rPr>
                <w:webHidden/>
              </w:rPr>
              <w:fldChar w:fldCharType="end"/>
            </w:r>
          </w:hyperlink>
        </w:p>
        <w:p w14:paraId="775A9C14" w14:textId="77777777" w:rsidR="00F07276" w:rsidRDefault="00C80086">
          <w:pPr>
            <w:pStyle w:val="TOC2"/>
            <w:rPr>
              <w:rFonts w:asciiTheme="minorHAnsi" w:eastAsiaTheme="minorEastAsia" w:hAnsiTheme="minorHAnsi" w:cstheme="minorBidi"/>
              <w:b w:val="0"/>
              <w:sz w:val="22"/>
              <w:lang w:val="en-US"/>
            </w:rPr>
          </w:pPr>
          <w:hyperlink w:anchor="_Toc65215369" w:history="1">
            <w:r w:rsidR="00F07276" w:rsidRPr="000C58DB">
              <w:rPr>
                <w:rStyle w:val="Hyperlink"/>
                <w:rFonts w:ascii="Times New Roman Bold" w:eastAsia="Arial" w:hAnsi="Times New Roman Bold"/>
              </w:rPr>
              <w:t>Điều 22.</w:t>
            </w:r>
            <w:r w:rsidR="00F07276">
              <w:rPr>
                <w:rFonts w:asciiTheme="minorHAnsi" w:eastAsiaTheme="minorEastAsia" w:hAnsiTheme="minorHAnsi" w:cstheme="minorBidi"/>
                <w:b w:val="0"/>
                <w:sz w:val="22"/>
                <w:lang w:val="en-US"/>
              </w:rPr>
              <w:tab/>
            </w:r>
            <w:r w:rsidR="00F07276" w:rsidRPr="000C58DB">
              <w:rPr>
                <w:rStyle w:val="Hyperlink"/>
                <w:rFonts w:eastAsia="Arial"/>
              </w:rPr>
              <w:t>Bảo đảm chất lượng kiểm soát chất lượng trong hoạt động quan trắc hiện trường</w:t>
            </w:r>
            <w:r w:rsidR="00F07276">
              <w:rPr>
                <w:webHidden/>
              </w:rPr>
              <w:tab/>
            </w:r>
            <w:r w:rsidR="00F07276">
              <w:rPr>
                <w:webHidden/>
              </w:rPr>
              <w:fldChar w:fldCharType="begin"/>
            </w:r>
            <w:r w:rsidR="00F07276">
              <w:rPr>
                <w:webHidden/>
              </w:rPr>
              <w:instrText xml:space="preserve"> PAGEREF _Toc65215369 \h </w:instrText>
            </w:r>
            <w:r w:rsidR="00F07276">
              <w:rPr>
                <w:webHidden/>
              </w:rPr>
            </w:r>
            <w:r w:rsidR="00F07276">
              <w:rPr>
                <w:webHidden/>
              </w:rPr>
              <w:fldChar w:fldCharType="separate"/>
            </w:r>
            <w:r w:rsidR="00F07276">
              <w:rPr>
                <w:webHidden/>
              </w:rPr>
              <w:t>14</w:t>
            </w:r>
            <w:r w:rsidR="00F07276">
              <w:rPr>
                <w:webHidden/>
              </w:rPr>
              <w:fldChar w:fldCharType="end"/>
            </w:r>
          </w:hyperlink>
        </w:p>
        <w:p w14:paraId="6A22A566" w14:textId="77777777" w:rsidR="00F07276" w:rsidRDefault="00C80086">
          <w:pPr>
            <w:pStyle w:val="TOC2"/>
            <w:rPr>
              <w:rFonts w:asciiTheme="minorHAnsi" w:eastAsiaTheme="minorEastAsia" w:hAnsiTheme="minorHAnsi" w:cstheme="minorBidi"/>
              <w:b w:val="0"/>
              <w:sz w:val="22"/>
              <w:lang w:val="en-US"/>
            </w:rPr>
          </w:pPr>
          <w:hyperlink w:anchor="_Toc65215370" w:history="1">
            <w:r w:rsidR="00F07276" w:rsidRPr="000C58DB">
              <w:rPr>
                <w:rStyle w:val="Hyperlink"/>
                <w:rFonts w:ascii="Times New Roman Bold" w:eastAsia="Arial" w:hAnsi="Times New Roman Bold"/>
              </w:rPr>
              <w:t>Điều 23.</w:t>
            </w:r>
            <w:r w:rsidR="00F07276">
              <w:rPr>
                <w:rFonts w:asciiTheme="minorHAnsi" w:eastAsiaTheme="minorEastAsia" w:hAnsiTheme="minorHAnsi" w:cstheme="minorBidi"/>
                <w:b w:val="0"/>
                <w:sz w:val="22"/>
                <w:lang w:val="en-US"/>
              </w:rPr>
              <w:tab/>
            </w:r>
            <w:r w:rsidR="00F07276" w:rsidRPr="000C58DB">
              <w:rPr>
                <w:rStyle w:val="Hyperlink"/>
                <w:rFonts w:eastAsia="Arial"/>
              </w:rPr>
              <w:t>Bảo đảm chất lượng và kiểm soát chất lượng trong hoạt động phân tích môi trường</w:t>
            </w:r>
            <w:r w:rsidR="00F07276">
              <w:rPr>
                <w:webHidden/>
              </w:rPr>
              <w:tab/>
            </w:r>
            <w:r w:rsidR="00F07276">
              <w:rPr>
                <w:webHidden/>
              </w:rPr>
              <w:fldChar w:fldCharType="begin"/>
            </w:r>
            <w:r w:rsidR="00F07276">
              <w:rPr>
                <w:webHidden/>
              </w:rPr>
              <w:instrText xml:space="preserve"> PAGEREF _Toc65215370 \h </w:instrText>
            </w:r>
            <w:r w:rsidR="00F07276">
              <w:rPr>
                <w:webHidden/>
              </w:rPr>
            </w:r>
            <w:r w:rsidR="00F07276">
              <w:rPr>
                <w:webHidden/>
              </w:rPr>
              <w:fldChar w:fldCharType="separate"/>
            </w:r>
            <w:r w:rsidR="00F07276">
              <w:rPr>
                <w:webHidden/>
              </w:rPr>
              <w:t>16</w:t>
            </w:r>
            <w:r w:rsidR="00F07276">
              <w:rPr>
                <w:webHidden/>
              </w:rPr>
              <w:fldChar w:fldCharType="end"/>
            </w:r>
          </w:hyperlink>
        </w:p>
        <w:p w14:paraId="4E3016E4" w14:textId="77777777" w:rsidR="00F07276" w:rsidRDefault="00C80086">
          <w:pPr>
            <w:pStyle w:val="TOC2"/>
            <w:rPr>
              <w:rFonts w:asciiTheme="minorHAnsi" w:eastAsiaTheme="minorEastAsia" w:hAnsiTheme="minorHAnsi" w:cstheme="minorBidi"/>
              <w:b w:val="0"/>
              <w:sz w:val="22"/>
              <w:lang w:val="en-US"/>
            </w:rPr>
          </w:pPr>
          <w:hyperlink w:anchor="_Toc65215371" w:history="1">
            <w:r w:rsidR="00F07276" w:rsidRPr="000C58DB">
              <w:rPr>
                <w:rStyle w:val="Hyperlink"/>
                <w:rFonts w:ascii="Times New Roman Bold" w:eastAsia="Arial" w:hAnsi="Times New Roman Bold"/>
              </w:rPr>
              <w:t>Điều 24.</w:t>
            </w:r>
            <w:r w:rsidR="00F07276">
              <w:rPr>
                <w:rFonts w:asciiTheme="minorHAnsi" w:eastAsiaTheme="minorEastAsia" w:hAnsiTheme="minorHAnsi" w:cstheme="minorBidi"/>
                <w:b w:val="0"/>
                <w:sz w:val="22"/>
                <w:lang w:val="en-US"/>
              </w:rPr>
              <w:tab/>
            </w:r>
            <w:r w:rsidR="00F07276" w:rsidRPr="000C58DB">
              <w:rPr>
                <w:rStyle w:val="Hyperlink"/>
                <w:rFonts w:eastAsia="Arial"/>
              </w:rPr>
              <w:t>Sử dụng và quản lý thiết bị quan trắc môi trường</w:t>
            </w:r>
            <w:r w:rsidR="00F07276">
              <w:rPr>
                <w:webHidden/>
              </w:rPr>
              <w:tab/>
            </w:r>
            <w:r w:rsidR="00F07276">
              <w:rPr>
                <w:webHidden/>
              </w:rPr>
              <w:fldChar w:fldCharType="begin"/>
            </w:r>
            <w:r w:rsidR="00F07276">
              <w:rPr>
                <w:webHidden/>
              </w:rPr>
              <w:instrText xml:space="preserve"> PAGEREF _Toc65215371 \h </w:instrText>
            </w:r>
            <w:r w:rsidR="00F07276">
              <w:rPr>
                <w:webHidden/>
              </w:rPr>
            </w:r>
            <w:r w:rsidR="00F07276">
              <w:rPr>
                <w:webHidden/>
              </w:rPr>
              <w:fldChar w:fldCharType="separate"/>
            </w:r>
            <w:r w:rsidR="00F07276">
              <w:rPr>
                <w:webHidden/>
              </w:rPr>
              <w:t>17</w:t>
            </w:r>
            <w:r w:rsidR="00F07276">
              <w:rPr>
                <w:webHidden/>
              </w:rPr>
              <w:fldChar w:fldCharType="end"/>
            </w:r>
          </w:hyperlink>
        </w:p>
        <w:p w14:paraId="25EB04B1" w14:textId="77777777" w:rsidR="00F07276" w:rsidRDefault="00C80086">
          <w:pPr>
            <w:pStyle w:val="TOC2"/>
            <w:rPr>
              <w:rFonts w:asciiTheme="minorHAnsi" w:eastAsiaTheme="minorEastAsia" w:hAnsiTheme="minorHAnsi" w:cstheme="minorBidi"/>
              <w:b w:val="0"/>
              <w:sz w:val="22"/>
              <w:lang w:val="en-US"/>
            </w:rPr>
          </w:pPr>
          <w:hyperlink w:anchor="_Toc65215372" w:history="1">
            <w:r w:rsidR="00F07276" w:rsidRPr="000C58DB">
              <w:rPr>
                <w:rStyle w:val="Hyperlink"/>
                <w:rFonts w:ascii="Times New Roman Bold" w:eastAsia="Arial" w:hAnsi="Times New Roman Bold"/>
              </w:rPr>
              <w:t>Điều 25.</w:t>
            </w:r>
            <w:r w:rsidR="00F07276">
              <w:rPr>
                <w:rFonts w:asciiTheme="minorHAnsi" w:eastAsiaTheme="minorEastAsia" w:hAnsiTheme="minorHAnsi" w:cstheme="minorBidi"/>
                <w:b w:val="0"/>
                <w:sz w:val="22"/>
                <w:lang w:val="en-US"/>
              </w:rPr>
              <w:tab/>
            </w:r>
            <w:r w:rsidR="00F07276" w:rsidRPr="000C58DB">
              <w:rPr>
                <w:rStyle w:val="Hyperlink"/>
                <w:rFonts w:eastAsia="Arial"/>
              </w:rPr>
              <w:t>Quản lý dữ liệu quan trắc môi trường</w:t>
            </w:r>
            <w:r w:rsidR="00F07276">
              <w:rPr>
                <w:webHidden/>
              </w:rPr>
              <w:tab/>
            </w:r>
            <w:r w:rsidR="00F07276">
              <w:rPr>
                <w:webHidden/>
              </w:rPr>
              <w:fldChar w:fldCharType="begin"/>
            </w:r>
            <w:r w:rsidR="00F07276">
              <w:rPr>
                <w:webHidden/>
              </w:rPr>
              <w:instrText xml:space="preserve"> PAGEREF _Toc65215372 \h </w:instrText>
            </w:r>
            <w:r w:rsidR="00F07276">
              <w:rPr>
                <w:webHidden/>
              </w:rPr>
            </w:r>
            <w:r w:rsidR="00F07276">
              <w:rPr>
                <w:webHidden/>
              </w:rPr>
              <w:fldChar w:fldCharType="separate"/>
            </w:r>
            <w:r w:rsidR="00F07276">
              <w:rPr>
                <w:webHidden/>
              </w:rPr>
              <w:t>18</w:t>
            </w:r>
            <w:r w:rsidR="00F07276">
              <w:rPr>
                <w:webHidden/>
              </w:rPr>
              <w:fldChar w:fldCharType="end"/>
            </w:r>
          </w:hyperlink>
        </w:p>
        <w:p w14:paraId="441FC84D" w14:textId="77777777" w:rsidR="00F07276" w:rsidRDefault="00C80086">
          <w:pPr>
            <w:pStyle w:val="TOC1"/>
            <w:rPr>
              <w:rFonts w:asciiTheme="minorHAnsi" w:eastAsiaTheme="minorEastAsia" w:hAnsiTheme="minorHAnsi" w:cstheme="minorBidi"/>
              <w:sz w:val="22"/>
              <w:lang w:val="en-US"/>
            </w:rPr>
          </w:pPr>
          <w:hyperlink w:anchor="_Toc65215373" w:history="1">
            <w:r w:rsidR="00F07276" w:rsidRPr="000C58DB">
              <w:rPr>
                <w:rStyle w:val="Hyperlink"/>
              </w:rPr>
              <w:t>Chương VI</w:t>
            </w:r>
            <w:r w:rsidR="00F07276">
              <w:rPr>
                <w:webHidden/>
              </w:rPr>
              <w:tab/>
            </w:r>
            <w:r w:rsidR="00F07276">
              <w:rPr>
                <w:webHidden/>
              </w:rPr>
              <w:fldChar w:fldCharType="begin"/>
            </w:r>
            <w:r w:rsidR="00F07276">
              <w:rPr>
                <w:webHidden/>
              </w:rPr>
              <w:instrText xml:space="preserve"> PAGEREF _Toc65215373 \h </w:instrText>
            </w:r>
            <w:r w:rsidR="00F07276">
              <w:rPr>
                <w:webHidden/>
              </w:rPr>
            </w:r>
            <w:r w:rsidR="00F07276">
              <w:rPr>
                <w:webHidden/>
              </w:rPr>
              <w:fldChar w:fldCharType="separate"/>
            </w:r>
            <w:r w:rsidR="00F07276">
              <w:rPr>
                <w:webHidden/>
              </w:rPr>
              <w:t>20</w:t>
            </w:r>
            <w:r w:rsidR="00F07276">
              <w:rPr>
                <w:webHidden/>
              </w:rPr>
              <w:fldChar w:fldCharType="end"/>
            </w:r>
          </w:hyperlink>
        </w:p>
        <w:p w14:paraId="12540F30" w14:textId="77777777" w:rsidR="00F07276" w:rsidRDefault="00C80086">
          <w:pPr>
            <w:pStyle w:val="TOC1"/>
            <w:rPr>
              <w:rFonts w:asciiTheme="minorHAnsi" w:eastAsiaTheme="minorEastAsia" w:hAnsiTheme="minorHAnsi" w:cstheme="minorBidi"/>
              <w:sz w:val="22"/>
              <w:lang w:val="en-US"/>
            </w:rPr>
          </w:pPr>
          <w:hyperlink w:anchor="_Toc65215374" w:history="1">
            <w:r w:rsidR="00F07276" w:rsidRPr="000C58DB">
              <w:rPr>
                <w:rStyle w:val="Hyperlink"/>
              </w:rPr>
              <w:t>YÊU CẦU KỸ THUẬT CƠ BẢN VÀ ĐẶC TÍNH KỸ THUẬT CỦA HỆ THỐNG QUAN TRẮC NƯỚC MẶT VÀ KHÔNG KHÍ XUNG QUANH TỰ ĐỘNG, LIÊN TỤC</w:t>
            </w:r>
            <w:r w:rsidR="00F07276">
              <w:rPr>
                <w:webHidden/>
              </w:rPr>
              <w:tab/>
            </w:r>
            <w:r w:rsidR="00F07276">
              <w:rPr>
                <w:webHidden/>
              </w:rPr>
              <w:fldChar w:fldCharType="begin"/>
            </w:r>
            <w:r w:rsidR="00F07276">
              <w:rPr>
                <w:webHidden/>
              </w:rPr>
              <w:instrText xml:space="preserve"> PAGEREF _Toc65215374 \h </w:instrText>
            </w:r>
            <w:r w:rsidR="00F07276">
              <w:rPr>
                <w:webHidden/>
              </w:rPr>
            </w:r>
            <w:r w:rsidR="00F07276">
              <w:rPr>
                <w:webHidden/>
              </w:rPr>
              <w:fldChar w:fldCharType="separate"/>
            </w:r>
            <w:r w:rsidR="00F07276">
              <w:rPr>
                <w:webHidden/>
              </w:rPr>
              <w:t>20</w:t>
            </w:r>
            <w:r w:rsidR="00F07276">
              <w:rPr>
                <w:webHidden/>
              </w:rPr>
              <w:fldChar w:fldCharType="end"/>
            </w:r>
          </w:hyperlink>
        </w:p>
        <w:p w14:paraId="3DD7566A" w14:textId="77777777" w:rsidR="00F07276" w:rsidRDefault="00C80086">
          <w:pPr>
            <w:pStyle w:val="TOC2"/>
            <w:rPr>
              <w:rFonts w:asciiTheme="minorHAnsi" w:eastAsiaTheme="minorEastAsia" w:hAnsiTheme="minorHAnsi" w:cstheme="minorBidi"/>
              <w:b w:val="0"/>
              <w:sz w:val="22"/>
              <w:lang w:val="en-US"/>
            </w:rPr>
          </w:pPr>
          <w:hyperlink w:anchor="_Toc65215375" w:history="1">
            <w:r w:rsidR="00F07276" w:rsidRPr="000C58DB">
              <w:rPr>
                <w:rStyle w:val="Hyperlink"/>
                <w:rFonts w:ascii="Times New Roman Bold" w:eastAsia="Arial" w:hAnsi="Times New Roman Bold"/>
              </w:rPr>
              <w:t>Điều 26.</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nước mặt tự động, liên tục</w:t>
            </w:r>
            <w:r w:rsidR="00F07276">
              <w:rPr>
                <w:webHidden/>
              </w:rPr>
              <w:tab/>
            </w:r>
            <w:r w:rsidR="00F07276">
              <w:rPr>
                <w:webHidden/>
              </w:rPr>
              <w:fldChar w:fldCharType="begin"/>
            </w:r>
            <w:r w:rsidR="00F07276">
              <w:rPr>
                <w:webHidden/>
              </w:rPr>
              <w:instrText xml:space="preserve"> PAGEREF _Toc65215375 \h </w:instrText>
            </w:r>
            <w:r w:rsidR="00F07276">
              <w:rPr>
                <w:webHidden/>
              </w:rPr>
            </w:r>
            <w:r w:rsidR="00F07276">
              <w:rPr>
                <w:webHidden/>
              </w:rPr>
              <w:fldChar w:fldCharType="separate"/>
            </w:r>
            <w:r w:rsidR="00F07276">
              <w:rPr>
                <w:webHidden/>
              </w:rPr>
              <w:t>20</w:t>
            </w:r>
            <w:r w:rsidR="00F07276">
              <w:rPr>
                <w:webHidden/>
              </w:rPr>
              <w:fldChar w:fldCharType="end"/>
            </w:r>
          </w:hyperlink>
        </w:p>
        <w:p w14:paraId="091B0045" w14:textId="77777777" w:rsidR="00F07276" w:rsidRDefault="00C80086">
          <w:pPr>
            <w:pStyle w:val="TOC2"/>
            <w:rPr>
              <w:rFonts w:asciiTheme="minorHAnsi" w:eastAsiaTheme="minorEastAsia" w:hAnsiTheme="minorHAnsi" w:cstheme="minorBidi"/>
              <w:b w:val="0"/>
              <w:sz w:val="22"/>
              <w:lang w:val="en-US"/>
            </w:rPr>
          </w:pPr>
          <w:hyperlink w:anchor="_Toc65215376" w:history="1">
            <w:r w:rsidR="00F07276" w:rsidRPr="000C58DB">
              <w:rPr>
                <w:rStyle w:val="Hyperlink"/>
                <w:rFonts w:ascii="Times New Roman Bold" w:eastAsia="Arial" w:hAnsi="Times New Roman Bold"/>
              </w:rPr>
              <w:t>Điều 27.</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hệ thống quan trắc nước mặt tự động, liên tục</w:t>
            </w:r>
            <w:r w:rsidR="00F07276">
              <w:rPr>
                <w:webHidden/>
              </w:rPr>
              <w:tab/>
            </w:r>
            <w:r w:rsidR="00F07276">
              <w:rPr>
                <w:webHidden/>
              </w:rPr>
              <w:fldChar w:fldCharType="begin"/>
            </w:r>
            <w:r w:rsidR="00F07276">
              <w:rPr>
                <w:webHidden/>
              </w:rPr>
              <w:instrText xml:space="preserve"> PAGEREF _Toc65215376 \h </w:instrText>
            </w:r>
            <w:r w:rsidR="00F07276">
              <w:rPr>
                <w:webHidden/>
              </w:rPr>
            </w:r>
            <w:r w:rsidR="00F07276">
              <w:rPr>
                <w:webHidden/>
              </w:rPr>
              <w:fldChar w:fldCharType="separate"/>
            </w:r>
            <w:r w:rsidR="00F07276">
              <w:rPr>
                <w:webHidden/>
              </w:rPr>
              <w:t>22</w:t>
            </w:r>
            <w:r w:rsidR="00F07276">
              <w:rPr>
                <w:webHidden/>
              </w:rPr>
              <w:fldChar w:fldCharType="end"/>
            </w:r>
          </w:hyperlink>
        </w:p>
        <w:p w14:paraId="6BE60FC9" w14:textId="77777777" w:rsidR="00F07276" w:rsidRDefault="00C80086">
          <w:pPr>
            <w:pStyle w:val="TOC2"/>
            <w:rPr>
              <w:rFonts w:asciiTheme="minorHAnsi" w:eastAsiaTheme="minorEastAsia" w:hAnsiTheme="minorHAnsi" w:cstheme="minorBidi"/>
              <w:b w:val="0"/>
              <w:sz w:val="22"/>
              <w:lang w:val="en-US"/>
            </w:rPr>
          </w:pPr>
          <w:hyperlink w:anchor="_Toc65215377" w:history="1">
            <w:r w:rsidR="00F07276" w:rsidRPr="000C58DB">
              <w:rPr>
                <w:rStyle w:val="Hyperlink"/>
                <w:rFonts w:ascii="Times New Roman Bold" w:eastAsia="Arial" w:hAnsi="Times New Roman Bold"/>
              </w:rPr>
              <w:t>Điều 28.</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nước mặt tự động, liên tục</w:t>
            </w:r>
            <w:r w:rsidR="00F07276">
              <w:rPr>
                <w:webHidden/>
              </w:rPr>
              <w:tab/>
            </w:r>
            <w:r w:rsidR="00F07276">
              <w:rPr>
                <w:webHidden/>
              </w:rPr>
              <w:fldChar w:fldCharType="begin"/>
            </w:r>
            <w:r w:rsidR="00F07276">
              <w:rPr>
                <w:webHidden/>
              </w:rPr>
              <w:instrText xml:space="preserve"> PAGEREF _Toc65215377 \h </w:instrText>
            </w:r>
            <w:r w:rsidR="00F07276">
              <w:rPr>
                <w:webHidden/>
              </w:rPr>
            </w:r>
            <w:r w:rsidR="00F07276">
              <w:rPr>
                <w:webHidden/>
              </w:rPr>
              <w:fldChar w:fldCharType="separate"/>
            </w:r>
            <w:r w:rsidR="00F07276">
              <w:rPr>
                <w:webHidden/>
              </w:rPr>
              <w:t>24</w:t>
            </w:r>
            <w:r w:rsidR="00F07276">
              <w:rPr>
                <w:webHidden/>
              </w:rPr>
              <w:fldChar w:fldCharType="end"/>
            </w:r>
          </w:hyperlink>
        </w:p>
        <w:p w14:paraId="73F87F1D" w14:textId="77777777" w:rsidR="00F07276" w:rsidRDefault="00C80086">
          <w:pPr>
            <w:pStyle w:val="TOC2"/>
            <w:rPr>
              <w:rFonts w:asciiTheme="minorHAnsi" w:eastAsiaTheme="minorEastAsia" w:hAnsiTheme="minorHAnsi" w:cstheme="minorBidi"/>
              <w:b w:val="0"/>
              <w:sz w:val="22"/>
              <w:lang w:val="en-US"/>
            </w:rPr>
          </w:pPr>
          <w:hyperlink w:anchor="_Toc65215378" w:history="1">
            <w:r w:rsidR="00F07276" w:rsidRPr="000C58DB">
              <w:rPr>
                <w:rStyle w:val="Hyperlink"/>
                <w:rFonts w:ascii="Times New Roman Bold" w:eastAsia="Arial" w:hAnsi="Times New Roman Bold"/>
              </w:rPr>
              <w:t>Điều 29.</w:t>
            </w:r>
            <w:r w:rsidR="00F07276">
              <w:rPr>
                <w:rFonts w:asciiTheme="minorHAnsi" w:eastAsiaTheme="minorEastAsia" w:hAnsiTheme="minorHAnsi" w:cstheme="minorBidi"/>
                <w:b w:val="0"/>
                <w:sz w:val="22"/>
                <w:lang w:val="en-US"/>
              </w:rPr>
              <w:tab/>
            </w:r>
            <w:r w:rsidR="00F07276" w:rsidRPr="000C58DB">
              <w:rPr>
                <w:rStyle w:val="Hyperlink"/>
                <w:rFonts w:eastAsia="Arial"/>
              </w:rPr>
              <w:t>Phân loại các trạm quan trắc chất lượng không khí tự động, liên tục</w:t>
            </w:r>
            <w:r w:rsidR="00F07276">
              <w:rPr>
                <w:webHidden/>
              </w:rPr>
              <w:tab/>
            </w:r>
            <w:r w:rsidR="00F07276">
              <w:rPr>
                <w:webHidden/>
              </w:rPr>
              <w:fldChar w:fldCharType="begin"/>
            </w:r>
            <w:r w:rsidR="00F07276">
              <w:rPr>
                <w:webHidden/>
              </w:rPr>
              <w:instrText xml:space="preserve"> PAGEREF _Toc65215378 \h </w:instrText>
            </w:r>
            <w:r w:rsidR="00F07276">
              <w:rPr>
                <w:webHidden/>
              </w:rPr>
            </w:r>
            <w:r w:rsidR="00F07276">
              <w:rPr>
                <w:webHidden/>
              </w:rPr>
              <w:fldChar w:fldCharType="separate"/>
            </w:r>
            <w:r w:rsidR="00F07276">
              <w:rPr>
                <w:webHidden/>
              </w:rPr>
              <w:t>25</w:t>
            </w:r>
            <w:r w:rsidR="00F07276">
              <w:rPr>
                <w:webHidden/>
              </w:rPr>
              <w:fldChar w:fldCharType="end"/>
            </w:r>
          </w:hyperlink>
        </w:p>
        <w:p w14:paraId="1F31675C" w14:textId="77777777" w:rsidR="00F07276" w:rsidRDefault="00C80086">
          <w:pPr>
            <w:pStyle w:val="TOC2"/>
            <w:rPr>
              <w:rFonts w:asciiTheme="minorHAnsi" w:eastAsiaTheme="minorEastAsia" w:hAnsiTheme="minorHAnsi" w:cstheme="minorBidi"/>
              <w:b w:val="0"/>
              <w:sz w:val="22"/>
              <w:lang w:val="en-US"/>
            </w:rPr>
          </w:pPr>
          <w:hyperlink w:anchor="_Toc65215379" w:history="1">
            <w:r w:rsidR="00F07276" w:rsidRPr="000C58DB">
              <w:rPr>
                <w:rStyle w:val="Hyperlink"/>
                <w:rFonts w:ascii="Times New Roman Bold" w:eastAsia="Arial" w:hAnsi="Times New Roman Bold"/>
              </w:rPr>
              <w:t>Điều 30.</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chất lượng không khí tự động, liên tục</w:t>
            </w:r>
            <w:r w:rsidR="00F07276">
              <w:rPr>
                <w:webHidden/>
              </w:rPr>
              <w:tab/>
            </w:r>
            <w:r w:rsidR="00F07276">
              <w:rPr>
                <w:webHidden/>
              </w:rPr>
              <w:fldChar w:fldCharType="begin"/>
            </w:r>
            <w:r w:rsidR="00F07276">
              <w:rPr>
                <w:webHidden/>
              </w:rPr>
              <w:instrText xml:space="preserve"> PAGEREF _Toc65215379 \h </w:instrText>
            </w:r>
            <w:r w:rsidR="00F07276">
              <w:rPr>
                <w:webHidden/>
              </w:rPr>
            </w:r>
            <w:r w:rsidR="00F07276">
              <w:rPr>
                <w:webHidden/>
              </w:rPr>
              <w:fldChar w:fldCharType="separate"/>
            </w:r>
            <w:r w:rsidR="00F07276">
              <w:rPr>
                <w:webHidden/>
              </w:rPr>
              <w:t>25</w:t>
            </w:r>
            <w:r w:rsidR="00F07276">
              <w:rPr>
                <w:webHidden/>
              </w:rPr>
              <w:fldChar w:fldCharType="end"/>
            </w:r>
          </w:hyperlink>
        </w:p>
        <w:p w14:paraId="4556F695" w14:textId="77777777" w:rsidR="00F07276" w:rsidRDefault="00C80086">
          <w:pPr>
            <w:pStyle w:val="TOC2"/>
            <w:rPr>
              <w:rFonts w:asciiTheme="minorHAnsi" w:eastAsiaTheme="minorEastAsia" w:hAnsiTheme="minorHAnsi" w:cstheme="minorBidi"/>
              <w:b w:val="0"/>
              <w:sz w:val="22"/>
              <w:lang w:val="en-US"/>
            </w:rPr>
          </w:pPr>
          <w:hyperlink w:anchor="_Toc65215380" w:history="1">
            <w:r w:rsidR="00F07276" w:rsidRPr="000C58DB">
              <w:rPr>
                <w:rStyle w:val="Hyperlink"/>
                <w:rFonts w:ascii="Times New Roman Bold" w:eastAsia="Arial" w:hAnsi="Times New Roman Bold"/>
                <w:lang w:val="es-ES"/>
              </w:rPr>
              <w:t>Điều 31.</w:t>
            </w:r>
            <w:r w:rsidR="00F07276">
              <w:rPr>
                <w:rFonts w:asciiTheme="minorHAnsi" w:eastAsiaTheme="minorEastAsia" w:hAnsiTheme="minorHAnsi" w:cstheme="minorBidi"/>
                <w:b w:val="0"/>
                <w:sz w:val="22"/>
                <w:lang w:val="en-US"/>
              </w:rPr>
              <w:tab/>
            </w:r>
            <w:r w:rsidR="00F07276" w:rsidRPr="000C58DB">
              <w:rPr>
                <w:rStyle w:val="Hyperlink"/>
                <w:rFonts w:eastAsia="Arial"/>
                <w:lang w:val="es-ES"/>
              </w:rPr>
              <w:t>Yêu cầu về đặc tính kỹ thuật đối với hệ thống quan trắc chất lượng không khí tự động, liên tục</w:t>
            </w:r>
            <w:r w:rsidR="00F07276">
              <w:rPr>
                <w:webHidden/>
              </w:rPr>
              <w:tab/>
            </w:r>
            <w:r w:rsidR="00F07276">
              <w:rPr>
                <w:webHidden/>
              </w:rPr>
              <w:fldChar w:fldCharType="begin"/>
            </w:r>
            <w:r w:rsidR="00F07276">
              <w:rPr>
                <w:webHidden/>
              </w:rPr>
              <w:instrText xml:space="preserve"> PAGEREF _Toc65215380 \h </w:instrText>
            </w:r>
            <w:r w:rsidR="00F07276">
              <w:rPr>
                <w:webHidden/>
              </w:rPr>
            </w:r>
            <w:r w:rsidR="00F07276">
              <w:rPr>
                <w:webHidden/>
              </w:rPr>
              <w:fldChar w:fldCharType="separate"/>
            </w:r>
            <w:r w:rsidR="00F07276">
              <w:rPr>
                <w:webHidden/>
              </w:rPr>
              <w:t>27</w:t>
            </w:r>
            <w:r w:rsidR="00F07276">
              <w:rPr>
                <w:webHidden/>
              </w:rPr>
              <w:fldChar w:fldCharType="end"/>
            </w:r>
          </w:hyperlink>
        </w:p>
        <w:p w14:paraId="343E9AE1" w14:textId="77777777" w:rsidR="00F07276" w:rsidRDefault="00C80086">
          <w:pPr>
            <w:pStyle w:val="TOC2"/>
            <w:rPr>
              <w:rFonts w:asciiTheme="minorHAnsi" w:eastAsiaTheme="minorEastAsia" w:hAnsiTheme="minorHAnsi" w:cstheme="minorBidi"/>
              <w:b w:val="0"/>
              <w:sz w:val="22"/>
              <w:lang w:val="en-US"/>
            </w:rPr>
          </w:pPr>
          <w:hyperlink w:anchor="_Toc65215381" w:history="1">
            <w:r w:rsidR="00F07276" w:rsidRPr="000C58DB">
              <w:rPr>
                <w:rStyle w:val="Hyperlink"/>
                <w:rFonts w:ascii="Times New Roman Bold" w:eastAsia="Arial" w:hAnsi="Times New Roman Bold"/>
              </w:rPr>
              <w:t>Điều 32.</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chất lượng môi trường không khí tự động, liên tục</w:t>
            </w:r>
            <w:r w:rsidR="00F07276">
              <w:rPr>
                <w:webHidden/>
              </w:rPr>
              <w:tab/>
            </w:r>
            <w:r w:rsidR="00F07276">
              <w:rPr>
                <w:webHidden/>
              </w:rPr>
              <w:fldChar w:fldCharType="begin"/>
            </w:r>
            <w:r w:rsidR="00F07276">
              <w:rPr>
                <w:webHidden/>
              </w:rPr>
              <w:instrText xml:space="preserve"> PAGEREF _Toc65215381 \h </w:instrText>
            </w:r>
            <w:r w:rsidR="00F07276">
              <w:rPr>
                <w:webHidden/>
              </w:rPr>
            </w:r>
            <w:r w:rsidR="00F07276">
              <w:rPr>
                <w:webHidden/>
              </w:rPr>
              <w:fldChar w:fldCharType="separate"/>
            </w:r>
            <w:r w:rsidR="00F07276">
              <w:rPr>
                <w:webHidden/>
              </w:rPr>
              <w:t>28</w:t>
            </w:r>
            <w:r w:rsidR="00F07276">
              <w:rPr>
                <w:webHidden/>
              </w:rPr>
              <w:fldChar w:fldCharType="end"/>
            </w:r>
          </w:hyperlink>
        </w:p>
        <w:p w14:paraId="60C88107" w14:textId="77777777" w:rsidR="00F07276" w:rsidRDefault="00C80086">
          <w:pPr>
            <w:pStyle w:val="TOC1"/>
            <w:rPr>
              <w:rFonts w:asciiTheme="minorHAnsi" w:eastAsiaTheme="minorEastAsia" w:hAnsiTheme="minorHAnsi" w:cstheme="minorBidi"/>
              <w:sz w:val="22"/>
              <w:lang w:val="en-US"/>
            </w:rPr>
          </w:pPr>
          <w:hyperlink w:anchor="_Toc65215382" w:history="1">
            <w:r w:rsidR="00F07276" w:rsidRPr="000C58DB">
              <w:rPr>
                <w:rStyle w:val="Hyperlink"/>
              </w:rPr>
              <w:t>Chương VII</w:t>
            </w:r>
            <w:r w:rsidR="00F07276">
              <w:rPr>
                <w:webHidden/>
              </w:rPr>
              <w:tab/>
            </w:r>
            <w:r w:rsidR="00F07276">
              <w:rPr>
                <w:webHidden/>
              </w:rPr>
              <w:fldChar w:fldCharType="begin"/>
            </w:r>
            <w:r w:rsidR="00F07276">
              <w:rPr>
                <w:webHidden/>
              </w:rPr>
              <w:instrText xml:space="preserve"> PAGEREF _Toc65215382 \h </w:instrText>
            </w:r>
            <w:r w:rsidR="00F07276">
              <w:rPr>
                <w:webHidden/>
              </w:rPr>
            </w:r>
            <w:r w:rsidR="00F07276">
              <w:rPr>
                <w:webHidden/>
              </w:rPr>
              <w:fldChar w:fldCharType="separate"/>
            </w:r>
            <w:r w:rsidR="00F07276">
              <w:rPr>
                <w:webHidden/>
              </w:rPr>
              <w:t>29</w:t>
            </w:r>
            <w:r w:rsidR="00F07276">
              <w:rPr>
                <w:webHidden/>
              </w:rPr>
              <w:fldChar w:fldCharType="end"/>
            </w:r>
          </w:hyperlink>
        </w:p>
        <w:p w14:paraId="070ADAD7" w14:textId="77777777" w:rsidR="00F07276" w:rsidRDefault="00C80086">
          <w:pPr>
            <w:pStyle w:val="TOC1"/>
            <w:rPr>
              <w:rFonts w:asciiTheme="minorHAnsi" w:eastAsiaTheme="minorEastAsia" w:hAnsiTheme="minorHAnsi" w:cstheme="minorBidi"/>
              <w:sz w:val="22"/>
              <w:lang w:val="en-US"/>
            </w:rPr>
          </w:pPr>
          <w:hyperlink w:anchor="_Toc65215383" w:history="1">
            <w:r w:rsidR="00F07276" w:rsidRPr="000C58DB">
              <w:rPr>
                <w:rStyle w:val="Hyperlink"/>
              </w:rPr>
              <w:t>QUY ĐỊNH VỀ YÊU CẦU CƠ BẢN CỦA HỆ THỐNG QUAN TRẮC NƯỚC THẢI VÀ KHÍ THẢI TỰ ĐỘNG, LIÊN TỤC</w:t>
            </w:r>
            <w:r w:rsidR="00F07276">
              <w:rPr>
                <w:webHidden/>
              </w:rPr>
              <w:tab/>
            </w:r>
            <w:r w:rsidR="00F07276">
              <w:rPr>
                <w:webHidden/>
              </w:rPr>
              <w:fldChar w:fldCharType="begin"/>
            </w:r>
            <w:r w:rsidR="00F07276">
              <w:rPr>
                <w:webHidden/>
              </w:rPr>
              <w:instrText xml:space="preserve"> PAGEREF _Toc65215383 \h </w:instrText>
            </w:r>
            <w:r w:rsidR="00F07276">
              <w:rPr>
                <w:webHidden/>
              </w:rPr>
            </w:r>
            <w:r w:rsidR="00F07276">
              <w:rPr>
                <w:webHidden/>
              </w:rPr>
              <w:fldChar w:fldCharType="separate"/>
            </w:r>
            <w:r w:rsidR="00F07276">
              <w:rPr>
                <w:webHidden/>
              </w:rPr>
              <w:t>29</w:t>
            </w:r>
            <w:r w:rsidR="00F07276">
              <w:rPr>
                <w:webHidden/>
              </w:rPr>
              <w:fldChar w:fldCharType="end"/>
            </w:r>
          </w:hyperlink>
        </w:p>
        <w:p w14:paraId="467A0FCB" w14:textId="77777777" w:rsidR="00F07276" w:rsidRDefault="00C80086">
          <w:pPr>
            <w:pStyle w:val="TOC2"/>
            <w:rPr>
              <w:rFonts w:asciiTheme="minorHAnsi" w:eastAsiaTheme="minorEastAsia" w:hAnsiTheme="minorHAnsi" w:cstheme="minorBidi"/>
              <w:b w:val="0"/>
              <w:sz w:val="22"/>
              <w:lang w:val="en-US"/>
            </w:rPr>
          </w:pPr>
          <w:hyperlink w:anchor="_Toc65215384" w:history="1">
            <w:r w:rsidR="00F07276" w:rsidRPr="000C58DB">
              <w:rPr>
                <w:rStyle w:val="Hyperlink"/>
                <w:rFonts w:ascii="Times New Roman Bold" w:eastAsia="Arial" w:hAnsi="Times New Roman Bold"/>
              </w:rPr>
              <w:t>Điều 33.</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nước thải tự động, liên tục</w:t>
            </w:r>
            <w:r w:rsidR="00F07276">
              <w:rPr>
                <w:webHidden/>
              </w:rPr>
              <w:tab/>
            </w:r>
            <w:r w:rsidR="00F07276">
              <w:rPr>
                <w:webHidden/>
              </w:rPr>
              <w:fldChar w:fldCharType="begin"/>
            </w:r>
            <w:r w:rsidR="00F07276">
              <w:rPr>
                <w:webHidden/>
              </w:rPr>
              <w:instrText xml:space="preserve"> PAGEREF _Toc65215384 \h </w:instrText>
            </w:r>
            <w:r w:rsidR="00F07276">
              <w:rPr>
                <w:webHidden/>
              </w:rPr>
            </w:r>
            <w:r w:rsidR="00F07276">
              <w:rPr>
                <w:webHidden/>
              </w:rPr>
              <w:fldChar w:fldCharType="separate"/>
            </w:r>
            <w:r w:rsidR="00F07276">
              <w:rPr>
                <w:webHidden/>
              </w:rPr>
              <w:t>29</w:t>
            </w:r>
            <w:r w:rsidR="00F07276">
              <w:rPr>
                <w:webHidden/>
              </w:rPr>
              <w:fldChar w:fldCharType="end"/>
            </w:r>
          </w:hyperlink>
        </w:p>
        <w:p w14:paraId="53BCC699" w14:textId="77777777" w:rsidR="00F07276" w:rsidRDefault="00C80086">
          <w:pPr>
            <w:pStyle w:val="TOC2"/>
            <w:rPr>
              <w:rFonts w:asciiTheme="minorHAnsi" w:eastAsiaTheme="minorEastAsia" w:hAnsiTheme="minorHAnsi" w:cstheme="minorBidi"/>
              <w:b w:val="0"/>
              <w:sz w:val="22"/>
              <w:lang w:val="en-US"/>
            </w:rPr>
          </w:pPr>
          <w:hyperlink w:anchor="_Toc65215385" w:history="1">
            <w:r w:rsidR="00F07276" w:rsidRPr="000C58DB">
              <w:rPr>
                <w:rStyle w:val="Hyperlink"/>
                <w:rFonts w:ascii="Times New Roman Bold" w:eastAsia="Arial" w:hAnsi="Times New Roman Bold"/>
              </w:rPr>
              <w:t>Điều 34.</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hệ thống quan trắc nước thải tự động, liên tục</w:t>
            </w:r>
            <w:r w:rsidR="00F07276">
              <w:rPr>
                <w:webHidden/>
              </w:rPr>
              <w:tab/>
            </w:r>
            <w:r w:rsidR="00F07276">
              <w:rPr>
                <w:webHidden/>
              </w:rPr>
              <w:fldChar w:fldCharType="begin"/>
            </w:r>
            <w:r w:rsidR="00F07276">
              <w:rPr>
                <w:webHidden/>
              </w:rPr>
              <w:instrText xml:space="preserve"> PAGEREF _Toc65215385 \h </w:instrText>
            </w:r>
            <w:r w:rsidR="00F07276">
              <w:rPr>
                <w:webHidden/>
              </w:rPr>
            </w:r>
            <w:r w:rsidR="00F07276">
              <w:rPr>
                <w:webHidden/>
              </w:rPr>
              <w:fldChar w:fldCharType="separate"/>
            </w:r>
            <w:r w:rsidR="00F07276">
              <w:rPr>
                <w:webHidden/>
              </w:rPr>
              <w:t>30</w:t>
            </w:r>
            <w:r w:rsidR="00F07276">
              <w:rPr>
                <w:webHidden/>
              </w:rPr>
              <w:fldChar w:fldCharType="end"/>
            </w:r>
          </w:hyperlink>
        </w:p>
        <w:p w14:paraId="0C1BABFC" w14:textId="77777777" w:rsidR="00F07276" w:rsidRDefault="00C80086">
          <w:pPr>
            <w:pStyle w:val="TOC2"/>
            <w:rPr>
              <w:rFonts w:asciiTheme="minorHAnsi" w:eastAsiaTheme="minorEastAsia" w:hAnsiTheme="minorHAnsi" w:cstheme="minorBidi"/>
              <w:b w:val="0"/>
              <w:sz w:val="22"/>
              <w:lang w:val="en-US"/>
            </w:rPr>
          </w:pPr>
          <w:hyperlink w:anchor="_Toc65215386" w:history="1">
            <w:r w:rsidR="00F07276" w:rsidRPr="000C58DB">
              <w:rPr>
                <w:rStyle w:val="Hyperlink"/>
                <w:rFonts w:ascii="Times New Roman Bold" w:eastAsia="Arial" w:hAnsi="Times New Roman Bold"/>
              </w:rPr>
              <w:t>Điều 35.</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nước thải tự động, liên tục</w:t>
            </w:r>
            <w:r w:rsidR="00F07276">
              <w:rPr>
                <w:webHidden/>
              </w:rPr>
              <w:tab/>
            </w:r>
            <w:r w:rsidR="00F07276">
              <w:rPr>
                <w:webHidden/>
              </w:rPr>
              <w:fldChar w:fldCharType="begin"/>
            </w:r>
            <w:r w:rsidR="00F07276">
              <w:rPr>
                <w:webHidden/>
              </w:rPr>
              <w:instrText xml:space="preserve"> PAGEREF _Toc65215386 \h </w:instrText>
            </w:r>
            <w:r w:rsidR="00F07276">
              <w:rPr>
                <w:webHidden/>
              </w:rPr>
            </w:r>
            <w:r w:rsidR="00F07276">
              <w:rPr>
                <w:webHidden/>
              </w:rPr>
              <w:fldChar w:fldCharType="separate"/>
            </w:r>
            <w:r w:rsidR="00F07276">
              <w:rPr>
                <w:webHidden/>
              </w:rPr>
              <w:t>32</w:t>
            </w:r>
            <w:r w:rsidR="00F07276">
              <w:rPr>
                <w:webHidden/>
              </w:rPr>
              <w:fldChar w:fldCharType="end"/>
            </w:r>
          </w:hyperlink>
        </w:p>
        <w:p w14:paraId="1CA19234" w14:textId="77777777" w:rsidR="00F07276" w:rsidRDefault="00C80086">
          <w:pPr>
            <w:pStyle w:val="TOC2"/>
            <w:rPr>
              <w:rFonts w:asciiTheme="minorHAnsi" w:eastAsiaTheme="minorEastAsia" w:hAnsiTheme="minorHAnsi" w:cstheme="minorBidi"/>
              <w:b w:val="0"/>
              <w:sz w:val="22"/>
              <w:lang w:val="en-US"/>
            </w:rPr>
          </w:pPr>
          <w:hyperlink w:anchor="_Toc65215387" w:history="1">
            <w:r w:rsidR="00F07276" w:rsidRPr="000C58DB">
              <w:rPr>
                <w:rStyle w:val="Hyperlink"/>
                <w:rFonts w:ascii="Times New Roman Bold" w:eastAsia="Arial" w:hAnsi="Times New Roman Bold"/>
                <w:lang w:val="pt-BR"/>
              </w:rPr>
              <w:t>Điều 36.</w:t>
            </w:r>
            <w:r w:rsidR="00F07276">
              <w:rPr>
                <w:rFonts w:asciiTheme="minorHAnsi" w:eastAsiaTheme="minorEastAsia" w:hAnsiTheme="minorHAnsi" w:cstheme="minorBidi"/>
                <w:b w:val="0"/>
                <w:sz w:val="22"/>
                <w:lang w:val="en-US"/>
              </w:rPr>
              <w:tab/>
            </w:r>
            <w:r w:rsidR="00F07276" w:rsidRPr="000C58DB">
              <w:rPr>
                <w:rStyle w:val="Hyperlink"/>
                <w:rFonts w:eastAsia="Arial"/>
                <w:lang w:val="pt-BR"/>
              </w:rPr>
              <w:t>Yêu cầu cơ bản đối với hệ thống quan trắc khí thải tự động, liên tục</w:t>
            </w:r>
            <w:r w:rsidR="00F07276">
              <w:rPr>
                <w:webHidden/>
              </w:rPr>
              <w:tab/>
            </w:r>
            <w:r w:rsidR="00F07276">
              <w:rPr>
                <w:webHidden/>
              </w:rPr>
              <w:fldChar w:fldCharType="begin"/>
            </w:r>
            <w:r w:rsidR="00F07276">
              <w:rPr>
                <w:webHidden/>
              </w:rPr>
              <w:instrText xml:space="preserve"> PAGEREF _Toc65215387 \h </w:instrText>
            </w:r>
            <w:r w:rsidR="00F07276">
              <w:rPr>
                <w:webHidden/>
              </w:rPr>
            </w:r>
            <w:r w:rsidR="00F07276">
              <w:rPr>
                <w:webHidden/>
              </w:rPr>
              <w:fldChar w:fldCharType="separate"/>
            </w:r>
            <w:r w:rsidR="00F07276">
              <w:rPr>
                <w:webHidden/>
              </w:rPr>
              <w:t>36</w:t>
            </w:r>
            <w:r w:rsidR="00F07276">
              <w:rPr>
                <w:webHidden/>
              </w:rPr>
              <w:fldChar w:fldCharType="end"/>
            </w:r>
          </w:hyperlink>
        </w:p>
        <w:p w14:paraId="7D729C72" w14:textId="77777777" w:rsidR="00F07276" w:rsidRDefault="00C80086">
          <w:pPr>
            <w:pStyle w:val="TOC2"/>
            <w:rPr>
              <w:rFonts w:asciiTheme="minorHAnsi" w:eastAsiaTheme="minorEastAsia" w:hAnsiTheme="minorHAnsi" w:cstheme="minorBidi"/>
              <w:b w:val="0"/>
              <w:sz w:val="22"/>
              <w:lang w:val="en-US"/>
            </w:rPr>
          </w:pPr>
          <w:hyperlink w:anchor="_Toc65215388" w:history="1">
            <w:r w:rsidR="00F07276" w:rsidRPr="000C58DB">
              <w:rPr>
                <w:rStyle w:val="Hyperlink"/>
                <w:rFonts w:ascii="Times New Roman Bold" w:eastAsia="Arial" w:hAnsi="Times New Roman Bold"/>
              </w:rPr>
              <w:t>Điều 37.</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thiết bị quan trắc khí thải tự động, liên tục</w:t>
            </w:r>
            <w:r w:rsidR="00F07276">
              <w:rPr>
                <w:webHidden/>
              </w:rPr>
              <w:tab/>
            </w:r>
            <w:r w:rsidR="00F07276">
              <w:rPr>
                <w:webHidden/>
              </w:rPr>
              <w:fldChar w:fldCharType="begin"/>
            </w:r>
            <w:r w:rsidR="00F07276">
              <w:rPr>
                <w:webHidden/>
              </w:rPr>
              <w:instrText xml:space="preserve"> PAGEREF _Toc65215388 \h </w:instrText>
            </w:r>
            <w:r w:rsidR="00F07276">
              <w:rPr>
                <w:webHidden/>
              </w:rPr>
            </w:r>
            <w:r w:rsidR="00F07276">
              <w:rPr>
                <w:webHidden/>
              </w:rPr>
              <w:fldChar w:fldCharType="separate"/>
            </w:r>
            <w:r w:rsidR="00F07276">
              <w:rPr>
                <w:webHidden/>
              </w:rPr>
              <w:t>38</w:t>
            </w:r>
            <w:r w:rsidR="00F07276">
              <w:rPr>
                <w:webHidden/>
              </w:rPr>
              <w:fldChar w:fldCharType="end"/>
            </w:r>
          </w:hyperlink>
        </w:p>
        <w:p w14:paraId="30E8AD2A" w14:textId="77777777" w:rsidR="00F07276" w:rsidRDefault="00C80086">
          <w:pPr>
            <w:pStyle w:val="TOC2"/>
            <w:rPr>
              <w:rFonts w:asciiTheme="minorHAnsi" w:eastAsiaTheme="minorEastAsia" w:hAnsiTheme="minorHAnsi" w:cstheme="minorBidi"/>
              <w:b w:val="0"/>
              <w:sz w:val="22"/>
              <w:lang w:val="en-US"/>
            </w:rPr>
          </w:pPr>
          <w:hyperlink w:anchor="_Toc65215389" w:history="1">
            <w:r w:rsidR="00F07276" w:rsidRPr="000C58DB">
              <w:rPr>
                <w:rStyle w:val="Hyperlink"/>
                <w:rFonts w:ascii="Times New Roman Bold" w:eastAsia="Arial" w:hAnsi="Times New Roman Bold"/>
              </w:rPr>
              <w:t>Điều 38.</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khí thải tự động, liên tục</w:t>
            </w:r>
            <w:r w:rsidR="00F07276">
              <w:rPr>
                <w:webHidden/>
              </w:rPr>
              <w:tab/>
            </w:r>
            <w:r w:rsidR="00F07276">
              <w:rPr>
                <w:webHidden/>
              </w:rPr>
              <w:fldChar w:fldCharType="begin"/>
            </w:r>
            <w:r w:rsidR="00F07276">
              <w:rPr>
                <w:webHidden/>
              </w:rPr>
              <w:instrText xml:space="preserve"> PAGEREF _Toc65215389 \h </w:instrText>
            </w:r>
            <w:r w:rsidR="00F07276">
              <w:rPr>
                <w:webHidden/>
              </w:rPr>
            </w:r>
            <w:r w:rsidR="00F07276">
              <w:rPr>
                <w:webHidden/>
              </w:rPr>
              <w:fldChar w:fldCharType="separate"/>
            </w:r>
            <w:r w:rsidR="00F07276">
              <w:rPr>
                <w:webHidden/>
              </w:rPr>
              <w:t>40</w:t>
            </w:r>
            <w:r w:rsidR="00F07276">
              <w:rPr>
                <w:webHidden/>
              </w:rPr>
              <w:fldChar w:fldCharType="end"/>
            </w:r>
          </w:hyperlink>
        </w:p>
        <w:p w14:paraId="6947DF86" w14:textId="77777777" w:rsidR="00F07276" w:rsidRDefault="00C80086">
          <w:pPr>
            <w:pStyle w:val="TOC1"/>
            <w:rPr>
              <w:rFonts w:asciiTheme="minorHAnsi" w:eastAsiaTheme="minorEastAsia" w:hAnsiTheme="minorHAnsi" w:cstheme="minorBidi"/>
              <w:sz w:val="22"/>
              <w:lang w:val="en-US"/>
            </w:rPr>
          </w:pPr>
          <w:hyperlink w:anchor="_Toc65215390" w:history="1">
            <w:r w:rsidR="00F07276" w:rsidRPr="000C58DB">
              <w:rPr>
                <w:rStyle w:val="Hyperlink"/>
              </w:rPr>
              <w:t>Chương VIII</w:t>
            </w:r>
            <w:r w:rsidR="00F07276">
              <w:rPr>
                <w:webHidden/>
              </w:rPr>
              <w:tab/>
            </w:r>
            <w:r w:rsidR="00F07276">
              <w:rPr>
                <w:webHidden/>
              </w:rPr>
              <w:fldChar w:fldCharType="begin"/>
            </w:r>
            <w:r w:rsidR="00F07276">
              <w:rPr>
                <w:webHidden/>
              </w:rPr>
              <w:instrText xml:space="preserve"> PAGEREF _Toc65215390 \h </w:instrText>
            </w:r>
            <w:r w:rsidR="00F07276">
              <w:rPr>
                <w:webHidden/>
              </w:rPr>
            </w:r>
            <w:r w:rsidR="00F07276">
              <w:rPr>
                <w:webHidden/>
              </w:rPr>
              <w:fldChar w:fldCharType="separate"/>
            </w:r>
            <w:r w:rsidR="00F07276">
              <w:rPr>
                <w:webHidden/>
              </w:rPr>
              <w:t>44</w:t>
            </w:r>
            <w:r w:rsidR="00F07276">
              <w:rPr>
                <w:webHidden/>
              </w:rPr>
              <w:fldChar w:fldCharType="end"/>
            </w:r>
          </w:hyperlink>
        </w:p>
        <w:p w14:paraId="05570B86" w14:textId="77777777" w:rsidR="00F07276" w:rsidRDefault="00C80086">
          <w:pPr>
            <w:pStyle w:val="TOC1"/>
            <w:rPr>
              <w:rFonts w:asciiTheme="minorHAnsi" w:eastAsiaTheme="minorEastAsia" w:hAnsiTheme="minorHAnsi" w:cstheme="minorBidi"/>
              <w:sz w:val="22"/>
              <w:lang w:val="en-US"/>
            </w:rPr>
          </w:pPr>
          <w:hyperlink w:anchor="_Toc65215391" w:history="1">
            <w:r w:rsidR="00F07276" w:rsidRPr="000C58DB">
              <w:rPr>
                <w:rStyle w:val="Hyperlink"/>
              </w:rPr>
              <w:t>YÊU CẦU VỀ VIỆC NHẬN, TRUYỀN VÀ QUẢN LÝ DỮ LIỆU ĐỐI VỚI HỆ THỐNG QUAN TRẮC MÔI TRƯỜNG TỰ ĐỘNG LIÊN TỤC</w:t>
            </w:r>
            <w:r w:rsidR="00F07276">
              <w:rPr>
                <w:webHidden/>
              </w:rPr>
              <w:tab/>
            </w:r>
            <w:r w:rsidR="00F07276">
              <w:rPr>
                <w:webHidden/>
              </w:rPr>
              <w:fldChar w:fldCharType="begin"/>
            </w:r>
            <w:r w:rsidR="00F07276">
              <w:rPr>
                <w:webHidden/>
              </w:rPr>
              <w:instrText xml:space="preserve"> PAGEREF _Toc65215391 \h </w:instrText>
            </w:r>
            <w:r w:rsidR="00F07276">
              <w:rPr>
                <w:webHidden/>
              </w:rPr>
            </w:r>
            <w:r w:rsidR="00F07276">
              <w:rPr>
                <w:webHidden/>
              </w:rPr>
              <w:fldChar w:fldCharType="separate"/>
            </w:r>
            <w:r w:rsidR="00F07276">
              <w:rPr>
                <w:webHidden/>
              </w:rPr>
              <w:t>44</w:t>
            </w:r>
            <w:r w:rsidR="00F07276">
              <w:rPr>
                <w:webHidden/>
              </w:rPr>
              <w:fldChar w:fldCharType="end"/>
            </w:r>
          </w:hyperlink>
        </w:p>
        <w:p w14:paraId="7761C01C" w14:textId="77777777" w:rsidR="00F07276" w:rsidRDefault="00C80086">
          <w:pPr>
            <w:pStyle w:val="TOC2"/>
            <w:rPr>
              <w:rFonts w:asciiTheme="minorHAnsi" w:eastAsiaTheme="minorEastAsia" w:hAnsiTheme="minorHAnsi" w:cstheme="minorBidi"/>
              <w:b w:val="0"/>
              <w:sz w:val="22"/>
              <w:lang w:val="en-US"/>
            </w:rPr>
          </w:pPr>
          <w:hyperlink w:anchor="_Toc65215392" w:history="1">
            <w:r w:rsidR="00F07276" w:rsidRPr="000C58DB">
              <w:rPr>
                <w:rStyle w:val="Hyperlink"/>
                <w:rFonts w:ascii="Times New Roman Bold" w:eastAsia="Arial" w:hAnsi="Times New Roman Bold"/>
              </w:rPr>
              <w:t>Điều 39.</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nhận, truyền và quản lý dữ liệu (data logger) tại cơ sở</w:t>
            </w:r>
            <w:r w:rsidR="00F07276">
              <w:rPr>
                <w:webHidden/>
              </w:rPr>
              <w:tab/>
            </w:r>
            <w:r w:rsidR="00F07276">
              <w:rPr>
                <w:webHidden/>
              </w:rPr>
              <w:fldChar w:fldCharType="begin"/>
            </w:r>
            <w:r w:rsidR="00F07276">
              <w:rPr>
                <w:webHidden/>
              </w:rPr>
              <w:instrText xml:space="preserve"> PAGEREF _Toc65215392 \h </w:instrText>
            </w:r>
            <w:r w:rsidR="00F07276">
              <w:rPr>
                <w:webHidden/>
              </w:rPr>
            </w:r>
            <w:r w:rsidR="00F07276">
              <w:rPr>
                <w:webHidden/>
              </w:rPr>
              <w:fldChar w:fldCharType="separate"/>
            </w:r>
            <w:r w:rsidR="00F07276">
              <w:rPr>
                <w:webHidden/>
              </w:rPr>
              <w:t>44</w:t>
            </w:r>
            <w:r w:rsidR="00F07276">
              <w:rPr>
                <w:webHidden/>
              </w:rPr>
              <w:fldChar w:fldCharType="end"/>
            </w:r>
          </w:hyperlink>
        </w:p>
        <w:p w14:paraId="7C13E75B" w14:textId="77777777" w:rsidR="00F07276" w:rsidRDefault="00C80086">
          <w:pPr>
            <w:pStyle w:val="TOC2"/>
            <w:rPr>
              <w:rFonts w:asciiTheme="minorHAnsi" w:eastAsiaTheme="minorEastAsia" w:hAnsiTheme="minorHAnsi" w:cstheme="minorBidi"/>
              <w:b w:val="0"/>
              <w:sz w:val="22"/>
              <w:lang w:val="en-US"/>
            </w:rPr>
          </w:pPr>
          <w:hyperlink w:anchor="_Toc65215393" w:history="1">
            <w:r w:rsidR="00F07276" w:rsidRPr="000C58DB">
              <w:rPr>
                <w:rStyle w:val="Hyperlink"/>
                <w:rFonts w:ascii="Times New Roman Bold" w:eastAsia="Arial" w:hAnsi="Times New Roman Bold"/>
              </w:rPr>
              <w:t>Điều 40.</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nhận, truyền và quản lý dữ liệu tại các Sở Tài nguyên và Môi trường</w:t>
            </w:r>
            <w:r w:rsidR="00F07276">
              <w:rPr>
                <w:webHidden/>
              </w:rPr>
              <w:tab/>
            </w:r>
            <w:r w:rsidR="00F07276">
              <w:rPr>
                <w:webHidden/>
              </w:rPr>
              <w:fldChar w:fldCharType="begin"/>
            </w:r>
            <w:r w:rsidR="00F07276">
              <w:rPr>
                <w:webHidden/>
              </w:rPr>
              <w:instrText xml:space="preserve"> PAGEREF _Toc65215393 \h </w:instrText>
            </w:r>
            <w:r w:rsidR="00F07276">
              <w:rPr>
                <w:webHidden/>
              </w:rPr>
            </w:r>
            <w:r w:rsidR="00F07276">
              <w:rPr>
                <w:webHidden/>
              </w:rPr>
              <w:fldChar w:fldCharType="separate"/>
            </w:r>
            <w:r w:rsidR="00F07276">
              <w:rPr>
                <w:webHidden/>
              </w:rPr>
              <w:t>46</w:t>
            </w:r>
            <w:r w:rsidR="00F07276">
              <w:rPr>
                <w:webHidden/>
              </w:rPr>
              <w:fldChar w:fldCharType="end"/>
            </w:r>
          </w:hyperlink>
        </w:p>
        <w:p w14:paraId="229F918F" w14:textId="77777777" w:rsidR="00F07276" w:rsidRDefault="00C80086">
          <w:pPr>
            <w:pStyle w:val="TOC2"/>
            <w:rPr>
              <w:rFonts w:asciiTheme="minorHAnsi" w:eastAsiaTheme="minorEastAsia" w:hAnsiTheme="minorHAnsi" w:cstheme="minorBidi"/>
              <w:b w:val="0"/>
              <w:sz w:val="22"/>
              <w:lang w:val="en-US"/>
            </w:rPr>
          </w:pPr>
          <w:hyperlink w:anchor="_Toc65215394" w:history="1">
            <w:r w:rsidR="00F07276" w:rsidRPr="000C58DB">
              <w:rPr>
                <w:rStyle w:val="Hyperlink"/>
                <w:rFonts w:ascii="Times New Roman Bold" w:eastAsia="Arial" w:hAnsi="Times New Roman Bold"/>
              </w:rPr>
              <w:t>Điều 41.</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truyền, nhận, quản lý dữ liệu quan trắc môi trường tự động, liên tục tại Tổng cục Môi trường, Bộ Tài nguyên và Môi trường</w:t>
            </w:r>
            <w:r w:rsidR="00F07276">
              <w:rPr>
                <w:webHidden/>
              </w:rPr>
              <w:tab/>
            </w:r>
            <w:r w:rsidR="00F07276">
              <w:rPr>
                <w:webHidden/>
              </w:rPr>
              <w:fldChar w:fldCharType="begin"/>
            </w:r>
            <w:r w:rsidR="00F07276">
              <w:rPr>
                <w:webHidden/>
              </w:rPr>
              <w:instrText xml:space="preserve"> PAGEREF _Toc65215394 \h </w:instrText>
            </w:r>
            <w:r w:rsidR="00F07276">
              <w:rPr>
                <w:webHidden/>
              </w:rPr>
            </w:r>
            <w:r w:rsidR="00F07276">
              <w:rPr>
                <w:webHidden/>
              </w:rPr>
              <w:fldChar w:fldCharType="separate"/>
            </w:r>
            <w:r w:rsidR="00F07276">
              <w:rPr>
                <w:webHidden/>
              </w:rPr>
              <w:t>48</w:t>
            </w:r>
            <w:r w:rsidR="00F07276">
              <w:rPr>
                <w:webHidden/>
              </w:rPr>
              <w:fldChar w:fldCharType="end"/>
            </w:r>
          </w:hyperlink>
        </w:p>
        <w:p w14:paraId="5E9FEC65" w14:textId="77777777" w:rsidR="00F07276" w:rsidRDefault="00C80086">
          <w:pPr>
            <w:pStyle w:val="TOC1"/>
            <w:rPr>
              <w:rFonts w:asciiTheme="minorHAnsi" w:eastAsiaTheme="minorEastAsia" w:hAnsiTheme="minorHAnsi" w:cstheme="minorBidi"/>
              <w:sz w:val="22"/>
              <w:lang w:val="en-US"/>
            </w:rPr>
          </w:pPr>
          <w:hyperlink w:anchor="_Toc65215395" w:history="1">
            <w:r w:rsidR="00F07276" w:rsidRPr="000C58DB">
              <w:rPr>
                <w:rStyle w:val="Hyperlink"/>
              </w:rPr>
              <w:t>Chương IX</w:t>
            </w:r>
            <w:r w:rsidR="00F07276">
              <w:rPr>
                <w:webHidden/>
              </w:rPr>
              <w:tab/>
            </w:r>
            <w:r w:rsidR="00F07276">
              <w:rPr>
                <w:webHidden/>
              </w:rPr>
              <w:fldChar w:fldCharType="begin"/>
            </w:r>
            <w:r w:rsidR="00F07276">
              <w:rPr>
                <w:webHidden/>
              </w:rPr>
              <w:instrText xml:space="preserve"> PAGEREF _Toc65215395 \h </w:instrText>
            </w:r>
            <w:r w:rsidR="00F07276">
              <w:rPr>
                <w:webHidden/>
              </w:rPr>
            </w:r>
            <w:r w:rsidR="00F07276">
              <w:rPr>
                <w:webHidden/>
              </w:rPr>
              <w:fldChar w:fldCharType="separate"/>
            </w:r>
            <w:r w:rsidR="00F07276">
              <w:rPr>
                <w:webHidden/>
              </w:rPr>
              <w:t>49</w:t>
            </w:r>
            <w:r w:rsidR="00F07276">
              <w:rPr>
                <w:webHidden/>
              </w:rPr>
              <w:fldChar w:fldCharType="end"/>
            </w:r>
          </w:hyperlink>
        </w:p>
        <w:p w14:paraId="383CC98A" w14:textId="77777777" w:rsidR="00F07276" w:rsidRDefault="00C80086">
          <w:pPr>
            <w:pStyle w:val="TOC1"/>
            <w:rPr>
              <w:rFonts w:asciiTheme="minorHAnsi" w:eastAsiaTheme="minorEastAsia" w:hAnsiTheme="minorHAnsi" w:cstheme="minorBidi"/>
              <w:sz w:val="22"/>
              <w:lang w:val="en-US"/>
            </w:rPr>
          </w:pPr>
          <w:hyperlink w:anchor="_Toc65215396" w:history="1">
            <w:r w:rsidR="00F07276" w:rsidRPr="000C58DB">
              <w:rPr>
                <w:rStyle w:val="Hyperlink"/>
              </w:rPr>
              <w:t>QUẢN LÝ, CUNG CẤP, CHIA SẺ THÔNG TIN, DỮ LIỆU QUAN TRẮC MÔI TRƯỜNG</w:t>
            </w:r>
            <w:r w:rsidR="00F07276">
              <w:rPr>
                <w:webHidden/>
              </w:rPr>
              <w:tab/>
            </w:r>
            <w:r w:rsidR="00F07276">
              <w:rPr>
                <w:webHidden/>
              </w:rPr>
              <w:fldChar w:fldCharType="begin"/>
            </w:r>
            <w:r w:rsidR="00F07276">
              <w:rPr>
                <w:webHidden/>
              </w:rPr>
              <w:instrText xml:space="preserve"> PAGEREF _Toc65215396 \h </w:instrText>
            </w:r>
            <w:r w:rsidR="00F07276">
              <w:rPr>
                <w:webHidden/>
              </w:rPr>
            </w:r>
            <w:r w:rsidR="00F07276">
              <w:rPr>
                <w:webHidden/>
              </w:rPr>
              <w:fldChar w:fldCharType="separate"/>
            </w:r>
            <w:r w:rsidR="00F07276">
              <w:rPr>
                <w:webHidden/>
              </w:rPr>
              <w:t>49</w:t>
            </w:r>
            <w:r w:rsidR="00F07276">
              <w:rPr>
                <w:webHidden/>
              </w:rPr>
              <w:fldChar w:fldCharType="end"/>
            </w:r>
          </w:hyperlink>
        </w:p>
        <w:p w14:paraId="0F0C8DB9" w14:textId="77777777" w:rsidR="00F07276" w:rsidRDefault="00C80086">
          <w:pPr>
            <w:pStyle w:val="TOC2"/>
            <w:rPr>
              <w:rFonts w:asciiTheme="minorHAnsi" w:eastAsiaTheme="minorEastAsia" w:hAnsiTheme="minorHAnsi" w:cstheme="minorBidi"/>
              <w:b w:val="0"/>
              <w:sz w:val="22"/>
              <w:lang w:val="en-US"/>
            </w:rPr>
          </w:pPr>
          <w:hyperlink w:anchor="_Toc65215397" w:history="1">
            <w:r w:rsidR="00F07276" w:rsidRPr="000C58DB">
              <w:rPr>
                <w:rStyle w:val="Hyperlink"/>
                <w:rFonts w:ascii="Times New Roman Bold" w:eastAsia="Arial" w:hAnsi="Times New Roman Bold"/>
              </w:rPr>
              <w:t>Điều 42.</w:t>
            </w:r>
            <w:r w:rsidR="00F07276">
              <w:rPr>
                <w:rFonts w:asciiTheme="minorHAnsi" w:eastAsiaTheme="minorEastAsia" w:hAnsiTheme="minorHAnsi" w:cstheme="minorBidi"/>
                <w:b w:val="0"/>
                <w:sz w:val="22"/>
                <w:lang w:val="en-US"/>
              </w:rPr>
              <w:tab/>
            </w:r>
            <w:r w:rsidR="00F07276" w:rsidRPr="000C58DB">
              <w:rPr>
                <w:rStyle w:val="Hyperlink"/>
                <w:rFonts w:eastAsia="Arial"/>
              </w:rPr>
              <w:t>Số liệu quan trắc môi trường</w:t>
            </w:r>
            <w:r w:rsidR="00F07276">
              <w:rPr>
                <w:webHidden/>
              </w:rPr>
              <w:tab/>
            </w:r>
            <w:r w:rsidR="00F07276">
              <w:rPr>
                <w:webHidden/>
              </w:rPr>
              <w:fldChar w:fldCharType="begin"/>
            </w:r>
            <w:r w:rsidR="00F07276">
              <w:rPr>
                <w:webHidden/>
              </w:rPr>
              <w:instrText xml:space="preserve"> PAGEREF _Toc65215397 \h </w:instrText>
            </w:r>
            <w:r w:rsidR="00F07276">
              <w:rPr>
                <w:webHidden/>
              </w:rPr>
            </w:r>
            <w:r w:rsidR="00F07276">
              <w:rPr>
                <w:webHidden/>
              </w:rPr>
              <w:fldChar w:fldCharType="separate"/>
            </w:r>
            <w:r w:rsidR="00F07276">
              <w:rPr>
                <w:webHidden/>
              </w:rPr>
              <w:t>49</w:t>
            </w:r>
            <w:r w:rsidR="00F07276">
              <w:rPr>
                <w:webHidden/>
              </w:rPr>
              <w:fldChar w:fldCharType="end"/>
            </w:r>
          </w:hyperlink>
        </w:p>
        <w:p w14:paraId="6FA5BCD5" w14:textId="77777777" w:rsidR="00F07276" w:rsidRDefault="00C80086">
          <w:pPr>
            <w:pStyle w:val="TOC2"/>
            <w:rPr>
              <w:rFonts w:asciiTheme="minorHAnsi" w:eastAsiaTheme="minorEastAsia" w:hAnsiTheme="minorHAnsi" w:cstheme="minorBidi"/>
              <w:b w:val="0"/>
              <w:sz w:val="22"/>
              <w:lang w:val="en-US"/>
            </w:rPr>
          </w:pPr>
          <w:hyperlink w:anchor="_Toc65215398" w:history="1">
            <w:r w:rsidR="00F07276" w:rsidRPr="000C58DB">
              <w:rPr>
                <w:rStyle w:val="Hyperlink"/>
                <w:rFonts w:ascii="Times New Roman Bold" w:eastAsia="Arial" w:hAnsi="Times New Roman Bold"/>
              </w:rPr>
              <w:t>Điều 43.</w:t>
            </w:r>
            <w:r w:rsidR="00F07276">
              <w:rPr>
                <w:rFonts w:asciiTheme="minorHAnsi" w:eastAsiaTheme="minorEastAsia" w:hAnsiTheme="minorHAnsi" w:cstheme="minorBidi"/>
                <w:b w:val="0"/>
                <w:sz w:val="22"/>
                <w:lang w:val="en-US"/>
              </w:rPr>
              <w:tab/>
            </w:r>
            <w:r w:rsidR="00F07276" w:rsidRPr="000C58DB">
              <w:rPr>
                <w:rStyle w:val="Hyperlink"/>
                <w:rFonts w:eastAsia="Arial"/>
              </w:rPr>
              <w:t>Chế độ báo cáo số liệu quan trắc môi trường</w:t>
            </w:r>
            <w:r w:rsidR="00F07276">
              <w:rPr>
                <w:webHidden/>
              </w:rPr>
              <w:tab/>
            </w:r>
            <w:r w:rsidR="00F07276">
              <w:rPr>
                <w:webHidden/>
              </w:rPr>
              <w:fldChar w:fldCharType="begin"/>
            </w:r>
            <w:r w:rsidR="00F07276">
              <w:rPr>
                <w:webHidden/>
              </w:rPr>
              <w:instrText xml:space="preserve"> PAGEREF _Toc65215398 \h </w:instrText>
            </w:r>
            <w:r w:rsidR="00F07276">
              <w:rPr>
                <w:webHidden/>
              </w:rPr>
            </w:r>
            <w:r w:rsidR="00F07276">
              <w:rPr>
                <w:webHidden/>
              </w:rPr>
              <w:fldChar w:fldCharType="separate"/>
            </w:r>
            <w:r w:rsidR="00F07276">
              <w:rPr>
                <w:webHidden/>
              </w:rPr>
              <w:t>50</w:t>
            </w:r>
            <w:r w:rsidR="00F07276">
              <w:rPr>
                <w:webHidden/>
              </w:rPr>
              <w:fldChar w:fldCharType="end"/>
            </w:r>
          </w:hyperlink>
        </w:p>
        <w:p w14:paraId="444A3449" w14:textId="77777777" w:rsidR="00F07276" w:rsidRDefault="00C80086">
          <w:pPr>
            <w:pStyle w:val="TOC2"/>
            <w:rPr>
              <w:rFonts w:asciiTheme="minorHAnsi" w:eastAsiaTheme="minorEastAsia" w:hAnsiTheme="minorHAnsi" w:cstheme="minorBidi"/>
              <w:b w:val="0"/>
              <w:sz w:val="22"/>
              <w:lang w:val="en-US"/>
            </w:rPr>
          </w:pPr>
          <w:hyperlink w:anchor="_Toc65215399" w:history="1">
            <w:r w:rsidR="00F07276" w:rsidRPr="000C58DB">
              <w:rPr>
                <w:rStyle w:val="Hyperlink"/>
                <w:rFonts w:ascii="Times New Roman Bold" w:eastAsia="Arial" w:hAnsi="Times New Roman Bold"/>
              </w:rPr>
              <w:t>Điều 44.</w:t>
            </w:r>
            <w:r w:rsidR="00F07276">
              <w:rPr>
                <w:rFonts w:asciiTheme="minorHAnsi" w:eastAsiaTheme="minorEastAsia" w:hAnsiTheme="minorHAnsi" w:cstheme="minorBidi"/>
                <w:b w:val="0"/>
                <w:sz w:val="22"/>
                <w:lang w:val="en-US"/>
              </w:rPr>
              <w:tab/>
            </w:r>
            <w:r w:rsidR="00F07276" w:rsidRPr="000C58DB">
              <w:rPr>
                <w:rStyle w:val="Hyperlink"/>
                <w:rFonts w:eastAsia="Arial"/>
              </w:rPr>
              <w:t>Quản lý, lưu trữ cung cấp và chia sẻ số liệu quan trắc môi trường</w:t>
            </w:r>
            <w:r w:rsidR="00F07276">
              <w:rPr>
                <w:webHidden/>
              </w:rPr>
              <w:tab/>
            </w:r>
            <w:r w:rsidR="00F07276">
              <w:rPr>
                <w:webHidden/>
              </w:rPr>
              <w:fldChar w:fldCharType="begin"/>
            </w:r>
            <w:r w:rsidR="00F07276">
              <w:rPr>
                <w:webHidden/>
              </w:rPr>
              <w:instrText xml:space="preserve"> PAGEREF _Toc65215399 \h </w:instrText>
            </w:r>
            <w:r w:rsidR="00F07276">
              <w:rPr>
                <w:webHidden/>
              </w:rPr>
            </w:r>
            <w:r w:rsidR="00F07276">
              <w:rPr>
                <w:webHidden/>
              </w:rPr>
              <w:fldChar w:fldCharType="separate"/>
            </w:r>
            <w:r w:rsidR="00F07276">
              <w:rPr>
                <w:webHidden/>
              </w:rPr>
              <w:t>51</w:t>
            </w:r>
            <w:r w:rsidR="00F07276">
              <w:rPr>
                <w:webHidden/>
              </w:rPr>
              <w:fldChar w:fldCharType="end"/>
            </w:r>
          </w:hyperlink>
        </w:p>
        <w:p w14:paraId="6DC4A690" w14:textId="77777777" w:rsidR="00F07276" w:rsidRDefault="00C80086">
          <w:pPr>
            <w:pStyle w:val="TOC1"/>
            <w:rPr>
              <w:rFonts w:asciiTheme="minorHAnsi" w:eastAsiaTheme="minorEastAsia" w:hAnsiTheme="minorHAnsi" w:cstheme="minorBidi"/>
              <w:sz w:val="22"/>
              <w:lang w:val="en-US"/>
            </w:rPr>
          </w:pPr>
          <w:hyperlink w:anchor="_Toc65215400" w:history="1">
            <w:r w:rsidR="00F07276" w:rsidRPr="000C58DB">
              <w:rPr>
                <w:rStyle w:val="Hyperlink"/>
              </w:rPr>
              <w:t>Chương X</w:t>
            </w:r>
            <w:r w:rsidR="00F07276">
              <w:rPr>
                <w:webHidden/>
              </w:rPr>
              <w:tab/>
            </w:r>
            <w:r w:rsidR="00F07276">
              <w:rPr>
                <w:webHidden/>
              </w:rPr>
              <w:fldChar w:fldCharType="begin"/>
            </w:r>
            <w:r w:rsidR="00F07276">
              <w:rPr>
                <w:webHidden/>
              </w:rPr>
              <w:instrText xml:space="preserve"> PAGEREF _Toc65215400 \h </w:instrText>
            </w:r>
            <w:r w:rsidR="00F07276">
              <w:rPr>
                <w:webHidden/>
              </w:rPr>
            </w:r>
            <w:r w:rsidR="00F07276">
              <w:rPr>
                <w:webHidden/>
              </w:rPr>
              <w:fldChar w:fldCharType="separate"/>
            </w:r>
            <w:r w:rsidR="00F07276">
              <w:rPr>
                <w:webHidden/>
              </w:rPr>
              <w:t>51</w:t>
            </w:r>
            <w:r w:rsidR="00F07276">
              <w:rPr>
                <w:webHidden/>
              </w:rPr>
              <w:fldChar w:fldCharType="end"/>
            </w:r>
          </w:hyperlink>
        </w:p>
        <w:p w14:paraId="2C36DE8C" w14:textId="77777777" w:rsidR="00F07276" w:rsidRDefault="00C80086">
          <w:pPr>
            <w:pStyle w:val="TOC1"/>
            <w:rPr>
              <w:rFonts w:asciiTheme="minorHAnsi" w:eastAsiaTheme="minorEastAsia" w:hAnsiTheme="minorHAnsi" w:cstheme="minorBidi"/>
              <w:sz w:val="22"/>
              <w:lang w:val="en-US"/>
            </w:rPr>
          </w:pPr>
          <w:hyperlink w:anchor="_Toc65215401" w:history="1">
            <w:r w:rsidR="00F07276" w:rsidRPr="000C58DB">
              <w:rPr>
                <w:rStyle w:val="Hyperlink"/>
              </w:rPr>
              <w:t>ĐIỀU KHOẢN THI HÀNH</w:t>
            </w:r>
            <w:r w:rsidR="00F07276">
              <w:rPr>
                <w:webHidden/>
              </w:rPr>
              <w:tab/>
            </w:r>
            <w:r w:rsidR="00F07276">
              <w:rPr>
                <w:webHidden/>
              </w:rPr>
              <w:fldChar w:fldCharType="begin"/>
            </w:r>
            <w:r w:rsidR="00F07276">
              <w:rPr>
                <w:webHidden/>
              </w:rPr>
              <w:instrText xml:space="preserve"> PAGEREF _Toc65215401 \h </w:instrText>
            </w:r>
            <w:r w:rsidR="00F07276">
              <w:rPr>
                <w:webHidden/>
              </w:rPr>
            </w:r>
            <w:r w:rsidR="00F07276">
              <w:rPr>
                <w:webHidden/>
              </w:rPr>
              <w:fldChar w:fldCharType="separate"/>
            </w:r>
            <w:r w:rsidR="00F07276">
              <w:rPr>
                <w:webHidden/>
              </w:rPr>
              <w:t>51</w:t>
            </w:r>
            <w:r w:rsidR="00F07276">
              <w:rPr>
                <w:webHidden/>
              </w:rPr>
              <w:fldChar w:fldCharType="end"/>
            </w:r>
          </w:hyperlink>
        </w:p>
        <w:p w14:paraId="50045AA1" w14:textId="77777777" w:rsidR="00F07276" w:rsidRDefault="00C80086">
          <w:pPr>
            <w:pStyle w:val="TOC2"/>
            <w:rPr>
              <w:rFonts w:asciiTheme="minorHAnsi" w:eastAsiaTheme="minorEastAsia" w:hAnsiTheme="minorHAnsi" w:cstheme="minorBidi"/>
              <w:b w:val="0"/>
              <w:sz w:val="22"/>
              <w:lang w:val="en-US"/>
            </w:rPr>
          </w:pPr>
          <w:hyperlink w:anchor="_Toc65215402" w:history="1">
            <w:r w:rsidR="00F07276" w:rsidRPr="000C58DB">
              <w:rPr>
                <w:rStyle w:val="Hyperlink"/>
                <w:rFonts w:ascii="Times New Roman Bold" w:eastAsia="Arial" w:hAnsi="Times New Roman Bold"/>
              </w:rPr>
              <w:t>Điều 45.</w:t>
            </w:r>
            <w:r w:rsidR="00F07276">
              <w:rPr>
                <w:rFonts w:asciiTheme="minorHAnsi" w:eastAsiaTheme="minorEastAsia" w:hAnsiTheme="minorHAnsi" w:cstheme="minorBidi"/>
                <w:b w:val="0"/>
                <w:sz w:val="22"/>
                <w:lang w:val="en-US"/>
              </w:rPr>
              <w:tab/>
            </w:r>
            <w:r w:rsidR="00F07276" w:rsidRPr="000C58DB">
              <w:rPr>
                <w:rStyle w:val="Hyperlink"/>
                <w:rFonts w:eastAsia="Arial"/>
              </w:rPr>
              <w:t>Hiệu lực thi hành</w:t>
            </w:r>
            <w:r w:rsidR="00F07276">
              <w:rPr>
                <w:webHidden/>
              </w:rPr>
              <w:tab/>
            </w:r>
            <w:r w:rsidR="00F07276">
              <w:rPr>
                <w:webHidden/>
              </w:rPr>
              <w:fldChar w:fldCharType="begin"/>
            </w:r>
            <w:r w:rsidR="00F07276">
              <w:rPr>
                <w:webHidden/>
              </w:rPr>
              <w:instrText xml:space="preserve"> PAGEREF _Toc65215402 \h </w:instrText>
            </w:r>
            <w:r w:rsidR="00F07276">
              <w:rPr>
                <w:webHidden/>
              </w:rPr>
            </w:r>
            <w:r w:rsidR="00F07276">
              <w:rPr>
                <w:webHidden/>
              </w:rPr>
              <w:fldChar w:fldCharType="separate"/>
            </w:r>
            <w:r w:rsidR="00F07276">
              <w:rPr>
                <w:webHidden/>
              </w:rPr>
              <w:t>51</w:t>
            </w:r>
            <w:r w:rsidR="00F07276">
              <w:rPr>
                <w:webHidden/>
              </w:rPr>
              <w:fldChar w:fldCharType="end"/>
            </w:r>
          </w:hyperlink>
        </w:p>
        <w:p w14:paraId="5215AE0D" w14:textId="77777777" w:rsidR="00F07276" w:rsidRDefault="00C80086">
          <w:pPr>
            <w:pStyle w:val="TOC2"/>
            <w:rPr>
              <w:rFonts w:asciiTheme="minorHAnsi" w:eastAsiaTheme="minorEastAsia" w:hAnsiTheme="minorHAnsi" w:cstheme="minorBidi"/>
              <w:b w:val="0"/>
              <w:sz w:val="22"/>
              <w:lang w:val="en-US"/>
            </w:rPr>
          </w:pPr>
          <w:hyperlink w:anchor="_Toc65215403" w:history="1">
            <w:r w:rsidR="00F07276" w:rsidRPr="000C58DB">
              <w:rPr>
                <w:rStyle w:val="Hyperlink"/>
                <w:rFonts w:ascii="Times New Roman Bold" w:eastAsia="Arial" w:hAnsi="Times New Roman Bold"/>
              </w:rPr>
              <w:t>Điều 46.</w:t>
            </w:r>
            <w:r w:rsidR="00F07276">
              <w:rPr>
                <w:rFonts w:asciiTheme="minorHAnsi" w:eastAsiaTheme="minorEastAsia" w:hAnsiTheme="minorHAnsi" w:cstheme="minorBidi"/>
                <w:b w:val="0"/>
                <w:sz w:val="22"/>
                <w:lang w:val="en-US"/>
              </w:rPr>
              <w:tab/>
            </w:r>
            <w:r w:rsidR="00F07276" w:rsidRPr="000C58DB">
              <w:rPr>
                <w:rStyle w:val="Hyperlink"/>
                <w:rFonts w:eastAsia="Arial"/>
              </w:rPr>
              <w:t>Điều khoản chuyển tiếp</w:t>
            </w:r>
            <w:r w:rsidR="00F07276">
              <w:rPr>
                <w:webHidden/>
              </w:rPr>
              <w:tab/>
            </w:r>
            <w:r w:rsidR="00F07276">
              <w:rPr>
                <w:webHidden/>
              </w:rPr>
              <w:fldChar w:fldCharType="begin"/>
            </w:r>
            <w:r w:rsidR="00F07276">
              <w:rPr>
                <w:webHidden/>
              </w:rPr>
              <w:instrText xml:space="preserve"> PAGEREF _Toc65215403 \h </w:instrText>
            </w:r>
            <w:r w:rsidR="00F07276">
              <w:rPr>
                <w:webHidden/>
              </w:rPr>
            </w:r>
            <w:r w:rsidR="00F07276">
              <w:rPr>
                <w:webHidden/>
              </w:rPr>
              <w:fldChar w:fldCharType="separate"/>
            </w:r>
            <w:r w:rsidR="00F07276">
              <w:rPr>
                <w:webHidden/>
              </w:rPr>
              <w:t>51</w:t>
            </w:r>
            <w:r w:rsidR="00F07276">
              <w:rPr>
                <w:webHidden/>
              </w:rPr>
              <w:fldChar w:fldCharType="end"/>
            </w:r>
          </w:hyperlink>
        </w:p>
        <w:p w14:paraId="24C30137" w14:textId="77777777" w:rsidR="00F07276" w:rsidRDefault="00C80086">
          <w:pPr>
            <w:pStyle w:val="TOC2"/>
            <w:rPr>
              <w:rFonts w:asciiTheme="minorHAnsi" w:eastAsiaTheme="minorEastAsia" w:hAnsiTheme="minorHAnsi" w:cstheme="minorBidi"/>
              <w:b w:val="0"/>
              <w:sz w:val="22"/>
              <w:lang w:val="en-US"/>
            </w:rPr>
          </w:pPr>
          <w:hyperlink w:anchor="_Toc65215404" w:history="1">
            <w:r w:rsidR="00F07276" w:rsidRPr="000C58DB">
              <w:rPr>
                <w:rStyle w:val="Hyperlink"/>
                <w:rFonts w:ascii="Times New Roman Bold" w:eastAsia="Arial" w:hAnsi="Times New Roman Bold"/>
              </w:rPr>
              <w:t>Điều 47.</w:t>
            </w:r>
            <w:r w:rsidR="00F07276">
              <w:rPr>
                <w:rFonts w:asciiTheme="minorHAnsi" w:eastAsiaTheme="minorEastAsia" w:hAnsiTheme="minorHAnsi" w:cstheme="minorBidi"/>
                <w:b w:val="0"/>
                <w:sz w:val="22"/>
                <w:lang w:val="en-US"/>
              </w:rPr>
              <w:tab/>
            </w:r>
            <w:r w:rsidR="00F07276" w:rsidRPr="000C58DB">
              <w:rPr>
                <w:rStyle w:val="Hyperlink"/>
                <w:rFonts w:eastAsia="Arial"/>
              </w:rPr>
              <w:t>Tổ chức thực hiện</w:t>
            </w:r>
            <w:r w:rsidR="00F07276">
              <w:rPr>
                <w:webHidden/>
              </w:rPr>
              <w:tab/>
            </w:r>
            <w:r w:rsidR="00F07276">
              <w:rPr>
                <w:webHidden/>
              </w:rPr>
              <w:fldChar w:fldCharType="begin"/>
            </w:r>
            <w:r w:rsidR="00F07276">
              <w:rPr>
                <w:webHidden/>
              </w:rPr>
              <w:instrText xml:space="preserve"> PAGEREF _Toc65215404 \h </w:instrText>
            </w:r>
            <w:r w:rsidR="00F07276">
              <w:rPr>
                <w:webHidden/>
              </w:rPr>
            </w:r>
            <w:r w:rsidR="00F07276">
              <w:rPr>
                <w:webHidden/>
              </w:rPr>
              <w:fldChar w:fldCharType="separate"/>
            </w:r>
            <w:r w:rsidR="00F07276">
              <w:rPr>
                <w:webHidden/>
              </w:rPr>
              <w:t>52</w:t>
            </w:r>
            <w:r w:rsidR="00F07276">
              <w:rPr>
                <w:webHidden/>
              </w:rPr>
              <w:fldChar w:fldCharType="end"/>
            </w:r>
          </w:hyperlink>
        </w:p>
        <w:p w14:paraId="6812624F" w14:textId="77777777" w:rsidR="00F07276" w:rsidRDefault="00C80086">
          <w:pPr>
            <w:pStyle w:val="TOC2"/>
            <w:rPr>
              <w:rFonts w:asciiTheme="minorHAnsi" w:eastAsiaTheme="minorEastAsia" w:hAnsiTheme="minorHAnsi" w:cstheme="minorBidi"/>
              <w:b w:val="0"/>
              <w:sz w:val="22"/>
              <w:lang w:val="en-US"/>
            </w:rPr>
          </w:pPr>
          <w:hyperlink w:anchor="_Toc65215405" w:history="1">
            <w:r w:rsidR="00F07276" w:rsidRPr="000C58DB">
              <w:rPr>
                <w:rStyle w:val="Hyperlink"/>
                <w:rFonts w:eastAsia="Arial"/>
              </w:rPr>
              <w:t>Phụ lục 1</w:t>
            </w:r>
            <w:r w:rsidR="00F07276">
              <w:rPr>
                <w:rFonts w:asciiTheme="minorHAnsi" w:eastAsiaTheme="minorEastAsia" w:hAnsiTheme="minorHAnsi" w:cstheme="minorBidi"/>
                <w:b w:val="0"/>
                <w:sz w:val="22"/>
                <w:lang w:val="en-US"/>
              </w:rPr>
              <w:tab/>
            </w:r>
            <w:r w:rsidR="00F07276" w:rsidRPr="000C58DB">
              <w:rPr>
                <w:rStyle w:val="Hyperlink"/>
                <w:rFonts w:eastAsia="Arial"/>
              </w:rPr>
              <w:t>THIẾT KẾ CHƯƠNG TRÌNH QUAN TRẮC MÔI TRƯỜNG</w:t>
            </w:r>
            <w:r w:rsidR="00F07276">
              <w:rPr>
                <w:webHidden/>
              </w:rPr>
              <w:tab/>
            </w:r>
            <w:r w:rsidR="00F07276">
              <w:rPr>
                <w:webHidden/>
              </w:rPr>
              <w:fldChar w:fldCharType="begin"/>
            </w:r>
            <w:r w:rsidR="00F07276">
              <w:rPr>
                <w:webHidden/>
              </w:rPr>
              <w:instrText xml:space="preserve"> PAGEREF _Toc65215405 \h </w:instrText>
            </w:r>
            <w:r w:rsidR="00F07276">
              <w:rPr>
                <w:webHidden/>
              </w:rPr>
            </w:r>
            <w:r w:rsidR="00F07276">
              <w:rPr>
                <w:webHidden/>
              </w:rPr>
              <w:fldChar w:fldCharType="separate"/>
            </w:r>
            <w:r w:rsidR="00F07276">
              <w:rPr>
                <w:webHidden/>
              </w:rPr>
              <w:t>53</w:t>
            </w:r>
            <w:r w:rsidR="00F07276">
              <w:rPr>
                <w:webHidden/>
              </w:rPr>
              <w:fldChar w:fldCharType="end"/>
            </w:r>
          </w:hyperlink>
        </w:p>
        <w:p w14:paraId="24526DE8" w14:textId="77777777" w:rsidR="00F07276" w:rsidRDefault="00C80086">
          <w:pPr>
            <w:pStyle w:val="TOC2"/>
            <w:rPr>
              <w:rFonts w:asciiTheme="minorHAnsi" w:eastAsiaTheme="minorEastAsia" w:hAnsiTheme="minorHAnsi" w:cstheme="minorBidi"/>
              <w:b w:val="0"/>
              <w:sz w:val="22"/>
              <w:lang w:val="en-US"/>
            </w:rPr>
          </w:pPr>
          <w:hyperlink w:anchor="_Toc65215406" w:history="1">
            <w:r w:rsidR="00F07276" w:rsidRPr="000C58DB">
              <w:rPr>
                <w:rStyle w:val="Hyperlink"/>
                <w:rFonts w:eastAsia="Arial"/>
              </w:rPr>
              <w:t>Phụ lục 2</w:t>
            </w:r>
            <w:r w:rsidR="00F07276">
              <w:rPr>
                <w:rFonts w:asciiTheme="minorHAnsi" w:eastAsiaTheme="minorEastAsia" w:hAnsiTheme="minorHAnsi" w:cstheme="minorBidi"/>
                <w:b w:val="0"/>
                <w:sz w:val="22"/>
                <w:lang w:val="en-US"/>
              </w:rPr>
              <w:tab/>
            </w:r>
            <w:r w:rsidR="00F07276" w:rsidRPr="000C58DB">
              <w:rPr>
                <w:rStyle w:val="Hyperlink"/>
                <w:rFonts w:eastAsia="Arial"/>
              </w:rPr>
              <w:t>THÔNG SỐ VÀ PHƯƠNG PHÁP QUAN TRẮC</w:t>
            </w:r>
            <w:r w:rsidR="00F07276">
              <w:rPr>
                <w:webHidden/>
              </w:rPr>
              <w:tab/>
            </w:r>
            <w:r w:rsidR="00F07276">
              <w:rPr>
                <w:webHidden/>
              </w:rPr>
              <w:fldChar w:fldCharType="begin"/>
            </w:r>
            <w:r w:rsidR="00F07276">
              <w:rPr>
                <w:webHidden/>
              </w:rPr>
              <w:instrText xml:space="preserve"> PAGEREF _Toc65215406 \h </w:instrText>
            </w:r>
            <w:r w:rsidR="00F07276">
              <w:rPr>
                <w:webHidden/>
              </w:rPr>
            </w:r>
            <w:r w:rsidR="00F07276">
              <w:rPr>
                <w:webHidden/>
              </w:rPr>
              <w:fldChar w:fldCharType="separate"/>
            </w:r>
            <w:r w:rsidR="00F07276">
              <w:rPr>
                <w:webHidden/>
              </w:rPr>
              <w:t>56</w:t>
            </w:r>
            <w:r w:rsidR="00F07276">
              <w:rPr>
                <w:webHidden/>
              </w:rPr>
              <w:fldChar w:fldCharType="end"/>
            </w:r>
          </w:hyperlink>
        </w:p>
        <w:p w14:paraId="094F24C4" w14:textId="77777777" w:rsidR="00F07276" w:rsidRDefault="00C80086">
          <w:pPr>
            <w:pStyle w:val="TOC2"/>
            <w:rPr>
              <w:rFonts w:asciiTheme="minorHAnsi" w:eastAsiaTheme="minorEastAsia" w:hAnsiTheme="minorHAnsi" w:cstheme="minorBidi"/>
              <w:b w:val="0"/>
              <w:sz w:val="22"/>
              <w:lang w:val="en-US"/>
            </w:rPr>
          </w:pPr>
          <w:hyperlink w:anchor="_Toc65215407" w:history="1">
            <w:r w:rsidR="00F07276" w:rsidRPr="000C58DB">
              <w:rPr>
                <w:rStyle w:val="Hyperlink"/>
                <w:rFonts w:ascii="Times New Roman Bold" w:eastAsia="Arial" w:hAnsi="Times New Roman Bold"/>
                <w:spacing w:val="-6"/>
              </w:rPr>
              <w:t>Phụ lục 2.1.</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không khí xung quanh</w:t>
            </w:r>
            <w:r w:rsidR="00F07276">
              <w:rPr>
                <w:webHidden/>
              </w:rPr>
              <w:tab/>
            </w:r>
            <w:r w:rsidR="00F07276">
              <w:rPr>
                <w:webHidden/>
              </w:rPr>
              <w:fldChar w:fldCharType="begin"/>
            </w:r>
            <w:r w:rsidR="00F07276">
              <w:rPr>
                <w:webHidden/>
              </w:rPr>
              <w:instrText xml:space="preserve"> PAGEREF _Toc65215407 \h </w:instrText>
            </w:r>
            <w:r w:rsidR="00F07276">
              <w:rPr>
                <w:webHidden/>
              </w:rPr>
            </w:r>
            <w:r w:rsidR="00F07276">
              <w:rPr>
                <w:webHidden/>
              </w:rPr>
              <w:fldChar w:fldCharType="separate"/>
            </w:r>
            <w:r w:rsidR="00F07276">
              <w:rPr>
                <w:webHidden/>
              </w:rPr>
              <w:t>57</w:t>
            </w:r>
            <w:r w:rsidR="00F07276">
              <w:rPr>
                <w:webHidden/>
              </w:rPr>
              <w:fldChar w:fldCharType="end"/>
            </w:r>
          </w:hyperlink>
        </w:p>
        <w:p w14:paraId="3C42319E" w14:textId="77777777" w:rsidR="00F07276" w:rsidRDefault="00C80086">
          <w:pPr>
            <w:pStyle w:val="TOC2"/>
            <w:rPr>
              <w:rFonts w:asciiTheme="minorHAnsi" w:eastAsiaTheme="minorEastAsia" w:hAnsiTheme="minorHAnsi" w:cstheme="minorBidi"/>
              <w:b w:val="0"/>
              <w:sz w:val="22"/>
              <w:lang w:val="en-US"/>
            </w:rPr>
          </w:pPr>
          <w:hyperlink w:anchor="_Toc65215408" w:history="1">
            <w:r w:rsidR="00F07276" w:rsidRPr="000C58DB">
              <w:rPr>
                <w:rStyle w:val="Hyperlink"/>
                <w:rFonts w:ascii="Times New Roman Bold" w:eastAsia="Arial" w:hAnsi="Times New Roman Bold"/>
                <w:spacing w:val="-6"/>
              </w:rPr>
              <w:t>Phụ lục 2.2.</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mặt</w:t>
            </w:r>
            <w:r w:rsidR="00F07276">
              <w:rPr>
                <w:webHidden/>
              </w:rPr>
              <w:tab/>
            </w:r>
            <w:r w:rsidR="00F07276">
              <w:rPr>
                <w:webHidden/>
              </w:rPr>
              <w:fldChar w:fldCharType="begin"/>
            </w:r>
            <w:r w:rsidR="00F07276">
              <w:rPr>
                <w:webHidden/>
              </w:rPr>
              <w:instrText xml:space="preserve"> PAGEREF _Toc65215408 \h </w:instrText>
            </w:r>
            <w:r w:rsidR="00F07276">
              <w:rPr>
                <w:webHidden/>
              </w:rPr>
            </w:r>
            <w:r w:rsidR="00F07276">
              <w:rPr>
                <w:webHidden/>
              </w:rPr>
              <w:fldChar w:fldCharType="separate"/>
            </w:r>
            <w:r w:rsidR="00F07276">
              <w:rPr>
                <w:webHidden/>
              </w:rPr>
              <w:t>66</w:t>
            </w:r>
            <w:r w:rsidR="00F07276">
              <w:rPr>
                <w:webHidden/>
              </w:rPr>
              <w:fldChar w:fldCharType="end"/>
            </w:r>
          </w:hyperlink>
        </w:p>
        <w:p w14:paraId="52766000" w14:textId="77777777" w:rsidR="00F07276" w:rsidRDefault="00C80086">
          <w:pPr>
            <w:pStyle w:val="TOC2"/>
            <w:rPr>
              <w:rFonts w:asciiTheme="minorHAnsi" w:eastAsiaTheme="minorEastAsia" w:hAnsiTheme="minorHAnsi" w:cstheme="minorBidi"/>
              <w:b w:val="0"/>
              <w:sz w:val="22"/>
              <w:lang w:val="en-US"/>
            </w:rPr>
          </w:pPr>
          <w:hyperlink w:anchor="_Toc65215409" w:history="1">
            <w:r w:rsidR="00F07276" w:rsidRPr="000C58DB">
              <w:rPr>
                <w:rStyle w:val="Hyperlink"/>
                <w:rFonts w:ascii="Times New Roman Bold" w:eastAsia="Arial" w:hAnsi="Times New Roman Bold"/>
                <w:spacing w:val="-6"/>
              </w:rPr>
              <w:t>Phụ lục 2.3.</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dưới đất</w:t>
            </w:r>
            <w:r w:rsidR="00F07276">
              <w:rPr>
                <w:webHidden/>
              </w:rPr>
              <w:tab/>
            </w:r>
            <w:r w:rsidR="00F07276">
              <w:rPr>
                <w:webHidden/>
              </w:rPr>
              <w:fldChar w:fldCharType="begin"/>
            </w:r>
            <w:r w:rsidR="00F07276">
              <w:rPr>
                <w:webHidden/>
              </w:rPr>
              <w:instrText xml:space="preserve"> PAGEREF _Toc65215409 \h </w:instrText>
            </w:r>
            <w:r w:rsidR="00F07276">
              <w:rPr>
                <w:webHidden/>
              </w:rPr>
            </w:r>
            <w:r w:rsidR="00F07276">
              <w:rPr>
                <w:webHidden/>
              </w:rPr>
              <w:fldChar w:fldCharType="separate"/>
            </w:r>
            <w:r w:rsidR="00F07276">
              <w:rPr>
                <w:webHidden/>
              </w:rPr>
              <w:t>76</w:t>
            </w:r>
            <w:r w:rsidR="00F07276">
              <w:rPr>
                <w:webHidden/>
              </w:rPr>
              <w:fldChar w:fldCharType="end"/>
            </w:r>
          </w:hyperlink>
        </w:p>
        <w:p w14:paraId="224DC588" w14:textId="77777777" w:rsidR="00F07276" w:rsidRDefault="00C80086">
          <w:pPr>
            <w:pStyle w:val="TOC2"/>
            <w:rPr>
              <w:rFonts w:asciiTheme="minorHAnsi" w:eastAsiaTheme="minorEastAsia" w:hAnsiTheme="minorHAnsi" w:cstheme="minorBidi"/>
              <w:b w:val="0"/>
              <w:sz w:val="22"/>
              <w:lang w:val="en-US"/>
            </w:rPr>
          </w:pPr>
          <w:hyperlink w:anchor="_Toc65215410" w:history="1">
            <w:r w:rsidR="00F07276" w:rsidRPr="000C58DB">
              <w:rPr>
                <w:rStyle w:val="Hyperlink"/>
                <w:rFonts w:ascii="Times New Roman Bold" w:eastAsia="Arial" w:hAnsi="Times New Roman Bold"/>
                <w:spacing w:val="-6"/>
              </w:rPr>
              <w:t>Phụ lục 2.4.</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biển</w:t>
            </w:r>
            <w:r w:rsidR="00F07276">
              <w:rPr>
                <w:webHidden/>
              </w:rPr>
              <w:tab/>
            </w:r>
            <w:r w:rsidR="00F07276">
              <w:rPr>
                <w:webHidden/>
              </w:rPr>
              <w:fldChar w:fldCharType="begin"/>
            </w:r>
            <w:r w:rsidR="00F07276">
              <w:rPr>
                <w:webHidden/>
              </w:rPr>
              <w:instrText xml:space="preserve"> PAGEREF _Toc65215410 \h </w:instrText>
            </w:r>
            <w:r w:rsidR="00F07276">
              <w:rPr>
                <w:webHidden/>
              </w:rPr>
            </w:r>
            <w:r w:rsidR="00F07276">
              <w:rPr>
                <w:webHidden/>
              </w:rPr>
              <w:fldChar w:fldCharType="separate"/>
            </w:r>
            <w:r w:rsidR="00F07276">
              <w:rPr>
                <w:webHidden/>
              </w:rPr>
              <w:t>85</w:t>
            </w:r>
            <w:r w:rsidR="00F07276">
              <w:rPr>
                <w:webHidden/>
              </w:rPr>
              <w:fldChar w:fldCharType="end"/>
            </w:r>
          </w:hyperlink>
        </w:p>
        <w:p w14:paraId="1C9FAA9B" w14:textId="77777777" w:rsidR="00F07276" w:rsidRDefault="00C80086">
          <w:pPr>
            <w:pStyle w:val="TOC2"/>
            <w:rPr>
              <w:rFonts w:asciiTheme="minorHAnsi" w:eastAsiaTheme="minorEastAsia" w:hAnsiTheme="minorHAnsi" w:cstheme="minorBidi"/>
              <w:b w:val="0"/>
              <w:sz w:val="22"/>
              <w:lang w:val="en-US"/>
            </w:rPr>
          </w:pPr>
          <w:hyperlink w:anchor="_Toc65215411" w:history="1">
            <w:r w:rsidR="00F07276" w:rsidRPr="000C58DB">
              <w:rPr>
                <w:rStyle w:val="Hyperlink"/>
                <w:rFonts w:ascii="Times New Roman Bold" w:eastAsia="Arial" w:hAnsi="Times New Roman Bold"/>
                <w:spacing w:val="-6"/>
              </w:rPr>
              <w:t>Phụ lục 2.5.</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lương nước mưa</w:t>
            </w:r>
            <w:r w:rsidR="00F07276">
              <w:rPr>
                <w:webHidden/>
              </w:rPr>
              <w:tab/>
            </w:r>
            <w:r w:rsidR="00F07276">
              <w:rPr>
                <w:webHidden/>
              </w:rPr>
              <w:fldChar w:fldCharType="begin"/>
            </w:r>
            <w:r w:rsidR="00F07276">
              <w:rPr>
                <w:webHidden/>
              </w:rPr>
              <w:instrText xml:space="preserve"> PAGEREF _Toc65215411 \h </w:instrText>
            </w:r>
            <w:r w:rsidR="00F07276">
              <w:rPr>
                <w:webHidden/>
              </w:rPr>
            </w:r>
            <w:r w:rsidR="00F07276">
              <w:rPr>
                <w:webHidden/>
              </w:rPr>
              <w:fldChar w:fldCharType="separate"/>
            </w:r>
            <w:r w:rsidR="00F07276">
              <w:rPr>
                <w:webHidden/>
              </w:rPr>
              <w:t>92</w:t>
            </w:r>
            <w:r w:rsidR="00F07276">
              <w:rPr>
                <w:webHidden/>
              </w:rPr>
              <w:fldChar w:fldCharType="end"/>
            </w:r>
          </w:hyperlink>
        </w:p>
        <w:p w14:paraId="3460B8A0" w14:textId="77777777" w:rsidR="00F07276" w:rsidRDefault="00C80086">
          <w:pPr>
            <w:pStyle w:val="TOC2"/>
            <w:rPr>
              <w:rFonts w:asciiTheme="minorHAnsi" w:eastAsiaTheme="minorEastAsia" w:hAnsiTheme="minorHAnsi" w:cstheme="minorBidi"/>
              <w:b w:val="0"/>
              <w:sz w:val="22"/>
              <w:lang w:val="en-US"/>
            </w:rPr>
          </w:pPr>
          <w:hyperlink w:anchor="_Toc65215412" w:history="1">
            <w:r w:rsidR="00F07276" w:rsidRPr="000C58DB">
              <w:rPr>
                <w:rStyle w:val="Hyperlink"/>
                <w:rFonts w:ascii="Times New Roman Bold" w:eastAsia="Arial" w:hAnsi="Times New Roman Bold"/>
                <w:spacing w:val="-6"/>
              </w:rPr>
              <w:t>Phụ lục 2.6.</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đất</w:t>
            </w:r>
            <w:r w:rsidR="00F07276">
              <w:rPr>
                <w:webHidden/>
              </w:rPr>
              <w:tab/>
            </w:r>
            <w:r w:rsidR="00F07276">
              <w:rPr>
                <w:webHidden/>
              </w:rPr>
              <w:fldChar w:fldCharType="begin"/>
            </w:r>
            <w:r w:rsidR="00F07276">
              <w:rPr>
                <w:webHidden/>
              </w:rPr>
              <w:instrText xml:space="preserve"> PAGEREF _Toc65215412 \h </w:instrText>
            </w:r>
            <w:r w:rsidR="00F07276">
              <w:rPr>
                <w:webHidden/>
              </w:rPr>
            </w:r>
            <w:r w:rsidR="00F07276">
              <w:rPr>
                <w:webHidden/>
              </w:rPr>
              <w:fldChar w:fldCharType="separate"/>
            </w:r>
            <w:r w:rsidR="00F07276">
              <w:rPr>
                <w:webHidden/>
              </w:rPr>
              <w:t>95</w:t>
            </w:r>
            <w:r w:rsidR="00F07276">
              <w:rPr>
                <w:webHidden/>
              </w:rPr>
              <w:fldChar w:fldCharType="end"/>
            </w:r>
          </w:hyperlink>
        </w:p>
        <w:p w14:paraId="7D97B46D" w14:textId="77777777" w:rsidR="00F07276" w:rsidRDefault="00C80086">
          <w:pPr>
            <w:pStyle w:val="TOC2"/>
            <w:rPr>
              <w:rFonts w:asciiTheme="minorHAnsi" w:eastAsiaTheme="minorEastAsia" w:hAnsiTheme="minorHAnsi" w:cstheme="minorBidi"/>
              <w:b w:val="0"/>
              <w:sz w:val="22"/>
              <w:lang w:val="en-US"/>
            </w:rPr>
          </w:pPr>
          <w:hyperlink w:anchor="_Toc65215413" w:history="1">
            <w:r w:rsidR="00F07276" w:rsidRPr="000C58DB">
              <w:rPr>
                <w:rStyle w:val="Hyperlink"/>
                <w:rFonts w:ascii="Times New Roman Bold" w:eastAsia="Arial" w:hAnsi="Times New Roman Bold"/>
                <w:spacing w:val="-6"/>
              </w:rPr>
              <w:t>Phụ lục 2.7.</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trầm tích</w:t>
            </w:r>
            <w:r w:rsidR="00F07276">
              <w:rPr>
                <w:webHidden/>
              </w:rPr>
              <w:tab/>
            </w:r>
            <w:r w:rsidR="00F07276">
              <w:rPr>
                <w:webHidden/>
              </w:rPr>
              <w:fldChar w:fldCharType="begin"/>
            </w:r>
            <w:r w:rsidR="00F07276">
              <w:rPr>
                <w:webHidden/>
              </w:rPr>
              <w:instrText xml:space="preserve"> PAGEREF _Toc65215413 \h </w:instrText>
            </w:r>
            <w:r w:rsidR="00F07276">
              <w:rPr>
                <w:webHidden/>
              </w:rPr>
            </w:r>
            <w:r w:rsidR="00F07276">
              <w:rPr>
                <w:webHidden/>
              </w:rPr>
              <w:fldChar w:fldCharType="separate"/>
            </w:r>
            <w:r w:rsidR="00F07276">
              <w:rPr>
                <w:webHidden/>
              </w:rPr>
              <w:t>100</w:t>
            </w:r>
            <w:r w:rsidR="00F07276">
              <w:rPr>
                <w:webHidden/>
              </w:rPr>
              <w:fldChar w:fldCharType="end"/>
            </w:r>
          </w:hyperlink>
        </w:p>
        <w:p w14:paraId="3FF1C5CA" w14:textId="77777777" w:rsidR="00F07276" w:rsidRDefault="00C80086">
          <w:pPr>
            <w:pStyle w:val="TOC2"/>
            <w:rPr>
              <w:rFonts w:asciiTheme="minorHAnsi" w:eastAsiaTheme="minorEastAsia" w:hAnsiTheme="minorHAnsi" w:cstheme="minorBidi"/>
              <w:b w:val="0"/>
              <w:sz w:val="22"/>
              <w:lang w:val="en-US"/>
            </w:rPr>
          </w:pPr>
          <w:hyperlink w:anchor="_Toc65215414" w:history="1">
            <w:r w:rsidR="00F07276" w:rsidRPr="000C58DB">
              <w:rPr>
                <w:rStyle w:val="Hyperlink"/>
                <w:rFonts w:eastAsia="Arial"/>
              </w:rPr>
              <w:t>Phụ lục 3</w:t>
            </w:r>
            <w:r w:rsidR="00F07276">
              <w:rPr>
                <w:rFonts w:asciiTheme="minorHAnsi" w:eastAsiaTheme="minorEastAsia" w:hAnsiTheme="minorHAnsi" w:cstheme="minorBidi"/>
                <w:b w:val="0"/>
                <w:sz w:val="22"/>
                <w:lang w:val="en-US"/>
              </w:rPr>
              <w:tab/>
            </w:r>
            <w:r w:rsidR="00F07276" w:rsidRPr="000C58DB">
              <w:rPr>
                <w:rStyle w:val="Hyperlink"/>
                <w:rFonts w:eastAsia="Arial"/>
              </w:rPr>
              <w:t>DANH MỤC VÀ PHƯƠNG PHÁP 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_Toc65215414 \h </w:instrText>
            </w:r>
            <w:r w:rsidR="00F07276">
              <w:rPr>
                <w:webHidden/>
              </w:rPr>
            </w:r>
            <w:r w:rsidR="00F07276">
              <w:rPr>
                <w:webHidden/>
              </w:rPr>
              <w:fldChar w:fldCharType="separate"/>
            </w:r>
            <w:r w:rsidR="00F07276">
              <w:rPr>
                <w:webHidden/>
              </w:rPr>
              <w:t>106</w:t>
            </w:r>
            <w:r w:rsidR="00F07276">
              <w:rPr>
                <w:webHidden/>
              </w:rPr>
              <w:fldChar w:fldCharType="end"/>
            </w:r>
          </w:hyperlink>
        </w:p>
        <w:p w14:paraId="393DAA87" w14:textId="77777777" w:rsidR="00F07276" w:rsidRDefault="00C80086">
          <w:pPr>
            <w:pStyle w:val="TOC2"/>
            <w:rPr>
              <w:rFonts w:asciiTheme="minorHAnsi" w:eastAsiaTheme="minorEastAsia" w:hAnsiTheme="minorHAnsi" w:cstheme="minorBidi"/>
              <w:b w:val="0"/>
              <w:sz w:val="22"/>
              <w:lang w:val="en-US"/>
            </w:rPr>
          </w:pPr>
          <w:hyperlink w:anchor="_Toc65215415" w:history="1">
            <w:r w:rsidR="00F07276" w:rsidRPr="000C58DB">
              <w:rPr>
                <w:rStyle w:val="Hyperlink"/>
                <w:rFonts w:eastAsia="Arial"/>
                <w:highlight w:val="yellow"/>
              </w:rPr>
              <w:t>Phụ lục 3.1.</w:t>
            </w:r>
            <w:r w:rsidR="00F07276" w:rsidRPr="000C58DB">
              <w:rPr>
                <w:rStyle w:val="Hyperlink"/>
                <w:rFonts w:eastAsia="Arial"/>
              </w:rPr>
              <w:t xml:space="preserve"> Danh mục các chất POP, lĩnh vực và nguyên liệu, nhiên liệu, vật liệu, sản phẩm, hàng hóa, thiết bị có chứa POP theo quy định của Công ước Stockholm</w:t>
            </w:r>
            <w:r w:rsidR="00F07276">
              <w:rPr>
                <w:webHidden/>
              </w:rPr>
              <w:tab/>
            </w:r>
            <w:r w:rsidR="00F07276">
              <w:rPr>
                <w:webHidden/>
              </w:rPr>
              <w:fldChar w:fldCharType="begin"/>
            </w:r>
            <w:r w:rsidR="00F07276">
              <w:rPr>
                <w:webHidden/>
              </w:rPr>
              <w:instrText xml:space="preserve"> PAGEREF _Toc65215415 \h </w:instrText>
            </w:r>
            <w:r w:rsidR="00F07276">
              <w:rPr>
                <w:webHidden/>
              </w:rPr>
            </w:r>
            <w:r w:rsidR="00F07276">
              <w:rPr>
                <w:webHidden/>
              </w:rPr>
              <w:fldChar w:fldCharType="separate"/>
            </w:r>
            <w:r w:rsidR="00F07276">
              <w:rPr>
                <w:webHidden/>
              </w:rPr>
              <w:t>106</w:t>
            </w:r>
            <w:r w:rsidR="00F07276">
              <w:rPr>
                <w:webHidden/>
              </w:rPr>
              <w:fldChar w:fldCharType="end"/>
            </w:r>
          </w:hyperlink>
        </w:p>
        <w:p w14:paraId="0DC3D636" w14:textId="77777777" w:rsidR="00F07276" w:rsidRDefault="00C80086">
          <w:pPr>
            <w:pStyle w:val="TOC2"/>
            <w:rPr>
              <w:rFonts w:asciiTheme="minorHAnsi" w:eastAsiaTheme="minorEastAsia" w:hAnsiTheme="minorHAnsi" w:cstheme="minorBidi"/>
              <w:b w:val="0"/>
              <w:sz w:val="22"/>
              <w:lang w:val="en-US"/>
            </w:rPr>
          </w:pPr>
          <w:hyperlink w:anchor="_Toc65215416" w:history="1">
            <w:r w:rsidR="00F07276" w:rsidRPr="000C58DB">
              <w:rPr>
                <w:rStyle w:val="Hyperlink"/>
                <w:rFonts w:eastAsia="Arial"/>
              </w:rPr>
              <w:t>Phụ lục 3.2. Phương pháp 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_Toc65215416 \h </w:instrText>
            </w:r>
            <w:r w:rsidR="00F07276">
              <w:rPr>
                <w:webHidden/>
              </w:rPr>
            </w:r>
            <w:r w:rsidR="00F07276">
              <w:rPr>
                <w:webHidden/>
              </w:rPr>
              <w:fldChar w:fldCharType="separate"/>
            </w:r>
            <w:r w:rsidR="00F07276">
              <w:rPr>
                <w:webHidden/>
              </w:rPr>
              <w:t>114</w:t>
            </w:r>
            <w:r w:rsidR="00F07276">
              <w:rPr>
                <w:webHidden/>
              </w:rPr>
              <w:fldChar w:fldCharType="end"/>
            </w:r>
          </w:hyperlink>
        </w:p>
        <w:p w14:paraId="2CFD8EF0" w14:textId="77777777" w:rsidR="00F07276" w:rsidRDefault="00C80086">
          <w:pPr>
            <w:pStyle w:val="TOC2"/>
            <w:rPr>
              <w:rFonts w:asciiTheme="minorHAnsi" w:eastAsiaTheme="minorEastAsia" w:hAnsiTheme="minorHAnsi" w:cstheme="minorBidi"/>
              <w:b w:val="0"/>
              <w:sz w:val="22"/>
              <w:lang w:val="en-US"/>
            </w:rPr>
          </w:pPr>
          <w:hyperlink w:anchor="_Toc65215417" w:history="1">
            <w:r w:rsidR="00F07276" w:rsidRPr="000C58DB">
              <w:rPr>
                <w:rStyle w:val="Hyperlink"/>
                <w:rFonts w:eastAsia="Arial"/>
              </w:rPr>
              <w:t>Phụ lục 4</w:t>
            </w:r>
            <w:r w:rsidR="00F07276">
              <w:rPr>
                <w:rFonts w:asciiTheme="minorHAnsi" w:eastAsiaTheme="minorEastAsia" w:hAnsiTheme="minorHAnsi" w:cstheme="minorBidi"/>
                <w:b w:val="0"/>
                <w:sz w:val="22"/>
                <w:lang w:val="en-US"/>
              </w:rPr>
              <w:tab/>
            </w:r>
            <w:r w:rsidR="00F07276" w:rsidRPr="000C58DB">
              <w:rPr>
                <w:rStyle w:val="Hyperlink"/>
                <w:rFonts w:eastAsia="Arial"/>
              </w:rPr>
              <w:t>THÔNG SỐ VÀ PHƯƠNG PHÁP QUAN TRẮC ĐỐI VỚI NƯỚC THẢI, KHÍ THẢI VÀ BÙN THẢI</w:t>
            </w:r>
            <w:r w:rsidR="00F07276">
              <w:rPr>
                <w:webHidden/>
              </w:rPr>
              <w:tab/>
            </w:r>
            <w:r w:rsidR="00F07276">
              <w:rPr>
                <w:webHidden/>
              </w:rPr>
              <w:fldChar w:fldCharType="begin"/>
            </w:r>
            <w:r w:rsidR="00F07276">
              <w:rPr>
                <w:webHidden/>
              </w:rPr>
              <w:instrText xml:space="preserve"> PAGEREF _Toc65215417 \h </w:instrText>
            </w:r>
            <w:r w:rsidR="00F07276">
              <w:rPr>
                <w:webHidden/>
              </w:rPr>
            </w:r>
            <w:r w:rsidR="00F07276">
              <w:rPr>
                <w:webHidden/>
              </w:rPr>
              <w:fldChar w:fldCharType="separate"/>
            </w:r>
            <w:r w:rsidR="00F07276">
              <w:rPr>
                <w:webHidden/>
              </w:rPr>
              <w:t>118</w:t>
            </w:r>
            <w:r w:rsidR="00F07276">
              <w:rPr>
                <w:webHidden/>
              </w:rPr>
              <w:fldChar w:fldCharType="end"/>
            </w:r>
          </w:hyperlink>
        </w:p>
        <w:p w14:paraId="1661654E" w14:textId="77777777" w:rsidR="00F07276" w:rsidRDefault="00C80086">
          <w:pPr>
            <w:pStyle w:val="TOC2"/>
            <w:rPr>
              <w:rFonts w:asciiTheme="minorHAnsi" w:eastAsiaTheme="minorEastAsia" w:hAnsiTheme="minorHAnsi" w:cstheme="minorBidi"/>
              <w:b w:val="0"/>
              <w:sz w:val="22"/>
              <w:lang w:val="en-US"/>
            </w:rPr>
          </w:pPr>
          <w:hyperlink w:anchor="_Toc65215418" w:history="1">
            <w:r w:rsidR="00F07276" w:rsidRPr="000C58DB">
              <w:rPr>
                <w:rStyle w:val="Hyperlink"/>
                <w:rFonts w:eastAsia="Arial"/>
              </w:rPr>
              <w:t>Phụ lục 4.1. Phương pháp quan trắc nước thải</w:t>
            </w:r>
            <w:r w:rsidR="00F07276">
              <w:rPr>
                <w:webHidden/>
              </w:rPr>
              <w:tab/>
            </w:r>
            <w:r w:rsidR="00F07276">
              <w:rPr>
                <w:webHidden/>
              </w:rPr>
              <w:fldChar w:fldCharType="begin"/>
            </w:r>
            <w:r w:rsidR="00F07276">
              <w:rPr>
                <w:webHidden/>
              </w:rPr>
              <w:instrText xml:space="preserve"> PAGEREF _Toc65215418 \h </w:instrText>
            </w:r>
            <w:r w:rsidR="00F07276">
              <w:rPr>
                <w:webHidden/>
              </w:rPr>
            </w:r>
            <w:r w:rsidR="00F07276">
              <w:rPr>
                <w:webHidden/>
              </w:rPr>
              <w:fldChar w:fldCharType="separate"/>
            </w:r>
            <w:r w:rsidR="00F07276">
              <w:rPr>
                <w:webHidden/>
              </w:rPr>
              <w:t>118</w:t>
            </w:r>
            <w:r w:rsidR="00F07276">
              <w:rPr>
                <w:webHidden/>
              </w:rPr>
              <w:fldChar w:fldCharType="end"/>
            </w:r>
          </w:hyperlink>
        </w:p>
        <w:p w14:paraId="31782C31" w14:textId="77777777" w:rsidR="00F07276" w:rsidRDefault="00C80086">
          <w:pPr>
            <w:pStyle w:val="TOC2"/>
            <w:rPr>
              <w:rFonts w:asciiTheme="minorHAnsi" w:eastAsiaTheme="minorEastAsia" w:hAnsiTheme="minorHAnsi" w:cstheme="minorBidi"/>
              <w:b w:val="0"/>
              <w:sz w:val="22"/>
              <w:lang w:val="en-US"/>
            </w:rPr>
          </w:pPr>
          <w:hyperlink w:anchor="_Toc65215419" w:history="1">
            <w:r w:rsidR="00F07276" w:rsidRPr="000C58DB">
              <w:rPr>
                <w:rStyle w:val="Hyperlink"/>
                <w:rFonts w:eastAsia="Arial"/>
              </w:rPr>
              <w:t>Phụ lục 4.2. Phương pháp quan trắc khí thải</w:t>
            </w:r>
            <w:r w:rsidR="00F07276">
              <w:rPr>
                <w:webHidden/>
              </w:rPr>
              <w:tab/>
            </w:r>
            <w:r w:rsidR="00F07276">
              <w:rPr>
                <w:webHidden/>
              </w:rPr>
              <w:fldChar w:fldCharType="begin"/>
            </w:r>
            <w:r w:rsidR="00F07276">
              <w:rPr>
                <w:webHidden/>
              </w:rPr>
              <w:instrText xml:space="preserve"> PAGEREF _Toc65215419 \h </w:instrText>
            </w:r>
            <w:r w:rsidR="00F07276">
              <w:rPr>
                <w:webHidden/>
              </w:rPr>
            </w:r>
            <w:r w:rsidR="00F07276">
              <w:rPr>
                <w:webHidden/>
              </w:rPr>
              <w:fldChar w:fldCharType="separate"/>
            </w:r>
            <w:r w:rsidR="00F07276">
              <w:rPr>
                <w:webHidden/>
              </w:rPr>
              <w:t>126</w:t>
            </w:r>
            <w:r w:rsidR="00F07276">
              <w:rPr>
                <w:webHidden/>
              </w:rPr>
              <w:fldChar w:fldCharType="end"/>
            </w:r>
          </w:hyperlink>
        </w:p>
        <w:p w14:paraId="6A4418E2" w14:textId="77777777" w:rsidR="00F07276" w:rsidRDefault="00C80086">
          <w:pPr>
            <w:pStyle w:val="TOC2"/>
            <w:rPr>
              <w:rFonts w:asciiTheme="minorHAnsi" w:eastAsiaTheme="minorEastAsia" w:hAnsiTheme="minorHAnsi" w:cstheme="minorBidi"/>
              <w:b w:val="0"/>
              <w:sz w:val="22"/>
              <w:lang w:val="en-US"/>
            </w:rPr>
          </w:pPr>
          <w:hyperlink w:anchor="_Toc65215420" w:history="1">
            <w:r w:rsidR="00F07276" w:rsidRPr="000C58DB">
              <w:rPr>
                <w:rStyle w:val="Hyperlink"/>
                <w:rFonts w:eastAsia="Arial"/>
              </w:rPr>
              <w:t>Phụ lục 4.3. Phương pháp quan trắc bùn thải từ hệ thống xử lý nước</w:t>
            </w:r>
            <w:r w:rsidR="00F07276">
              <w:rPr>
                <w:webHidden/>
              </w:rPr>
              <w:tab/>
            </w:r>
            <w:r w:rsidR="00F07276">
              <w:rPr>
                <w:webHidden/>
              </w:rPr>
              <w:fldChar w:fldCharType="begin"/>
            </w:r>
            <w:r w:rsidR="00F07276">
              <w:rPr>
                <w:webHidden/>
              </w:rPr>
              <w:instrText xml:space="preserve"> PAGEREF _Toc65215420 \h </w:instrText>
            </w:r>
            <w:r w:rsidR="00F07276">
              <w:rPr>
                <w:webHidden/>
              </w:rPr>
            </w:r>
            <w:r w:rsidR="00F07276">
              <w:rPr>
                <w:webHidden/>
              </w:rPr>
              <w:fldChar w:fldCharType="separate"/>
            </w:r>
            <w:r w:rsidR="00F07276">
              <w:rPr>
                <w:webHidden/>
              </w:rPr>
              <w:t>132</w:t>
            </w:r>
            <w:r w:rsidR="00F07276">
              <w:rPr>
                <w:webHidden/>
              </w:rPr>
              <w:fldChar w:fldCharType="end"/>
            </w:r>
          </w:hyperlink>
        </w:p>
        <w:p w14:paraId="517B8213" w14:textId="77777777" w:rsidR="00F07276" w:rsidRDefault="00C80086">
          <w:pPr>
            <w:pStyle w:val="TOC2"/>
            <w:rPr>
              <w:rFonts w:asciiTheme="minorHAnsi" w:eastAsiaTheme="minorEastAsia" w:hAnsiTheme="minorHAnsi" w:cstheme="minorBidi"/>
              <w:b w:val="0"/>
              <w:sz w:val="22"/>
              <w:lang w:val="en-US"/>
            </w:rPr>
          </w:pPr>
          <w:hyperlink w:anchor="_Toc65215421" w:history="1">
            <w:r w:rsidR="00F07276" w:rsidRPr="000C58DB">
              <w:rPr>
                <w:rStyle w:val="Hyperlink"/>
                <w:rFonts w:eastAsia="Arial"/>
              </w:rPr>
              <w:t>Phụ lục 5</w:t>
            </w:r>
            <w:r w:rsidR="00F07276">
              <w:rPr>
                <w:rFonts w:asciiTheme="minorHAnsi" w:eastAsiaTheme="minorEastAsia" w:hAnsiTheme="minorHAnsi" w:cstheme="minorBidi"/>
                <w:b w:val="0"/>
                <w:sz w:val="22"/>
                <w:lang w:val="en-US"/>
              </w:rPr>
              <w:tab/>
            </w:r>
            <w:r w:rsidR="00F07276" w:rsidRPr="000C58DB">
              <w:rPr>
                <w:rStyle w:val="Hyperlink"/>
                <w:rFonts w:eastAsia="Arial"/>
              </w:rPr>
              <w:t>XÁC ĐỊNH VỊ TRÍ, SỐ ĐIỂM QUAN TRẮC KHÍ THẢI</w:t>
            </w:r>
            <w:r w:rsidR="00F07276">
              <w:rPr>
                <w:webHidden/>
              </w:rPr>
              <w:tab/>
            </w:r>
            <w:r w:rsidR="00F07276">
              <w:rPr>
                <w:webHidden/>
              </w:rPr>
              <w:fldChar w:fldCharType="begin"/>
            </w:r>
            <w:r w:rsidR="00F07276">
              <w:rPr>
                <w:webHidden/>
              </w:rPr>
              <w:instrText xml:space="preserve"> PAGEREF _Toc65215421 \h </w:instrText>
            </w:r>
            <w:r w:rsidR="00F07276">
              <w:rPr>
                <w:webHidden/>
              </w:rPr>
            </w:r>
            <w:r w:rsidR="00F07276">
              <w:rPr>
                <w:webHidden/>
              </w:rPr>
              <w:fldChar w:fldCharType="separate"/>
            </w:r>
            <w:r w:rsidR="00F07276">
              <w:rPr>
                <w:webHidden/>
              </w:rPr>
              <w:t>139</w:t>
            </w:r>
            <w:r w:rsidR="00F07276">
              <w:rPr>
                <w:webHidden/>
              </w:rPr>
              <w:fldChar w:fldCharType="end"/>
            </w:r>
          </w:hyperlink>
        </w:p>
        <w:p w14:paraId="0A39E2EE" w14:textId="77777777" w:rsidR="00F07276" w:rsidRDefault="00C80086">
          <w:pPr>
            <w:pStyle w:val="TOC2"/>
            <w:rPr>
              <w:rFonts w:asciiTheme="minorHAnsi" w:eastAsiaTheme="minorEastAsia" w:hAnsiTheme="minorHAnsi" w:cstheme="minorBidi"/>
              <w:b w:val="0"/>
              <w:sz w:val="22"/>
              <w:lang w:val="en-US"/>
            </w:rPr>
          </w:pPr>
          <w:hyperlink w:anchor="_Toc65215422" w:history="1">
            <w:r w:rsidR="00F07276" w:rsidRPr="000C58DB">
              <w:rPr>
                <w:rStyle w:val="Hyperlink"/>
                <w:rFonts w:eastAsia="Arial"/>
              </w:rPr>
              <w:t>Phụ lục 6</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VÀ QUY TRÌNH ĐO CÁC CHẤT  Ô NHIỄM DẠNG KHÍ TRONG KHÍ THẢI BẰNG THIẾT BỊ ĐO TRỰC TIẾP</w:t>
            </w:r>
            <w:r w:rsidR="00F07276">
              <w:rPr>
                <w:webHidden/>
              </w:rPr>
              <w:tab/>
            </w:r>
            <w:r w:rsidR="00F07276">
              <w:rPr>
                <w:webHidden/>
              </w:rPr>
              <w:fldChar w:fldCharType="begin"/>
            </w:r>
            <w:r w:rsidR="00F07276">
              <w:rPr>
                <w:webHidden/>
              </w:rPr>
              <w:instrText xml:space="preserve"> PAGEREF _Toc65215422 \h </w:instrText>
            </w:r>
            <w:r w:rsidR="00F07276">
              <w:rPr>
                <w:webHidden/>
              </w:rPr>
            </w:r>
            <w:r w:rsidR="00F07276">
              <w:rPr>
                <w:webHidden/>
              </w:rPr>
              <w:fldChar w:fldCharType="separate"/>
            </w:r>
            <w:r w:rsidR="00F07276">
              <w:rPr>
                <w:webHidden/>
              </w:rPr>
              <w:t>147</w:t>
            </w:r>
            <w:r w:rsidR="00F07276">
              <w:rPr>
                <w:webHidden/>
              </w:rPr>
              <w:fldChar w:fldCharType="end"/>
            </w:r>
          </w:hyperlink>
        </w:p>
        <w:p w14:paraId="69C377A2" w14:textId="77777777" w:rsidR="00F07276" w:rsidRDefault="00C80086">
          <w:pPr>
            <w:pStyle w:val="TOC2"/>
            <w:rPr>
              <w:rFonts w:asciiTheme="minorHAnsi" w:eastAsiaTheme="minorEastAsia" w:hAnsiTheme="minorHAnsi" w:cstheme="minorBidi"/>
              <w:b w:val="0"/>
              <w:sz w:val="22"/>
              <w:lang w:val="en-US"/>
            </w:rPr>
          </w:pPr>
          <w:hyperlink w:anchor="_Toc65215423" w:history="1">
            <w:r w:rsidR="00F07276" w:rsidRPr="000C58DB">
              <w:rPr>
                <w:rStyle w:val="Hyperlink"/>
                <w:rFonts w:eastAsia="Arial"/>
              </w:rPr>
              <w:t>Phụ lục 7</w:t>
            </w:r>
            <w:r w:rsidR="00F07276">
              <w:rPr>
                <w:rFonts w:asciiTheme="minorHAnsi" w:eastAsiaTheme="minorEastAsia" w:hAnsiTheme="minorHAnsi" w:cstheme="minorBidi"/>
                <w:b w:val="0"/>
                <w:sz w:val="22"/>
                <w:lang w:val="en-US"/>
              </w:rPr>
              <w:tab/>
            </w:r>
            <w:r w:rsidR="00F07276" w:rsidRPr="000C58DB">
              <w:rPr>
                <w:rStyle w:val="Hyperlink"/>
                <w:rFonts w:eastAsia="Arial"/>
              </w:rPr>
              <w:t>NỘI DUNG BÁO CÁO PHÊ DUYỆT PHƯƠNG PHÁP</w:t>
            </w:r>
            <w:r w:rsidR="00F07276">
              <w:rPr>
                <w:webHidden/>
              </w:rPr>
              <w:tab/>
            </w:r>
            <w:r w:rsidR="00F07276">
              <w:rPr>
                <w:webHidden/>
              </w:rPr>
              <w:fldChar w:fldCharType="begin"/>
            </w:r>
            <w:r w:rsidR="00F07276">
              <w:rPr>
                <w:webHidden/>
              </w:rPr>
              <w:instrText xml:space="preserve"> PAGEREF _Toc65215423 \h </w:instrText>
            </w:r>
            <w:r w:rsidR="00F07276">
              <w:rPr>
                <w:webHidden/>
              </w:rPr>
            </w:r>
            <w:r w:rsidR="00F07276">
              <w:rPr>
                <w:webHidden/>
              </w:rPr>
              <w:fldChar w:fldCharType="separate"/>
            </w:r>
            <w:r w:rsidR="00F07276">
              <w:rPr>
                <w:webHidden/>
              </w:rPr>
              <w:t>150</w:t>
            </w:r>
            <w:r w:rsidR="00F07276">
              <w:rPr>
                <w:webHidden/>
              </w:rPr>
              <w:fldChar w:fldCharType="end"/>
            </w:r>
          </w:hyperlink>
        </w:p>
        <w:p w14:paraId="0AD18461" w14:textId="77777777" w:rsidR="00F07276" w:rsidRDefault="00C80086">
          <w:pPr>
            <w:pStyle w:val="TOC2"/>
            <w:rPr>
              <w:rFonts w:asciiTheme="minorHAnsi" w:eastAsiaTheme="minorEastAsia" w:hAnsiTheme="minorHAnsi" w:cstheme="minorBidi"/>
              <w:b w:val="0"/>
              <w:sz w:val="22"/>
              <w:lang w:val="en-US"/>
            </w:rPr>
          </w:pPr>
          <w:hyperlink w:anchor="_Toc65215424" w:history="1">
            <w:r w:rsidR="00F07276" w:rsidRPr="000C58DB">
              <w:rPr>
                <w:rStyle w:val="Hyperlink"/>
                <w:rFonts w:eastAsia="Arial"/>
              </w:rPr>
              <w:t>Phụ lục 8</w:t>
            </w:r>
            <w:r w:rsidR="00F07276">
              <w:rPr>
                <w:rFonts w:asciiTheme="minorHAnsi" w:eastAsiaTheme="minorEastAsia" w:hAnsiTheme="minorHAnsi" w:cstheme="minorBidi"/>
                <w:b w:val="0"/>
                <w:sz w:val="22"/>
                <w:lang w:val="en-US"/>
              </w:rPr>
              <w:tab/>
            </w:r>
            <w:r w:rsidR="00F07276" w:rsidRPr="000C58DB">
              <w:rPr>
                <w:rStyle w:val="Hyperlink"/>
                <w:rFonts w:eastAsia="Arial"/>
              </w:rPr>
              <w:t>NỘI DUNG TÀI LIỆU QUY TRÌNH THAO TÁC CHUẨN (SOP)</w:t>
            </w:r>
            <w:r w:rsidR="00F07276">
              <w:rPr>
                <w:webHidden/>
              </w:rPr>
              <w:tab/>
            </w:r>
            <w:r w:rsidR="00F07276">
              <w:rPr>
                <w:webHidden/>
              </w:rPr>
              <w:fldChar w:fldCharType="begin"/>
            </w:r>
            <w:r w:rsidR="00F07276">
              <w:rPr>
                <w:webHidden/>
              </w:rPr>
              <w:instrText xml:space="preserve"> PAGEREF _Toc65215424 \h </w:instrText>
            </w:r>
            <w:r w:rsidR="00F07276">
              <w:rPr>
                <w:webHidden/>
              </w:rPr>
            </w:r>
            <w:r w:rsidR="00F07276">
              <w:rPr>
                <w:webHidden/>
              </w:rPr>
              <w:fldChar w:fldCharType="separate"/>
            </w:r>
            <w:r w:rsidR="00F07276">
              <w:rPr>
                <w:webHidden/>
              </w:rPr>
              <w:t>151</w:t>
            </w:r>
            <w:r w:rsidR="00F07276">
              <w:rPr>
                <w:webHidden/>
              </w:rPr>
              <w:fldChar w:fldCharType="end"/>
            </w:r>
          </w:hyperlink>
        </w:p>
        <w:p w14:paraId="22D040C0" w14:textId="77777777" w:rsidR="00F07276" w:rsidRDefault="00C80086">
          <w:pPr>
            <w:pStyle w:val="TOC2"/>
            <w:rPr>
              <w:rFonts w:asciiTheme="minorHAnsi" w:eastAsiaTheme="minorEastAsia" w:hAnsiTheme="minorHAnsi" w:cstheme="minorBidi"/>
              <w:b w:val="0"/>
              <w:sz w:val="22"/>
              <w:lang w:val="en-US"/>
            </w:rPr>
          </w:pPr>
          <w:hyperlink w:anchor="_Toc65215425" w:history="1">
            <w:r w:rsidR="00F07276" w:rsidRPr="000C58DB">
              <w:rPr>
                <w:rStyle w:val="Hyperlink"/>
              </w:rPr>
              <w:t>Phụ lục 9</w:t>
            </w:r>
            <w:r w:rsidR="00F07276">
              <w:rPr>
                <w:rFonts w:asciiTheme="minorHAnsi" w:eastAsiaTheme="minorEastAsia" w:hAnsiTheme="minorHAnsi" w:cstheme="minorBidi"/>
                <w:b w:val="0"/>
                <w:sz w:val="22"/>
                <w:lang w:val="en-US"/>
              </w:rPr>
              <w:tab/>
            </w:r>
            <w:r w:rsidR="00F07276" w:rsidRPr="000C58DB">
              <w:rPr>
                <w:rStyle w:val="Hyperlink"/>
                <w:rFonts w:eastAsia="Arial"/>
              </w:rPr>
              <w:t>.</w:t>
            </w:r>
            <w:r w:rsidR="00F07276" w:rsidRPr="000C58DB">
              <w:rPr>
                <w:rStyle w:val="Hyperlink"/>
              </w:rPr>
              <w:t>TIÊU CHÍ CHẤP NHẬN CỦA KIỂM SOÁT CHẤT LƯỢNG VÀ BIỆN PHÁP KHẮC PHỤC</w:t>
            </w:r>
            <w:r w:rsidR="00F07276">
              <w:rPr>
                <w:webHidden/>
              </w:rPr>
              <w:tab/>
            </w:r>
            <w:r w:rsidR="00F07276">
              <w:rPr>
                <w:webHidden/>
              </w:rPr>
              <w:fldChar w:fldCharType="begin"/>
            </w:r>
            <w:r w:rsidR="00F07276">
              <w:rPr>
                <w:webHidden/>
              </w:rPr>
              <w:instrText xml:space="preserve"> PAGEREF _Toc65215425 \h </w:instrText>
            </w:r>
            <w:r w:rsidR="00F07276">
              <w:rPr>
                <w:webHidden/>
              </w:rPr>
            </w:r>
            <w:r w:rsidR="00F07276">
              <w:rPr>
                <w:webHidden/>
              </w:rPr>
              <w:fldChar w:fldCharType="separate"/>
            </w:r>
            <w:r w:rsidR="00F07276">
              <w:rPr>
                <w:webHidden/>
              </w:rPr>
              <w:t>152</w:t>
            </w:r>
            <w:r w:rsidR="00F07276">
              <w:rPr>
                <w:webHidden/>
              </w:rPr>
              <w:fldChar w:fldCharType="end"/>
            </w:r>
          </w:hyperlink>
        </w:p>
        <w:p w14:paraId="2A50D27A" w14:textId="77777777" w:rsidR="00F07276" w:rsidRDefault="00C80086">
          <w:pPr>
            <w:pStyle w:val="TOC2"/>
            <w:rPr>
              <w:rFonts w:asciiTheme="minorHAnsi" w:eastAsiaTheme="minorEastAsia" w:hAnsiTheme="minorHAnsi" w:cstheme="minorBidi"/>
              <w:b w:val="0"/>
              <w:sz w:val="22"/>
              <w:lang w:val="en-US"/>
            </w:rPr>
          </w:pPr>
          <w:hyperlink w:anchor="_Toc65215426" w:history="1">
            <w:r w:rsidR="00F07276" w:rsidRPr="000C58DB">
              <w:rPr>
                <w:rStyle w:val="Hyperlink"/>
                <w:rFonts w:eastAsia="Arial"/>
              </w:rPr>
              <w:t>Phụ lục 10</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đối với các thiết bị sử dụng cho các trạm quan trắc chất lượng nước mặt và nước thải tự động, liên tục</w:t>
            </w:r>
            <w:r w:rsidR="00F07276">
              <w:rPr>
                <w:webHidden/>
              </w:rPr>
              <w:tab/>
            </w:r>
            <w:r w:rsidR="00F07276">
              <w:rPr>
                <w:webHidden/>
              </w:rPr>
              <w:fldChar w:fldCharType="begin"/>
            </w:r>
            <w:r w:rsidR="00F07276">
              <w:rPr>
                <w:webHidden/>
              </w:rPr>
              <w:instrText xml:space="preserve"> PAGEREF _Toc65215426 \h </w:instrText>
            </w:r>
            <w:r w:rsidR="00F07276">
              <w:rPr>
                <w:webHidden/>
              </w:rPr>
            </w:r>
            <w:r w:rsidR="00F07276">
              <w:rPr>
                <w:webHidden/>
              </w:rPr>
              <w:fldChar w:fldCharType="separate"/>
            </w:r>
            <w:r w:rsidR="00F07276">
              <w:rPr>
                <w:webHidden/>
              </w:rPr>
              <w:t>158</w:t>
            </w:r>
            <w:r w:rsidR="00F07276">
              <w:rPr>
                <w:webHidden/>
              </w:rPr>
              <w:fldChar w:fldCharType="end"/>
            </w:r>
          </w:hyperlink>
        </w:p>
        <w:p w14:paraId="79A76C28" w14:textId="77777777" w:rsidR="00F07276" w:rsidRDefault="00C80086">
          <w:pPr>
            <w:pStyle w:val="TOC2"/>
            <w:rPr>
              <w:rFonts w:asciiTheme="minorHAnsi" w:eastAsiaTheme="minorEastAsia" w:hAnsiTheme="minorHAnsi" w:cstheme="minorBidi"/>
              <w:b w:val="0"/>
              <w:sz w:val="22"/>
              <w:lang w:val="en-US"/>
            </w:rPr>
          </w:pPr>
          <w:hyperlink w:anchor="_Toc65215427" w:history="1">
            <w:r w:rsidR="00F07276" w:rsidRPr="000C58DB">
              <w:rPr>
                <w:rStyle w:val="Hyperlink"/>
                <w:rFonts w:eastAsia="Arial"/>
              </w:rPr>
              <w:t>Phụ lục 11</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đối với các thiết bị sử dụng cho các trạm quan trắc chất lượng không khí và khí thải tự động, liên tục</w:t>
            </w:r>
            <w:r w:rsidR="00F07276">
              <w:rPr>
                <w:webHidden/>
              </w:rPr>
              <w:tab/>
            </w:r>
            <w:r w:rsidR="00F07276">
              <w:rPr>
                <w:webHidden/>
              </w:rPr>
              <w:fldChar w:fldCharType="begin"/>
            </w:r>
            <w:r w:rsidR="00F07276">
              <w:rPr>
                <w:webHidden/>
              </w:rPr>
              <w:instrText xml:space="preserve"> PAGEREF _Toc65215427 \h </w:instrText>
            </w:r>
            <w:r w:rsidR="00F07276">
              <w:rPr>
                <w:webHidden/>
              </w:rPr>
            </w:r>
            <w:r w:rsidR="00F07276">
              <w:rPr>
                <w:webHidden/>
              </w:rPr>
              <w:fldChar w:fldCharType="separate"/>
            </w:r>
            <w:r w:rsidR="00F07276">
              <w:rPr>
                <w:webHidden/>
              </w:rPr>
              <w:t>160</w:t>
            </w:r>
            <w:r w:rsidR="00F07276">
              <w:rPr>
                <w:webHidden/>
              </w:rPr>
              <w:fldChar w:fldCharType="end"/>
            </w:r>
          </w:hyperlink>
        </w:p>
        <w:p w14:paraId="26ED3291" w14:textId="77777777" w:rsidR="00F07276" w:rsidRDefault="00C80086">
          <w:pPr>
            <w:pStyle w:val="TOC2"/>
            <w:rPr>
              <w:rFonts w:asciiTheme="minorHAnsi" w:eastAsiaTheme="minorEastAsia" w:hAnsiTheme="minorHAnsi" w:cstheme="minorBidi"/>
              <w:b w:val="0"/>
              <w:sz w:val="22"/>
              <w:lang w:val="en-US"/>
            </w:rPr>
          </w:pPr>
          <w:hyperlink w:anchor="_Toc65215428" w:history="1">
            <w:r w:rsidR="00F07276" w:rsidRPr="000C58DB">
              <w:rPr>
                <w:rStyle w:val="Hyperlink"/>
                <w:rFonts w:eastAsia="Arial"/>
              </w:rPr>
              <w:t>Phụ lục 12</w:t>
            </w:r>
            <w:r w:rsidR="00F07276">
              <w:rPr>
                <w:rFonts w:asciiTheme="minorHAnsi" w:eastAsiaTheme="minorEastAsia" w:hAnsiTheme="minorHAnsi" w:cstheme="minorBidi"/>
                <w:b w:val="0"/>
                <w:sz w:val="22"/>
                <w:lang w:val="en-US"/>
              </w:rPr>
              <w:tab/>
            </w:r>
            <w:r w:rsidR="00F07276" w:rsidRPr="000C58DB">
              <w:rPr>
                <w:rStyle w:val="Hyperlink"/>
                <w:rFonts w:eastAsia="Arial"/>
              </w:rPr>
              <w:t>TÍNH TOÁN ĐỘ CHÍNH KHÁC TƯƠNG ĐỐI (RA) GIỮA  KẾT QUẢ QUAN TRẮC CỦA HỆ THỐNG QUAN TRẮC TỰ ĐỘNG, LIÊN TỤC VÀ PHƯƠNG PHÁP QUAN TRẮC ĐỐI CHỨNG</w:t>
            </w:r>
            <w:r w:rsidR="00F07276">
              <w:rPr>
                <w:webHidden/>
              </w:rPr>
              <w:tab/>
            </w:r>
            <w:r w:rsidR="00F07276">
              <w:rPr>
                <w:webHidden/>
              </w:rPr>
              <w:fldChar w:fldCharType="begin"/>
            </w:r>
            <w:r w:rsidR="00F07276">
              <w:rPr>
                <w:webHidden/>
              </w:rPr>
              <w:instrText xml:space="preserve"> PAGEREF _Toc65215428 \h </w:instrText>
            </w:r>
            <w:r w:rsidR="00F07276">
              <w:rPr>
                <w:webHidden/>
              </w:rPr>
            </w:r>
            <w:r w:rsidR="00F07276">
              <w:rPr>
                <w:webHidden/>
              </w:rPr>
              <w:fldChar w:fldCharType="separate"/>
            </w:r>
            <w:r w:rsidR="00F07276">
              <w:rPr>
                <w:webHidden/>
              </w:rPr>
              <w:t>161</w:t>
            </w:r>
            <w:r w:rsidR="00F07276">
              <w:rPr>
                <w:webHidden/>
              </w:rPr>
              <w:fldChar w:fldCharType="end"/>
            </w:r>
          </w:hyperlink>
        </w:p>
        <w:p w14:paraId="74B9BE36" w14:textId="77777777" w:rsidR="00F07276" w:rsidRDefault="00C80086">
          <w:pPr>
            <w:pStyle w:val="TOC2"/>
            <w:rPr>
              <w:rFonts w:asciiTheme="minorHAnsi" w:eastAsiaTheme="minorEastAsia" w:hAnsiTheme="minorHAnsi" w:cstheme="minorBidi"/>
              <w:b w:val="0"/>
              <w:sz w:val="22"/>
              <w:lang w:val="en-US"/>
            </w:rPr>
          </w:pPr>
          <w:hyperlink w:anchor="_Toc65215429" w:history="1">
            <w:r w:rsidR="00F07276" w:rsidRPr="000C58DB">
              <w:rPr>
                <w:rStyle w:val="Hyperlink"/>
                <w:rFonts w:eastAsia="Arial"/>
              </w:rPr>
              <w:t>Phụ lục 13</w:t>
            </w:r>
            <w:r w:rsidR="00F07276">
              <w:rPr>
                <w:rFonts w:asciiTheme="minorHAnsi" w:eastAsiaTheme="minorEastAsia" w:hAnsiTheme="minorHAnsi" w:cstheme="minorBidi"/>
                <w:b w:val="0"/>
                <w:sz w:val="22"/>
                <w:lang w:val="en-US"/>
              </w:rPr>
              <w:tab/>
            </w:r>
            <w:r w:rsidR="00F07276" w:rsidRPr="000C58DB">
              <w:rPr>
                <w:rStyle w:val="Hyperlink"/>
                <w:rFonts w:eastAsia="Arial"/>
              </w:rPr>
              <w:t>.BIÊN BẢN KIỂM TRA CÁC ĐẶC TÍNH VÀ ĐỘ CHÍNH XÁC TƯƠNG ĐỐI CỦA HỆ THỐNG QUAN TRẮC KHÍ THẢI TỰ ĐỘNG, LIÊN TỤC</w:t>
            </w:r>
            <w:r w:rsidR="00F07276">
              <w:rPr>
                <w:webHidden/>
              </w:rPr>
              <w:tab/>
            </w:r>
            <w:r w:rsidR="00F07276">
              <w:rPr>
                <w:webHidden/>
              </w:rPr>
              <w:fldChar w:fldCharType="begin"/>
            </w:r>
            <w:r w:rsidR="00F07276">
              <w:rPr>
                <w:webHidden/>
              </w:rPr>
              <w:instrText xml:space="preserve"> PAGEREF _Toc65215429 \h </w:instrText>
            </w:r>
            <w:r w:rsidR="00F07276">
              <w:rPr>
                <w:webHidden/>
              </w:rPr>
            </w:r>
            <w:r w:rsidR="00F07276">
              <w:rPr>
                <w:webHidden/>
              </w:rPr>
              <w:fldChar w:fldCharType="separate"/>
            </w:r>
            <w:r w:rsidR="00F07276">
              <w:rPr>
                <w:webHidden/>
              </w:rPr>
              <w:t>163</w:t>
            </w:r>
            <w:r w:rsidR="00F07276">
              <w:rPr>
                <w:webHidden/>
              </w:rPr>
              <w:fldChar w:fldCharType="end"/>
            </w:r>
          </w:hyperlink>
        </w:p>
        <w:p w14:paraId="14C32025" w14:textId="77777777" w:rsidR="00F07276" w:rsidRDefault="00C80086">
          <w:pPr>
            <w:pStyle w:val="TOC2"/>
            <w:rPr>
              <w:rFonts w:asciiTheme="minorHAnsi" w:eastAsiaTheme="minorEastAsia" w:hAnsiTheme="minorHAnsi" w:cstheme="minorBidi"/>
              <w:b w:val="0"/>
              <w:sz w:val="22"/>
              <w:lang w:val="en-US"/>
            </w:rPr>
          </w:pPr>
          <w:hyperlink w:anchor="_Toc65215430" w:history="1">
            <w:r w:rsidR="00F07276" w:rsidRPr="000C58DB">
              <w:rPr>
                <w:rStyle w:val="Hyperlink"/>
                <w:rFonts w:eastAsia="Arial"/>
              </w:rPr>
              <w:t>Phụ lục 14</w:t>
            </w:r>
            <w:r w:rsidR="00F07276">
              <w:rPr>
                <w:rFonts w:asciiTheme="minorHAnsi" w:eastAsiaTheme="minorEastAsia" w:hAnsiTheme="minorHAnsi" w:cstheme="minorBidi"/>
                <w:b w:val="0"/>
                <w:sz w:val="22"/>
                <w:lang w:val="en-US"/>
              </w:rPr>
              <w:tab/>
            </w:r>
            <w:r w:rsidR="00F07276" w:rsidRPr="000C58DB">
              <w:rPr>
                <w:rStyle w:val="Hyperlink"/>
                <w:rFonts w:eastAsia="Arial"/>
              </w:rPr>
              <w:t>TÊN, CẤU TRÚC VÀ NỘI DUNG CỦA TỆP DỮ LIỆU</w:t>
            </w:r>
            <w:r w:rsidR="00F07276">
              <w:rPr>
                <w:webHidden/>
              </w:rPr>
              <w:tab/>
            </w:r>
            <w:r w:rsidR="00F07276">
              <w:rPr>
                <w:webHidden/>
              </w:rPr>
              <w:fldChar w:fldCharType="begin"/>
            </w:r>
            <w:r w:rsidR="00F07276">
              <w:rPr>
                <w:webHidden/>
              </w:rPr>
              <w:instrText xml:space="preserve"> PAGEREF _Toc65215430 \h </w:instrText>
            </w:r>
            <w:r w:rsidR="00F07276">
              <w:rPr>
                <w:webHidden/>
              </w:rPr>
            </w:r>
            <w:r w:rsidR="00F07276">
              <w:rPr>
                <w:webHidden/>
              </w:rPr>
              <w:fldChar w:fldCharType="separate"/>
            </w:r>
            <w:r w:rsidR="00F07276">
              <w:rPr>
                <w:webHidden/>
              </w:rPr>
              <w:t>168</w:t>
            </w:r>
            <w:r w:rsidR="00F07276">
              <w:rPr>
                <w:webHidden/>
              </w:rPr>
              <w:fldChar w:fldCharType="end"/>
            </w:r>
          </w:hyperlink>
        </w:p>
        <w:p w14:paraId="1CB4EF1B" w14:textId="77777777" w:rsidR="00F07276" w:rsidRDefault="00C80086">
          <w:pPr>
            <w:pStyle w:val="TOC2"/>
            <w:rPr>
              <w:rFonts w:asciiTheme="minorHAnsi" w:eastAsiaTheme="minorEastAsia" w:hAnsiTheme="minorHAnsi" w:cstheme="minorBidi"/>
              <w:b w:val="0"/>
              <w:sz w:val="22"/>
              <w:lang w:val="en-US"/>
            </w:rPr>
          </w:pPr>
          <w:hyperlink w:anchor="_Toc65215431" w:history="1">
            <w:r w:rsidR="00F07276" w:rsidRPr="000C58DB">
              <w:rPr>
                <w:rStyle w:val="Hyperlink"/>
                <w:rFonts w:eastAsia="Arial"/>
              </w:rPr>
              <w:t>Phụ lục 15</w:t>
            </w:r>
            <w:r w:rsidR="00F07276">
              <w:rPr>
                <w:rFonts w:asciiTheme="minorHAnsi" w:eastAsiaTheme="minorEastAsia" w:hAnsiTheme="minorHAnsi" w:cstheme="minorBidi"/>
                <w:b w:val="0"/>
                <w:sz w:val="22"/>
                <w:lang w:val="en-US"/>
              </w:rPr>
              <w:tab/>
            </w:r>
            <w:r w:rsidR="00F07276" w:rsidRPr="000C58DB">
              <w:rPr>
                <w:rStyle w:val="Hyperlink"/>
                <w:rFonts w:eastAsia="Arial"/>
              </w:rPr>
              <w:t>BÁO CÁO SỐ LIỆU QUAN TRẮC MÔI TRƯỜNG</w:t>
            </w:r>
            <w:r w:rsidR="00F07276">
              <w:rPr>
                <w:webHidden/>
              </w:rPr>
              <w:tab/>
            </w:r>
            <w:r w:rsidR="00F07276">
              <w:rPr>
                <w:webHidden/>
              </w:rPr>
              <w:fldChar w:fldCharType="begin"/>
            </w:r>
            <w:r w:rsidR="00F07276">
              <w:rPr>
                <w:webHidden/>
              </w:rPr>
              <w:instrText xml:space="preserve"> PAGEREF _Toc65215431 \h </w:instrText>
            </w:r>
            <w:r w:rsidR="00F07276">
              <w:rPr>
                <w:webHidden/>
              </w:rPr>
            </w:r>
            <w:r w:rsidR="00F07276">
              <w:rPr>
                <w:webHidden/>
              </w:rPr>
              <w:fldChar w:fldCharType="separate"/>
            </w:r>
            <w:r w:rsidR="00F07276">
              <w:rPr>
                <w:webHidden/>
              </w:rPr>
              <w:t>173</w:t>
            </w:r>
            <w:r w:rsidR="00F07276">
              <w:rPr>
                <w:webHidden/>
              </w:rPr>
              <w:fldChar w:fldCharType="end"/>
            </w:r>
          </w:hyperlink>
        </w:p>
        <w:p w14:paraId="6445931B" w14:textId="77777777" w:rsidR="0076228C" w:rsidRDefault="0076228C">
          <w:r>
            <w:rPr>
              <w:b/>
              <w:bCs/>
              <w:noProof/>
            </w:rPr>
            <w:fldChar w:fldCharType="end"/>
          </w:r>
        </w:p>
      </w:sdtContent>
    </w:sdt>
    <w:p w14:paraId="5C296AC4" w14:textId="77777777" w:rsidR="00995ED2" w:rsidRDefault="00995ED2" w:rsidP="006E0701">
      <w:pPr>
        <w:rPr>
          <w:rFonts w:ascii="Times New Roman" w:hAnsi="Times New Roman" w:cs="Times New Roman"/>
          <w:sz w:val="28"/>
          <w:szCs w:val="28"/>
        </w:rPr>
        <w:sectPr w:rsidR="00995ED2" w:rsidSect="0032193A">
          <w:footerReference w:type="default" r:id="rId8"/>
          <w:pgSz w:w="12240" w:h="15840"/>
          <w:pgMar w:top="1134" w:right="1134" w:bottom="1134" w:left="1701" w:header="720" w:footer="720" w:gutter="0"/>
          <w:cols w:space="720"/>
          <w:docGrid w:linePitch="360"/>
        </w:sectPr>
      </w:pPr>
    </w:p>
    <w:p w14:paraId="3BF1D9FD" w14:textId="77777777" w:rsidR="007C5BDC" w:rsidRDefault="007C5BDC" w:rsidP="006E0701">
      <w:pPr>
        <w:rPr>
          <w:rFonts w:ascii="Times New Roman" w:hAnsi="Times New Roman" w:cs="Times New Roman"/>
          <w:sz w:val="28"/>
          <w:szCs w:val="28"/>
        </w:rPr>
      </w:pPr>
    </w:p>
    <w:tbl>
      <w:tblPr>
        <w:tblpPr w:leftFromText="180" w:rightFromText="180" w:vertAnchor="page" w:horzAnchor="margin" w:tblpXSpec="center" w:tblpY="736"/>
        <w:tblW w:w="10715" w:type="dxa"/>
        <w:tblLayout w:type="fixed"/>
        <w:tblLook w:val="01E0" w:firstRow="1" w:lastRow="1" w:firstColumn="1" w:lastColumn="1" w:noHBand="0" w:noVBand="0"/>
      </w:tblPr>
      <w:tblGrid>
        <w:gridCol w:w="4728"/>
        <w:gridCol w:w="5987"/>
      </w:tblGrid>
      <w:tr w:rsidR="007C5BDC" w:rsidRPr="00F84AEE" w14:paraId="1AF6228D" w14:textId="77777777" w:rsidTr="007C5BDC">
        <w:trPr>
          <w:trHeight w:val="568"/>
        </w:trPr>
        <w:tc>
          <w:tcPr>
            <w:tcW w:w="4728" w:type="dxa"/>
            <w:hideMark/>
          </w:tcPr>
          <w:p w14:paraId="48449142" w14:textId="77777777" w:rsidR="007C5BDC" w:rsidRPr="00F84AEE" w:rsidRDefault="007C5BDC" w:rsidP="006E0701">
            <w:pPr>
              <w:tabs>
                <w:tab w:val="left" w:pos="3590"/>
                <w:tab w:val="left" w:pos="4085"/>
              </w:tabs>
              <w:spacing w:after="0" w:line="240" w:lineRule="auto"/>
              <w:jc w:val="center"/>
              <w:rPr>
                <w:rFonts w:ascii="Times New Roman" w:eastAsia="Times New Roman" w:hAnsi="Times New Roman" w:cs="Times New Roman"/>
                <w:b/>
                <w:sz w:val="26"/>
                <w:szCs w:val="28"/>
              </w:rPr>
            </w:pPr>
            <w:r w:rsidRPr="00F84AEE">
              <w:rPr>
                <w:rFonts w:ascii="Times New Roman" w:eastAsia="Times New Roman" w:hAnsi="Times New Roman" w:cs="Times New Roman"/>
                <w:sz w:val="28"/>
                <w:szCs w:val="28"/>
              </w:rPr>
              <w:br w:type="page"/>
            </w:r>
            <w:r w:rsidRPr="00F84AEE">
              <w:rPr>
                <w:rFonts w:ascii="Times New Roman" w:eastAsia="Times New Roman" w:hAnsi="Times New Roman" w:cs="Times New Roman"/>
                <w:sz w:val="28"/>
                <w:szCs w:val="28"/>
              </w:rPr>
              <w:br w:type="page"/>
            </w:r>
            <w:r w:rsidRPr="00F84AEE">
              <w:rPr>
                <w:rFonts w:ascii="Times New Roman" w:eastAsia="Times New Roman" w:hAnsi="Times New Roman" w:cs="Times New Roman"/>
                <w:b/>
                <w:sz w:val="26"/>
                <w:szCs w:val="28"/>
              </w:rPr>
              <w:t>BỘ TÀI NGUYÊN VÀ MÔI TRƯỜNG</w:t>
            </w:r>
          </w:p>
          <w:p w14:paraId="09855C5C" w14:textId="77777777" w:rsidR="007C5BDC" w:rsidRPr="00F84AEE" w:rsidRDefault="007C5BDC" w:rsidP="006E0701">
            <w:pPr>
              <w:tabs>
                <w:tab w:val="left" w:pos="1215"/>
                <w:tab w:val="center" w:pos="2256"/>
              </w:tabs>
              <w:spacing w:after="0" w:line="240" w:lineRule="auto"/>
              <w:rPr>
                <w:rFonts w:ascii="Times New Roman" w:eastAsia="Times New Roman" w:hAnsi="Times New Roman" w:cs="Times New Roman"/>
                <w:bCs/>
                <w:sz w:val="24"/>
                <w:szCs w:val="24"/>
              </w:rPr>
            </w:pPr>
            <w:r w:rsidRPr="00F84AEE">
              <w:rPr>
                <w:rFonts w:ascii="Times New Roman" w:eastAsia="Times New Roman" w:hAnsi="Times New Roman" w:cs="Times New Roman"/>
                <w:bCs/>
                <w:sz w:val="24"/>
                <w:szCs w:val="24"/>
              </w:rPr>
              <w:tab/>
            </w:r>
            <w:r w:rsidRPr="00F84AEE">
              <w:rPr>
                <w:rFonts w:ascii="Times New Roman" w:eastAsia="Times New Roman" w:hAnsi="Times New Roman" w:cs="Times New Roman"/>
                <w:bCs/>
                <w:sz w:val="24"/>
                <w:szCs w:val="24"/>
              </w:rPr>
              <w:tab/>
            </w:r>
            <w:r w:rsidRPr="00F84AEE">
              <w:rPr>
                <w:rFonts w:ascii="Times New Roman" w:eastAsia="Calibri" w:hAnsi="Times New Roman" w:cs="Times New Roman"/>
                <w:noProof/>
                <w:sz w:val="28"/>
              </w:rPr>
              <mc:AlternateContent>
                <mc:Choice Requires="wps">
                  <w:drawing>
                    <wp:anchor distT="4294967294" distB="4294967294" distL="114300" distR="114300" simplePos="0" relativeHeight="251672576" behindDoc="0" locked="0" layoutInCell="1" allowOverlap="1" wp14:anchorId="4DD21087" wp14:editId="0ED0D719">
                      <wp:simplePos x="0" y="0"/>
                      <wp:positionH relativeFrom="column">
                        <wp:posOffset>674370</wp:posOffset>
                      </wp:positionH>
                      <wp:positionV relativeFrom="paragraph">
                        <wp:posOffset>78104</wp:posOffset>
                      </wp:positionV>
                      <wp:extent cx="1461770" cy="0"/>
                      <wp:effectExtent l="0" t="0" r="24130" b="19050"/>
                      <wp:wrapNone/>
                      <wp:docPr id="1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FD92E"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6.15pt" to="168.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"/>
                  </w:pict>
                </mc:Fallback>
              </mc:AlternateContent>
            </w:r>
          </w:p>
        </w:tc>
        <w:tc>
          <w:tcPr>
            <w:tcW w:w="5987" w:type="dxa"/>
            <w:hideMark/>
          </w:tcPr>
          <w:p w14:paraId="5C34DE8E" w14:textId="77777777" w:rsidR="007C5BDC" w:rsidRPr="00F84AEE" w:rsidRDefault="007C5BDC" w:rsidP="006E0701">
            <w:pPr>
              <w:spacing w:after="0" w:line="240" w:lineRule="auto"/>
              <w:jc w:val="center"/>
              <w:rPr>
                <w:rFonts w:ascii="Times New Roman" w:eastAsia="Times New Roman" w:hAnsi="Times New Roman" w:cs="Times New Roman"/>
                <w:b/>
                <w:sz w:val="26"/>
                <w:szCs w:val="26"/>
                <w:lang w:val="vi-VN"/>
              </w:rPr>
            </w:pPr>
            <w:r w:rsidRPr="00F84AEE">
              <w:rPr>
                <w:rFonts w:ascii="Times New Roman" w:eastAsia="Times New Roman" w:hAnsi="Times New Roman" w:cs="Times New Roman"/>
                <w:b/>
                <w:sz w:val="26"/>
                <w:szCs w:val="26"/>
                <w:lang w:val="vi-VN"/>
              </w:rPr>
              <w:t>CỘNG HOÀ XÃ HỘI CHỦ NGHĨA VIỆT NAM</w:t>
            </w:r>
          </w:p>
          <w:p w14:paraId="734AE312" w14:textId="77777777" w:rsidR="007C5BDC" w:rsidRPr="00F84AEE" w:rsidRDefault="007C5BDC" w:rsidP="006E0701">
            <w:pPr>
              <w:spacing w:after="0" w:line="240" w:lineRule="auto"/>
              <w:jc w:val="center"/>
              <w:rPr>
                <w:rFonts w:ascii="Times New Roman" w:eastAsia="Times New Roman" w:hAnsi="Times New Roman" w:cs="Times New Roman"/>
                <w:i/>
                <w:sz w:val="26"/>
                <w:szCs w:val="26"/>
                <w:lang w:val="vi-VN"/>
              </w:rPr>
            </w:pPr>
            <w:r w:rsidRPr="00F84AEE">
              <w:rPr>
                <w:rFonts w:ascii="Times New Roman" w:eastAsia="Calibri" w:hAnsi="Times New Roman" w:cs="Times New Roman"/>
                <w:noProof/>
                <w:sz w:val="28"/>
              </w:rPr>
              <mc:AlternateContent>
                <mc:Choice Requires="wps">
                  <w:drawing>
                    <wp:anchor distT="4294967294" distB="4294967294" distL="114300" distR="114300" simplePos="0" relativeHeight="251673600" behindDoc="0" locked="0" layoutInCell="1" allowOverlap="1" wp14:anchorId="7CD89B91" wp14:editId="1CD50071">
                      <wp:simplePos x="0" y="0"/>
                      <wp:positionH relativeFrom="column">
                        <wp:posOffset>621030</wp:posOffset>
                      </wp:positionH>
                      <wp:positionV relativeFrom="paragraph">
                        <wp:posOffset>267969</wp:posOffset>
                      </wp:positionV>
                      <wp:extent cx="2210435" cy="0"/>
                      <wp:effectExtent l="0" t="0" r="37465" b="19050"/>
                      <wp:wrapNone/>
                      <wp:docPr id="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D611D" id="Straight Connector 5" o:spid="_x0000_s1026" style="position:absolute;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9pt,21.1pt" to="222.9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"/>
                  </w:pict>
                </mc:Fallback>
              </mc:AlternateContent>
            </w:r>
            <w:r w:rsidRPr="00F84AEE">
              <w:rPr>
                <w:rFonts w:ascii="Times New Roman" w:eastAsia="Times New Roman" w:hAnsi="Times New Roman" w:cs="Times New Roman"/>
                <w:b/>
                <w:bCs/>
                <w:sz w:val="28"/>
                <w:szCs w:val="26"/>
                <w:lang w:val="vi-VN"/>
              </w:rPr>
              <w:t>Độc lập – Tự do – Hạnh phúc</w:t>
            </w:r>
          </w:p>
        </w:tc>
      </w:tr>
      <w:tr w:rsidR="007C5BDC" w:rsidRPr="00F84AEE" w14:paraId="73E0B608" w14:textId="77777777" w:rsidTr="007C5BDC">
        <w:trPr>
          <w:trHeight w:val="780"/>
        </w:trPr>
        <w:tc>
          <w:tcPr>
            <w:tcW w:w="4728" w:type="dxa"/>
            <w:hideMark/>
          </w:tcPr>
          <w:p w14:paraId="6F983C2F" w14:textId="77777777" w:rsidR="007C5BDC" w:rsidRPr="00F84AEE" w:rsidRDefault="007C5BDC" w:rsidP="006E0701">
            <w:pPr>
              <w:spacing w:after="60" w:line="240" w:lineRule="auto"/>
              <w:jc w:val="center"/>
              <w:rPr>
                <w:rFonts w:ascii="Times New Roman" w:eastAsia="Times New Roman" w:hAnsi="Times New Roman" w:cs="Times New Roman"/>
                <w:b/>
                <w:sz w:val="26"/>
                <w:szCs w:val="26"/>
                <w:lang w:val="vi-VN"/>
              </w:rPr>
            </w:pPr>
            <w:r w:rsidRPr="00F84AEE">
              <w:rPr>
                <w:rFonts w:ascii="Times New Roman" w:eastAsia="Times New Roman" w:hAnsi="Times New Roman" w:cs="Times New Roman"/>
                <w:sz w:val="26"/>
                <w:szCs w:val="28"/>
              </w:rPr>
              <w:t>Số:           /202</w:t>
            </w:r>
            <w:r w:rsidR="006178F3">
              <w:rPr>
                <w:rFonts w:ascii="Times New Roman" w:eastAsia="Times New Roman" w:hAnsi="Times New Roman" w:cs="Times New Roman"/>
                <w:sz w:val="26"/>
                <w:szCs w:val="28"/>
              </w:rPr>
              <w:t>1</w:t>
            </w:r>
            <w:r w:rsidRPr="00F84AEE">
              <w:rPr>
                <w:rFonts w:ascii="Times New Roman" w:eastAsia="Times New Roman" w:hAnsi="Times New Roman" w:cs="Times New Roman"/>
                <w:sz w:val="26"/>
                <w:szCs w:val="28"/>
              </w:rPr>
              <w:t>/TT-BTNMT</w:t>
            </w:r>
          </w:p>
          <w:p w14:paraId="3E49C36C" w14:textId="77777777" w:rsidR="007C5BDC" w:rsidRPr="00F84AEE" w:rsidRDefault="007C5BDC" w:rsidP="006E0701">
            <w:pPr>
              <w:spacing w:after="0" w:line="240" w:lineRule="auto"/>
              <w:jc w:val="center"/>
              <w:rPr>
                <w:rFonts w:ascii="Times New Roman" w:eastAsia="Times New Roman" w:hAnsi="Times New Roman" w:cs="Times New Roman"/>
                <w:sz w:val="28"/>
                <w:szCs w:val="28"/>
              </w:rPr>
            </w:pPr>
          </w:p>
        </w:tc>
        <w:tc>
          <w:tcPr>
            <w:tcW w:w="5987" w:type="dxa"/>
            <w:hideMark/>
          </w:tcPr>
          <w:p w14:paraId="2EDAD2E3" w14:textId="77777777" w:rsidR="007C5BDC" w:rsidRPr="00F84AEE" w:rsidRDefault="007C5BDC" w:rsidP="006E0701">
            <w:pPr>
              <w:spacing w:before="240" w:after="0" w:line="240" w:lineRule="auto"/>
              <w:jc w:val="right"/>
              <w:rPr>
                <w:rFonts w:ascii="Times New Roman" w:eastAsia="Times New Roman" w:hAnsi="Times New Roman" w:cs="Times New Roman"/>
                <w:i/>
                <w:sz w:val="26"/>
                <w:szCs w:val="26"/>
              </w:rPr>
            </w:pPr>
          </w:p>
          <w:p w14:paraId="1BD92157" w14:textId="77777777" w:rsidR="007C5BDC" w:rsidRPr="00F84AEE" w:rsidRDefault="007C5BDC" w:rsidP="00101385">
            <w:pPr>
              <w:spacing w:after="0" w:line="240" w:lineRule="auto"/>
              <w:jc w:val="center"/>
              <w:rPr>
                <w:rFonts w:ascii="Times New Roman" w:eastAsia="Times New Roman" w:hAnsi="Times New Roman" w:cs="Times New Roman"/>
                <w:sz w:val="28"/>
                <w:szCs w:val="26"/>
              </w:rPr>
            </w:pPr>
            <w:r w:rsidRPr="00F84AEE">
              <w:rPr>
                <w:rFonts w:ascii="Times New Roman" w:eastAsia="Times New Roman" w:hAnsi="Times New Roman" w:cs="Times New Roman"/>
                <w:i/>
                <w:sz w:val="26"/>
                <w:szCs w:val="26"/>
                <w:lang w:val="vi-VN"/>
              </w:rPr>
              <w:t xml:space="preserve">Hà Nội, ngày        tháng  </w:t>
            </w:r>
            <w:r w:rsidRPr="00F84AEE">
              <w:rPr>
                <w:rFonts w:ascii="Times New Roman" w:eastAsia="Times New Roman" w:hAnsi="Times New Roman" w:cs="Times New Roman"/>
                <w:i/>
                <w:sz w:val="26"/>
                <w:szCs w:val="26"/>
              </w:rPr>
              <w:t xml:space="preserve">       </w:t>
            </w:r>
            <w:r w:rsidRPr="00F84AEE">
              <w:rPr>
                <w:rFonts w:ascii="Times New Roman" w:eastAsia="Times New Roman" w:hAnsi="Times New Roman" w:cs="Times New Roman"/>
                <w:i/>
                <w:sz w:val="26"/>
                <w:szCs w:val="26"/>
                <w:lang w:val="vi-VN"/>
              </w:rPr>
              <w:t>năm 20</w:t>
            </w:r>
            <w:r w:rsidRPr="00F84AEE">
              <w:rPr>
                <w:rFonts w:ascii="Times New Roman" w:eastAsia="Times New Roman" w:hAnsi="Times New Roman" w:cs="Times New Roman"/>
                <w:i/>
                <w:sz w:val="26"/>
                <w:szCs w:val="26"/>
              </w:rPr>
              <w:t>2</w:t>
            </w:r>
            <w:r w:rsidR="00101385">
              <w:rPr>
                <w:rFonts w:ascii="Times New Roman" w:eastAsia="Times New Roman" w:hAnsi="Times New Roman" w:cs="Times New Roman"/>
                <w:i/>
                <w:sz w:val="26"/>
                <w:szCs w:val="26"/>
              </w:rPr>
              <w:t>1</w:t>
            </w:r>
          </w:p>
        </w:tc>
      </w:tr>
    </w:tbl>
    <w:p w14:paraId="0EB4504A" w14:textId="77777777" w:rsidR="00CB24F9" w:rsidRPr="00F84AEE" w:rsidRDefault="00CB24F9" w:rsidP="006E0701">
      <w:pPr>
        <w:spacing w:before="60" w:after="60" w:line="295" w:lineRule="auto"/>
        <w:jc w:val="both"/>
        <w:rPr>
          <w:rFonts w:ascii="Times New Roman" w:hAnsi="Times New Roman" w:cs="Times New Roman"/>
          <w:sz w:val="28"/>
          <w:szCs w:val="28"/>
        </w:rPr>
      </w:pPr>
    </w:p>
    <w:p w14:paraId="3678D244" w14:textId="77777777" w:rsidR="00072986" w:rsidRPr="00F84AEE" w:rsidRDefault="00CB24F9" w:rsidP="00E86F10">
      <w:pPr>
        <w:spacing w:before="120" w:after="12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TƯ</w:t>
      </w:r>
    </w:p>
    <w:p w14:paraId="54275B0F" w14:textId="77777777" w:rsidR="00CB24F9" w:rsidRPr="00F84AEE" w:rsidRDefault="00CB24F9" w:rsidP="00E86F10">
      <w:pPr>
        <w:spacing w:before="120" w:after="120" w:line="240" w:lineRule="auto"/>
        <w:jc w:val="center"/>
        <w:rPr>
          <w:rFonts w:ascii="Times New Roman" w:hAnsi="Times New Roman" w:cs="Times New Roman"/>
          <w:b/>
          <w:sz w:val="28"/>
          <w:szCs w:val="28"/>
          <w:lang w:val="vi-VN"/>
        </w:rPr>
      </w:pPr>
      <w:r w:rsidRPr="00F84AEE">
        <w:rPr>
          <w:rFonts w:ascii="Times New Roman" w:hAnsi="Times New Roman" w:cs="Times New Roman"/>
          <w:b/>
          <w:sz w:val="28"/>
          <w:szCs w:val="28"/>
        </w:rPr>
        <w:t xml:space="preserve">Quy định kỹ thuật </w:t>
      </w:r>
      <w:r w:rsidR="00001F73" w:rsidRPr="00F84AEE">
        <w:rPr>
          <w:rFonts w:ascii="Times New Roman" w:hAnsi="Times New Roman" w:cs="Times New Roman"/>
          <w:b/>
          <w:sz w:val="28"/>
          <w:szCs w:val="28"/>
        </w:rPr>
        <w:t>quan</w:t>
      </w:r>
      <w:r w:rsidR="00001F73" w:rsidRPr="00F84AEE">
        <w:rPr>
          <w:rFonts w:ascii="Times New Roman" w:hAnsi="Times New Roman" w:cs="Times New Roman"/>
          <w:b/>
          <w:sz w:val="28"/>
          <w:szCs w:val="28"/>
          <w:lang w:val="vi-VN"/>
        </w:rPr>
        <w:t xml:space="preserve"> trắc môi trường </w:t>
      </w:r>
      <w:r w:rsidR="00001F73" w:rsidRPr="00F84AEE">
        <w:rPr>
          <w:rFonts w:ascii="Times New Roman" w:hAnsi="Times New Roman" w:cs="Times New Roman"/>
          <w:b/>
          <w:sz w:val="28"/>
          <w:szCs w:val="28"/>
        </w:rPr>
        <w:t>và</w:t>
      </w:r>
      <w:r w:rsidR="00001F73" w:rsidRPr="00F84AEE">
        <w:rPr>
          <w:rFonts w:ascii="Times New Roman" w:hAnsi="Times New Roman" w:cs="Times New Roman"/>
          <w:b/>
          <w:sz w:val="28"/>
          <w:szCs w:val="28"/>
          <w:lang w:val="vi-VN"/>
        </w:rPr>
        <w:t xml:space="preserve"> </w:t>
      </w:r>
      <w:r w:rsidR="00AD72FC" w:rsidRPr="00F84AEE">
        <w:rPr>
          <w:rFonts w:ascii="Times New Roman" w:hAnsi="Times New Roman" w:cs="Times New Roman"/>
          <w:b/>
          <w:sz w:val="28"/>
          <w:szCs w:val="28"/>
          <w:lang w:val="vi-VN"/>
        </w:rPr>
        <w:t xml:space="preserve">quản lý </w:t>
      </w:r>
      <w:r w:rsidR="00001F73" w:rsidRPr="00F84AEE">
        <w:rPr>
          <w:rFonts w:ascii="Times New Roman" w:hAnsi="Times New Roman" w:cs="Times New Roman"/>
          <w:b/>
          <w:sz w:val="28"/>
          <w:szCs w:val="28"/>
          <w:lang w:val="vi-VN"/>
        </w:rPr>
        <w:t>thông tin</w:t>
      </w:r>
      <w:r w:rsidR="00AD72FC" w:rsidRPr="00F84AEE">
        <w:rPr>
          <w:rFonts w:ascii="Times New Roman" w:hAnsi="Times New Roman" w:cs="Times New Roman"/>
          <w:b/>
          <w:sz w:val="28"/>
          <w:szCs w:val="28"/>
          <w:lang w:val="vi-VN"/>
        </w:rPr>
        <w:t xml:space="preserve">, dữ liệu </w:t>
      </w:r>
      <w:r w:rsidRPr="00F84AEE">
        <w:rPr>
          <w:rFonts w:ascii="Times New Roman" w:hAnsi="Times New Roman" w:cs="Times New Roman"/>
          <w:b/>
          <w:sz w:val="28"/>
          <w:szCs w:val="28"/>
          <w:lang w:val="vi-VN"/>
        </w:rPr>
        <w:t>quan trắc môi trường</w:t>
      </w:r>
    </w:p>
    <w:p w14:paraId="04DD3EEC" w14:textId="77777777" w:rsidR="00CB24F9" w:rsidRPr="00F84AEE" w:rsidRDefault="00CB24F9" w:rsidP="006E0701">
      <w:pPr>
        <w:spacing w:before="480" w:after="480" w:line="295" w:lineRule="auto"/>
        <w:jc w:val="center"/>
        <w:rPr>
          <w:rFonts w:ascii="Times New Roman" w:hAnsi="Times New Roman" w:cs="Times New Roman"/>
          <w:b/>
          <w:sz w:val="28"/>
          <w:szCs w:val="28"/>
          <w:lang w:val="vi-VN"/>
        </w:rPr>
      </w:pPr>
      <w:r w:rsidRPr="00F84AEE">
        <w:rPr>
          <w:rFonts w:ascii="Times New Roman" w:hAnsi="Times New Roman" w:cs="Times New Roman"/>
          <w:b/>
          <w:sz w:val="28"/>
          <w:szCs w:val="28"/>
          <w:lang w:val="vi-VN"/>
        </w:rPr>
        <w:t>BỘ TRƯỞNG BỘ TÀI NGUYÊN VÀ MÔI TRƯỜNG</w:t>
      </w:r>
    </w:p>
    <w:p w14:paraId="36C38980" w14:textId="77777777" w:rsidR="00080D6F" w:rsidRDefault="00CB24F9" w:rsidP="006E0701">
      <w:pPr>
        <w:spacing w:before="60" w:after="60" w:line="295" w:lineRule="auto"/>
        <w:ind w:firstLine="720"/>
        <w:jc w:val="both"/>
        <w:rPr>
          <w:rFonts w:ascii="Times New Roman" w:hAnsi="Times New Roman" w:cs="Times New Roman"/>
          <w:sz w:val="28"/>
          <w:szCs w:val="28"/>
        </w:rPr>
      </w:pPr>
      <w:r w:rsidRPr="00F84AEE">
        <w:rPr>
          <w:rFonts w:ascii="Times New Roman" w:hAnsi="Times New Roman" w:cs="Times New Roman"/>
          <w:sz w:val="28"/>
          <w:szCs w:val="28"/>
          <w:lang w:val="vi-VN"/>
        </w:rPr>
        <w:t>Căn cứ Luật Bảo vệ môi trường ngày 23 tháng 6 năm 2014;</w:t>
      </w:r>
    </w:p>
    <w:p w14:paraId="067EBBF6" w14:textId="77777777" w:rsidR="00080D6F" w:rsidRPr="00255CAD" w:rsidRDefault="00080D6F" w:rsidP="006E0701">
      <w:pPr>
        <w:spacing w:before="60" w:after="60" w:line="295" w:lineRule="auto"/>
        <w:ind w:firstLine="720"/>
        <w:jc w:val="both"/>
        <w:rPr>
          <w:rFonts w:ascii="Times New Roman" w:hAnsi="Times New Roman" w:cs="Times New Roman"/>
          <w:iCs/>
          <w:sz w:val="28"/>
          <w:szCs w:val="28"/>
          <w:shd w:val="clear" w:color="auto" w:fill="FFFFFF"/>
        </w:rPr>
      </w:pPr>
      <w:r w:rsidRPr="00255CAD">
        <w:rPr>
          <w:rFonts w:ascii="Times New Roman" w:hAnsi="Times New Roman" w:cs="Times New Roman"/>
          <w:iCs/>
          <w:sz w:val="28"/>
          <w:szCs w:val="28"/>
          <w:shd w:val="clear" w:color="auto" w:fill="FFFFFF"/>
          <w:lang w:val="vi-VN"/>
        </w:rPr>
        <w:t>C</w:t>
      </w:r>
      <w:r w:rsidRPr="00255CAD">
        <w:rPr>
          <w:rFonts w:ascii="Times New Roman" w:hAnsi="Times New Roman" w:cs="Times New Roman" w:hint="eastAsia"/>
          <w:iCs/>
          <w:sz w:val="28"/>
          <w:szCs w:val="28"/>
          <w:shd w:val="clear" w:color="auto" w:fill="FFFFFF"/>
          <w:lang w:val="vi-VN"/>
        </w:rPr>
        <w:t>ă</w:t>
      </w:r>
      <w:r w:rsidRPr="00255CAD">
        <w:rPr>
          <w:rFonts w:ascii="Times New Roman" w:hAnsi="Times New Roman" w:cs="Times New Roman"/>
          <w:iCs/>
          <w:sz w:val="28"/>
          <w:szCs w:val="28"/>
          <w:shd w:val="clear" w:color="auto" w:fill="FFFFFF"/>
          <w:lang w:val="vi-VN"/>
        </w:rPr>
        <w:t xml:space="preserve">n cứ Công </w:t>
      </w:r>
      <w:r w:rsidRPr="00255CAD">
        <w:rPr>
          <w:rFonts w:ascii="Times New Roman" w:hAnsi="Times New Roman" w:cs="Times New Roman" w:hint="eastAsia"/>
          <w:iCs/>
          <w:sz w:val="28"/>
          <w:szCs w:val="28"/>
          <w:shd w:val="clear" w:color="auto" w:fill="FFFFFF"/>
          <w:lang w:val="vi-VN"/>
        </w:rPr>
        <w:t>ư</w:t>
      </w:r>
      <w:r w:rsidRPr="00255CAD">
        <w:rPr>
          <w:rFonts w:ascii="Times New Roman" w:hAnsi="Times New Roman" w:cs="Times New Roman"/>
          <w:iCs/>
          <w:sz w:val="28"/>
          <w:szCs w:val="28"/>
          <w:shd w:val="clear" w:color="auto" w:fill="FFFFFF"/>
          <w:lang w:val="vi-VN"/>
        </w:rPr>
        <w:t xml:space="preserve">ớc Stockholm về các chất </w:t>
      </w:r>
      <w:r w:rsidRPr="00255CAD">
        <w:rPr>
          <w:rFonts w:ascii="Times New Roman" w:hAnsi="Times New Roman" w:cs="Times New Roman" w:hint="eastAsia"/>
          <w:iCs/>
          <w:sz w:val="28"/>
          <w:szCs w:val="28"/>
          <w:shd w:val="clear" w:color="auto" w:fill="FFFFFF"/>
          <w:lang w:val="vi-VN"/>
        </w:rPr>
        <w:t>ô</w:t>
      </w:r>
      <w:r w:rsidRPr="00255CAD">
        <w:rPr>
          <w:rFonts w:ascii="Times New Roman" w:hAnsi="Times New Roman" w:cs="Times New Roman"/>
          <w:iCs/>
          <w:sz w:val="28"/>
          <w:szCs w:val="28"/>
          <w:shd w:val="clear" w:color="auto" w:fill="FFFFFF"/>
          <w:lang w:val="vi-VN"/>
        </w:rPr>
        <w:t xml:space="preserve"> nhiễm hữu c</w:t>
      </w:r>
      <w:r w:rsidRPr="00255CAD">
        <w:rPr>
          <w:rFonts w:ascii="Times New Roman" w:hAnsi="Times New Roman" w:cs="Times New Roman" w:hint="eastAsia"/>
          <w:iCs/>
          <w:sz w:val="28"/>
          <w:szCs w:val="28"/>
          <w:shd w:val="clear" w:color="auto" w:fill="FFFFFF"/>
          <w:lang w:val="vi-VN"/>
        </w:rPr>
        <w:t>ơ</w:t>
      </w:r>
      <w:r w:rsidRPr="00255CAD">
        <w:rPr>
          <w:rFonts w:ascii="Times New Roman" w:hAnsi="Times New Roman" w:cs="Times New Roman"/>
          <w:iCs/>
          <w:sz w:val="28"/>
          <w:szCs w:val="28"/>
          <w:shd w:val="clear" w:color="auto" w:fill="FFFFFF"/>
          <w:lang w:val="vi-VN"/>
        </w:rPr>
        <w:t xml:space="preserve"> khó phân hủy</w:t>
      </w:r>
      <w:r w:rsidRPr="00255CAD">
        <w:rPr>
          <w:rFonts w:ascii="Times New Roman" w:hAnsi="Times New Roman" w:cs="Times New Roman"/>
          <w:iCs/>
          <w:sz w:val="28"/>
          <w:szCs w:val="28"/>
          <w:shd w:val="clear" w:color="auto" w:fill="FFFFFF"/>
        </w:rPr>
        <w:t>;</w:t>
      </w:r>
    </w:p>
    <w:p w14:paraId="46FD7248"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36/2017/NĐ-CP ngày 04 tháng 4 năm 2017 của Chính phủ quy định chức năng, nhiệm vụ, quyền hạn và cơ cấu tổ chức của Bộ Tài nguyên và Môi trường;  </w:t>
      </w:r>
    </w:p>
    <w:p w14:paraId="04160A8D"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127/2014/NĐ-CP ngày 31 tháng 12 năm 2014 của Chính phủ quy định điều kiện của tổ chức hoạt động dịch vụ quan trắc môi trường; </w:t>
      </w:r>
    </w:p>
    <w:p w14:paraId="5C9F8742"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38/2015/NĐ-CP ngày 24 tháng 4 năm 2015 của Chính phủ về quản lý chất thải và phế liệu; </w:t>
      </w:r>
    </w:p>
    <w:p w14:paraId="6F14C61E"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73/2017/NĐ-CP </w:t>
      </w:r>
      <w:r w:rsidR="002C44DB" w:rsidRPr="00F84AEE">
        <w:rPr>
          <w:rFonts w:ascii="Times New Roman" w:hAnsi="Times New Roman" w:cs="Times New Roman"/>
          <w:sz w:val="28"/>
          <w:szCs w:val="28"/>
          <w:lang w:val="vi-VN"/>
        </w:rPr>
        <w:t xml:space="preserve">ngày 14 tháng 6 năm 2017 của Chính phủ </w:t>
      </w:r>
      <w:r w:rsidRPr="00F84AEE">
        <w:rPr>
          <w:rFonts w:ascii="Times New Roman" w:hAnsi="Times New Roman" w:cs="Times New Roman"/>
          <w:sz w:val="28"/>
          <w:szCs w:val="28"/>
          <w:lang w:val="vi-VN"/>
        </w:rPr>
        <w:t xml:space="preserve">về thu thập, quản lý, khai thác và sử dụng thông tin, dữ liệu </w:t>
      </w:r>
      <w:r w:rsidR="002C44DB" w:rsidRPr="00F84AEE">
        <w:rPr>
          <w:rFonts w:ascii="Times New Roman" w:hAnsi="Times New Roman" w:cs="Times New Roman"/>
          <w:sz w:val="28"/>
          <w:szCs w:val="28"/>
          <w:lang w:val="vi-VN"/>
        </w:rPr>
        <w:t>tài nguyên và môi trườ</w:t>
      </w:r>
      <w:r w:rsidR="00605C73" w:rsidRPr="00F84AEE">
        <w:rPr>
          <w:rFonts w:ascii="Times New Roman" w:hAnsi="Times New Roman" w:cs="Times New Roman"/>
          <w:sz w:val="28"/>
          <w:szCs w:val="28"/>
          <w:lang w:val="vi-VN"/>
        </w:rPr>
        <w:t>ng;</w:t>
      </w:r>
    </w:p>
    <w:p w14:paraId="0B015042"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Căn cứ Nghị định số 40/2019/NĐ-CP</w:t>
      </w:r>
      <w:r w:rsidR="002C44DB" w:rsidRPr="00F84AEE">
        <w:rPr>
          <w:rFonts w:ascii="Times New Roman" w:hAnsi="Times New Roman" w:cs="Times New Roman"/>
          <w:sz w:val="28"/>
          <w:szCs w:val="28"/>
          <w:lang w:val="vi-VN"/>
        </w:rPr>
        <w:t xml:space="preserve">ngày 13 tháng 5 năm 2019 của Chính phủsửa đổi, bổ sung một số điều của các </w:t>
      </w:r>
      <w:r w:rsidR="00605C73" w:rsidRPr="00F84AEE">
        <w:rPr>
          <w:rFonts w:ascii="Times New Roman" w:hAnsi="Times New Roman" w:cs="Times New Roman"/>
          <w:sz w:val="28"/>
          <w:szCs w:val="28"/>
          <w:lang w:val="vi-VN"/>
        </w:rPr>
        <w:t>nghị định quy định chi tiết, hướng dẫn thi hành Luật Bảo vệ môi trường;</w:t>
      </w:r>
    </w:p>
    <w:p w14:paraId="4C70A20F"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Theo đề nghị của Tổng cục trưởng Tổng cục Môi trường, Vụ trưởng Vụ Khoa học và Công nghệ và Vụ trưởng Vụ Pháp chế; </w:t>
      </w:r>
    </w:p>
    <w:p w14:paraId="1805E820" w14:textId="77777777" w:rsidR="0058058D" w:rsidRPr="00F84AEE" w:rsidRDefault="00CB24F9" w:rsidP="00255CAD">
      <w:pPr>
        <w:spacing w:before="60" w:after="60" w:line="295" w:lineRule="auto"/>
        <w:ind w:firstLine="709"/>
        <w:jc w:val="both"/>
        <w:rPr>
          <w:rFonts w:ascii="Times New Roman" w:hAnsi="Times New Roman" w:cs="Times New Roman"/>
          <w:b/>
          <w:sz w:val="28"/>
          <w:szCs w:val="28"/>
          <w:lang w:val="vi-VN"/>
        </w:rPr>
      </w:pPr>
      <w:r w:rsidRPr="00F84AEE">
        <w:rPr>
          <w:rFonts w:ascii="Times New Roman" w:hAnsi="Times New Roman" w:cs="Times New Roman"/>
          <w:sz w:val="28"/>
          <w:szCs w:val="28"/>
          <w:lang w:val="vi-VN"/>
        </w:rPr>
        <w:t>Bộ trưởng Bộ Tài nguyên và Môi trường ban hành Thông tư quy định kỹ thuật quan trắc môi trường</w:t>
      </w:r>
      <w:r w:rsidR="0058058D">
        <w:rPr>
          <w:rFonts w:ascii="Times New Roman" w:hAnsi="Times New Roman" w:cs="Times New Roman"/>
          <w:sz w:val="28"/>
          <w:szCs w:val="28"/>
        </w:rPr>
        <w:t xml:space="preserve"> </w:t>
      </w:r>
      <w:r w:rsidR="0058058D" w:rsidRPr="00255CAD">
        <w:rPr>
          <w:rFonts w:ascii="Times New Roman" w:hAnsi="Times New Roman" w:cs="Times New Roman"/>
          <w:sz w:val="28"/>
          <w:szCs w:val="28"/>
        </w:rPr>
        <w:t>và</w:t>
      </w:r>
      <w:r w:rsidR="0058058D" w:rsidRPr="00255CAD">
        <w:rPr>
          <w:rFonts w:ascii="Times New Roman" w:hAnsi="Times New Roman" w:cs="Times New Roman"/>
          <w:sz w:val="28"/>
          <w:szCs w:val="28"/>
          <w:lang w:val="vi-VN"/>
        </w:rPr>
        <w:t xml:space="preserve"> quản lý thông tin, dữ liệu quan trắc môi trường</w:t>
      </w:r>
    </w:p>
    <w:p w14:paraId="35A6E2D3" w14:textId="77777777" w:rsidR="00605C73" w:rsidRPr="00F84AEE" w:rsidRDefault="00605C73" w:rsidP="006E0701">
      <w:pPr>
        <w:spacing w:before="60" w:after="60" w:line="295" w:lineRule="auto"/>
        <w:jc w:val="center"/>
        <w:rPr>
          <w:rFonts w:ascii="Times New Roman" w:hAnsi="Times New Roman" w:cs="Times New Roman"/>
          <w:b/>
          <w:sz w:val="28"/>
          <w:szCs w:val="28"/>
          <w:lang w:val="vi-VN"/>
        </w:rPr>
      </w:pPr>
    </w:p>
    <w:p w14:paraId="5E589244" w14:textId="77777777" w:rsidR="00BD09E7" w:rsidRPr="007C5BDC" w:rsidRDefault="00BD09E7" w:rsidP="006E0701">
      <w:pPr>
        <w:pStyle w:val="Heading1"/>
        <w:spacing w:before="120" w:after="120"/>
        <w:jc w:val="center"/>
        <w:rPr>
          <w:rFonts w:ascii="Times New Roman" w:hAnsi="Times New Roman" w:cs="Times New Roman"/>
          <w:color w:val="auto"/>
        </w:rPr>
      </w:pPr>
      <w:bookmarkStart w:id="0" w:name="_Toc65215338"/>
      <w:r w:rsidRPr="007C5BDC">
        <w:rPr>
          <w:rFonts w:ascii="Times New Roman" w:hAnsi="Times New Roman" w:cs="Times New Roman"/>
          <w:color w:val="auto"/>
        </w:rPr>
        <w:lastRenderedPageBreak/>
        <w:t>Chương I</w:t>
      </w:r>
      <w:bookmarkEnd w:id="0"/>
    </w:p>
    <w:p w14:paraId="06F01DD6" w14:textId="77777777" w:rsidR="00BD09E7" w:rsidRPr="007C5BDC" w:rsidRDefault="00BD09E7" w:rsidP="006E0701">
      <w:pPr>
        <w:pStyle w:val="Heading1"/>
        <w:spacing w:before="120" w:after="120"/>
        <w:jc w:val="center"/>
        <w:rPr>
          <w:rFonts w:ascii="Times New Roman" w:hAnsi="Times New Roman" w:cs="Times New Roman"/>
          <w:color w:val="auto"/>
        </w:rPr>
      </w:pPr>
      <w:bookmarkStart w:id="1" w:name="_Toc65215339"/>
      <w:r w:rsidRPr="007C5BDC">
        <w:rPr>
          <w:rFonts w:ascii="Times New Roman" w:hAnsi="Times New Roman" w:cs="Times New Roman"/>
          <w:color w:val="auto"/>
        </w:rPr>
        <w:t>QUY ĐỊNH CHUNG</w:t>
      </w:r>
      <w:bookmarkEnd w:id="1"/>
    </w:p>
    <w:p w14:paraId="44B55A22" w14:textId="77777777" w:rsidR="00BD09E7" w:rsidRPr="00F84AEE" w:rsidRDefault="00BD09E7" w:rsidP="006E0701">
      <w:pPr>
        <w:spacing w:before="60" w:after="60" w:line="295" w:lineRule="auto"/>
        <w:jc w:val="both"/>
        <w:rPr>
          <w:rFonts w:ascii="Times New Roman" w:hAnsi="Times New Roman" w:cs="Times New Roman"/>
          <w:b/>
          <w:sz w:val="28"/>
          <w:szCs w:val="28"/>
        </w:rPr>
      </w:pPr>
    </w:p>
    <w:p w14:paraId="7C4F9773" w14:textId="77777777" w:rsidR="007244F8" w:rsidRPr="001C35DA" w:rsidRDefault="007244F8" w:rsidP="001C35DA">
      <w:pPr>
        <w:pStyle w:val="Heading2"/>
        <w:tabs>
          <w:tab w:val="left" w:pos="1701"/>
        </w:tabs>
        <w:spacing w:before="120" w:after="120" w:line="288" w:lineRule="auto"/>
        <w:ind w:hanging="720"/>
        <w:jc w:val="both"/>
        <w:rPr>
          <w:rFonts w:ascii="Times New Roman" w:hAnsi="Times New Roman" w:cs="Times New Roman"/>
          <w:sz w:val="28"/>
          <w:szCs w:val="28"/>
        </w:rPr>
      </w:pPr>
      <w:bookmarkStart w:id="2" w:name="_Toc65215340"/>
      <w:r w:rsidRPr="001C35DA">
        <w:rPr>
          <w:rFonts w:ascii="Times New Roman" w:hAnsi="Times New Roman" w:cs="Times New Roman"/>
          <w:color w:val="auto"/>
          <w:sz w:val="28"/>
          <w:szCs w:val="28"/>
        </w:rPr>
        <w:t>Phạm vi điều chỉnh</w:t>
      </w:r>
      <w:bookmarkEnd w:id="2"/>
      <w:r w:rsidRPr="001C35DA">
        <w:rPr>
          <w:rFonts w:ascii="Times New Roman" w:hAnsi="Times New Roman" w:cs="Times New Roman"/>
          <w:color w:val="auto"/>
          <w:sz w:val="28"/>
          <w:szCs w:val="28"/>
        </w:rPr>
        <w:t xml:space="preserve"> </w:t>
      </w:r>
    </w:p>
    <w:p w14:paraId="1472137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Thông tư này quy định kỹ thuật quan trắc môi trường, bao gồm: </w:t>
      </w:r>
    </w:p>
    <w:p w14:paraId="776152E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Quy định kỹ thuật quan trắc chất lượng môi trường đối với không khí xung quanh, tiếng ồn và độ rung, nước mặt lục địa, nước dưới đất, nước biển, nước mưa, đất, trầm tích. </w:t>
      </w:r>
    </w:p>
    <w:p w14:paraId="6BB7761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2. Quy định kỹ thuật quan trắc môi trường đối với nước thải, khí thải, bùn thải từ hệ thống xử lý nước.</w:t>
      </w:r>
    </w:p>
    <w:p w14:paraId="783A0D1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Quy định về bảo đảm chất lượng và kiểm soát chất lượng trong quan trắc môi trường. </w:t>
      </w:r>
    </w:p>
    <w:p w14:paraId="6616441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Quy định về các yêu cầu cơ bản và đặc tính kỹ thuật của hệ thống quan trắc không khí xung quanh và khí thải tự động, liên tục. </w:t>
      </w:r>
    </w:p>
    <w:p w14:paraId="7F3EFA7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Quy định về các yêu cầu cơ bản và đặc tính kỹ thuật của hệ thống quan trắc nước mặt, nước biển và nước thải tự động, liên tục. </w:t>
      </w:r>
    </w:p>
    <w:p w14:paraId="2E1CD9A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Yêu cầu về việc nhận, truyền và quản lý dữ liệu đối với hệ thống quan trắc môi trường tự động, liên tục. </w:t>
      </w:r>
    </w:p>
    <w:p w14:paraId="23D72E9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7. Báo cáo, công bố</w:t>
      </w:r>
      <w:r w:rsidR="00390B3E" w:rsidRPr="001C35DA">
        <w:rPr>
          <w:rFonts w:ascii="Times New Roman" w:hAnsi="Times New Roman" w:cs="Times New Roman"/>
          <w:sz w:val="28"/>
          <w:szCs w:val="28"/>
          <w:lang w:val="vi-VN"/>
        </w:rPr>
        <w:t>,</w:t>
      </w:r>
      <w:r w:rsidRPr="001C35DA">
        <w:rPr>
          <w:rFonts w:ascii="Times New Roman" w:hAnsi="Times New Roman" w:cs="Times New Roman"/>
          <w:sz w:val="28"/>
          <w:szCs w:val="28"/>
        </w:rPr>
        <w:t xml:space="preserve"> cung cấp và chia sẻ thông tin, dữ liệu quan trắc môi trường. </w:t>
      </w:r>
    </w:p>
    <w:p w14:paraId="11233CE9" w14:textId="77777777" w:rsidR="007244F8" w:rsidRPr="001C35DA" w:rsidRDefault="007244F8" w:rsidP="001C35DA">
      <w:pPr>
        <w:pStyle w:val="Heading2"/>
        <w:tabs>
          <w:tab w:val="left" w:pos="1701"/>
        </w:tabs>
        <w:spacing w:before="120" w:after="120" w:line="288" w:lineRule="auto"/>
        <w:ind w:left="0" w:firstLine="709"/>
        <w:jc w:val="both"/>
        <w:rPr>
          <w:rFonts w:ascii="Times New Roman" w:hAnsi="Times New Roman" w:cs="Times New Roman"/>
          <w:color w:val="auto"/>
          <w:sz w:val="28"/>
          <w:szCs w:val="28"/>
        </w:rPr>
      </w:pPr>
      <w:bookmarkStart w:id="3" w:name="_Toc65215341"/>
      <w:r w:rsidRPr="001C35DA">
        <w:rPr>
          <w:rFonts w:ascii="Times New Roman" w:hAnsi="Times New Roman" w:cs="Times New Roman"/>
          <w:color w:val="auto"/>
          <w:sz w:val="28"/>
          <w:szCs w:val="28"/>
        </w:rPr>
        <w:t>Đối tượng áp dụng</w:t>
      </w:r>
      <w:bookmarkEnd w:id="3"/>
      <w:r w:rsidRPr="001C35DA">
        <w:rPr>
          <w:rFonts w:ascii="Times New Roman" w:hAnsi="Times New Roman" w:cs="Times New Roman"/>
          <w:color w:val="auto"/>
          <w:sz w:val="28"/>
          <w:szCs w:val="28"/>
        </w:rPr>
        <w:t xml:space="preserve"> </w:t>
      </w:r>
    </w:p>
    <w:p w14:paraId="0FE4794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Thông tư này áp dụng đối với các tổ chức, cá nhân liên quan đến hoạt động quan trắc môi trường. </w:t>
      </w:r>
    </w:p>
    <w:p w14:paraId="4B0C9EC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Thông tư này không áp dụng cho quan trắc môi trường đối với các hoạt động dầu khí trên biển. </w:t>
      </w:r>
    </w:p>
    <w:p w14:paraId="3E355021" w14:textId="77777777" w:rsidR="007244F8" w:rsidRPr="001C35DA" w:rsidRDefault="007244F8" w:rsidP="001C35DA">
      <w:pPr>
        <w:pStyle w:val="Heading2"/>
        <w:tabs>
          <w:tab w:val="left" w:pos="1701"/>
        </w:tabs>
        <w:spacing w:before="120" w:after="120" w:line="288" w:lineRule="auto"/>
        <w:ind w:left="142" w:firstLine="567"/>
        <w:jc w:val="both"/>
        <w:rPr>
          <w:rFonts w:ascii="Times New Roman" w:hAnsi="Times New Roman" w:cs="Times New Roman"/>
          <w:color w:val="auto"/>
          <w:sz w:val="28"/>
          <w:szCs w:val="28"/>
        </w:rPr>
      </w:pPr>
      <w:bookmarkStart w:id="4" w:name="_Toc65215342"/>
      <w:r w:rsidRPr="001C35DA">
        <w:rPr>
          <w:rFonts w:ascii="Times New Roman" w:hAnsi="Times New Roman" w:cs="Times New Roman"/>
          <w:color w:val="auto"/>
          <w:sz w:val="28"/>
          <w:szCs w:val="28"/>
        </w:rPr>
        <w:t>Nguyên tắc áp dụng các phương pháp quan trắc môi trường</w:t>
      </w:r>
      <w:bookmarkEnd w:id="4"/>
      <w:r w:rsidRPr="001C35DA">
        <w:rPr>
          <w:rFonts w:ascii="Times New Roman" w:hAnsi="Times New Roman" w:cs="Times New Roman"/>
          <w:color w:val="auto"/>
          <w:sz w:val="28"/>
          <w:szCs w:val="28"/>
        </w:rPr>
        <w:t xml:space="preserve">  </w:t>
      </w:r>
    </w:p>
    <w:p w14:paraId="1E4FCF2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Việc áp dụng các phương pháp quan trắc môi trường phải tuân thủ theo các phương pháp được quy định tại Thông tư này và các quy chuẩn kỹ thuật quốc gia hiện hành về môi trường. </w:t>
      </w:r>
    </w:p>
    <w:p w14:paraId="76CB5B8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2. Phương pháp tiêu chuẩn quốc tế, khu vực hoặc của quốc gia khác chưa quy định tại Thông tư này được xem xét chấp nhận áp dụng nếu có độ chính xác tương đương hoặc cao hơn các phương pháp tiêu chuẩn quy định tại Thông tư này. </w:t>
      </w:r>
    </w:p>
    <w:p w14:paraId="7283C2C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Trường hợp các phương pháp quan trắc môi trường quy định tại Thông tư này được sửa đổi, bổ sung hoặc thay thế thì áp dụng theo các phương pháp mới.  </w:t>
      </w:r>
    </w:p>
    <w:p w14:paraId="43D5347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Trường hợp chương trình quan trắc môi trường có các thông số chưa quy định trong Thông tư này thì phải áp dụng các phương pháp tiêu chuẩn quốc gia, quốc tế. </w:t>
      </w:r>
    </w:p>
    <w:p w14:paraId="654AE57D" w14:textId="77777777" w:rsidR="007244F8" w:rsidRPr="001C35DA" w:rsidRDefault="007244F8" w:rsidP="001C35DA">
      <w:pPr>
        <w:pStyle w:val="Heading2"/>
        <w:tabs>
          <w:tab w:val="left" w:pos="1701"/>
        </w:tabs>
        <w:spacing w:before="120" w:after="120" w:line="288" w:lineRule="auto"/>
        <w:ind w:left="0" w:firstLine="709"/>
        <w:jc w:val="both"/>
        <w:rPr>
          <w:rFonts w:ascii="Times New Roman" w:hAnsi="Times New Roman" w:cs="Times New Roman"/>
          <w:color w:val="auto"/>
          <w:sz w:val="28"/>
          <w:szCs w:val="28"/>
        </w:rPr>
      </w:pPr>
      <w:bookmarkStart w:id="5" w:name="_Toc65215343"/>
      <w:r w:rsidRPr="001C35DA">
        <w:rPr>
          <w:rFonts w:ascii="Times New Roman" w:hAnsi="Times New Roman" w:cs="Times New Roman"/>
          <w:color w:val="auto"/>
          <w:sz w:val="28"/>
          <w:szCs w:val="28"/>
        </w:rPr>
        <w:t>Giải thích thuật ngữ và từ viết tắt</w:t>
      </w:r>
      <w:bookmarkEnd w:id="5"/>
      <w:r w:rsidRPr="001C35DA">
        <w:rPr>
          <w:rFonts w:ascii="Times New Roman" w:hAnsi="Times New Roman" w:cs="Times New Roman"/>
          <w:color w:val="auto"/>
          <w:sz w:val="28"/>
          <w:szCs w:val="28"/>
        </w:rPr>
        <w:t xml:space="preserve">  </w:t>
      </w:r>
    </w:p>
    <w:p w14:paraId="0552DCF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Các thuật ngữ trong Thông tư này được hiểu như sau: </w:t>
      </w:r>
    </w:p>
    <w:p w14:paraId="56F34FB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Bảo đảm chất lượng (quality assurance - viết tắt là QA) trong quan trắc môi trường: là một hệ thống tích hợp các hoạt động quản lý và kỹ thuật trong một tổ chức nhằm bảo đảm cho hoạt động quan trắc môi trường đạt được các tiêu chuẩn chất lượng đã quy định. </w:t>
      </w:r>
    </w:p>
    <w:p w14:paraId="4F46C9F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Kiểm soát chất lượng (quality control - viết tắt là QC) trong quan trắc môi trường: là việc thực hiện các biện pháp để đánh giá, theo dõi và kịp thời điều chỉnh để đạt được độ chụm, độ chính xác của các phép đo nhằm bảo đảm cho hoạt động quan trắc môi trường đạt các tiêu chuẩn chất lượng theo quy định. </w:t>
      </w:r>
    </w:p>
    <w:p w14:paraId="69C0084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Mẫu kiểm soát chất lượng (quality control sample - gọi chung là mẫu QC): là mẫu thực hoặc mẫu được tạo từ chuẩn được sử dụng để kiểm soát chất lượng cho quá trình quan trắc tại hiện trường và phân tích môi trường trong phòng thí nghiệm. </w:t>
      </w:r>
    </w:p>
    <w:p w14:paraId="070AD1C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Độ chụm (precision): là mức độ gần nhau giữa các kết quả thử nghiệm độc lập nhận được trong điều kiện quy định. </w:t>
      </w:r>
    </w:p>
    <w:p w14:paraId="451DAEE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Độ lặp lại (repeatability): là độ chụm trong các điều kiện lặp lại. </w:t>
      </w:r>
    </w:p>
    <w:p w14:paraId="1ECBD34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Độ tái lập (reproducibility): là độ chụm trong điều kiện tái lập. </w:t>
      </w:r>
    </w:p>
    <w:p w14:paraId="0C75DC5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7. Độ chính xác (accuracy): là mức độ gần nhau giữa kết quả thử nghiệm và giá trị quy chiếu được chấp nhận.  </w:t>
      </w:r>
    </w:p>
    <w:p w14:paraId="20936F6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8. Mẻ mẫu (sample batch): là một nhóm gồm tối đa 20 mẫu thực được xử lý, phân tích trong cùng một điều kiện, với cùng một quy trình, phương pháp và trong cùng một khoảng thời gian. Mỗi mẻ mẫu phân tích phải bao gồm cả các mẫu kiểm soát chất lượng - mẫu QC.  </w:t>
      </w:r>
    </w:p>
    <w:p w14:paraId="532625F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9. Mẫu trắng hiện trường (field blank sample): là mẫu vật liệu sạch được sử dụng để kiểm soát sự nhiễm bẩn trong quá trình quan trắc tại hiện trường. Mẫu trắng hiện trường được xử lý, bảo quản, vận chuyển và phân tích các thông số trong phòng thí nghiệm tương tự như mẫu thực.  </w:t>
      </w:r>
    </w:p>
    <w:p w14:paraId="798BB3F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10. Mẫu lặp hiện trường (field replicate/ duplicate sample): là hai mẫu trở lên được lấy tại cùng một vị trí, cùng một thời gian, được xử lý, bảo quản, vận chuyển và phân tích các thông số trong phòng thí nghiệm tương tự như nhau. Mẫu lặp hiện trường được sử dụng kiểm soát sai số trong hoạt động quan trắc tại hiện trường, phân tích trong phòng thí nghiệm và để đánh giá độ chụm của kết quả quan trắc.  </w:t>
      </w:r>
    </w:p>
    <w:p w14:paraId="7F8339B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11. Mẫu trắng vận chuyển (trip blank sample): là mẫu vật liệu sạch được sử dụng để kiểm soát sự nhiễm bẩn trong quá trình vận chuyển mẫu. Mẫu trắng vận chuyển được vận chuyển cùng với mẫu thực trong cùng một điều kiện, được bảo quản, phân tích các thông số trong phòng thí nghiệm tương tự như mẫu thực. </w:t>
      </w:r>
    </w:p>
    <w:p w14:paraId="684AADA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12. Mẫu trắng thiết bị (equipment blank sample): là mẫu vật liệu sạch được sử dụng để kiểm soát sự nhiễm bẩn của thiết bị lấy mẫu, đánh giá sự ổn định và độ nhiễu của thiết bị. Mẫu trắng thiết bị được xử lý như mẫu thực bằng thiết bị lấy mẫu, được bảo quản, vận chuyển và phân tích các thông số trong phòng thí nghiệm như mẫu thực.  </w:t>
      </w:r>
    </w:p>
    <w:p w14:paraId="13F496B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13. Mẫu trắng phương pháp (method blank sample): là mẫu vật liệu sạch, được sử dụng để kiểm soát sự nhiễm bẩn dụng cụ và hóa chất, chất chuẩn trong quá trình phân tích mẫu. Mẫu trắng phương pháp được trải qua các bước xử lý, phân tích như mẫu thực. </w:t>
      </w:r>
    </w:p>
    <w:p w14:paraId="2947BDE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14. Mẫu lặp phương pháp phòng thí nghiệm (laboratory replicate/ duplicate sample): gồm hai hoặc nhiều hơn các phần của cùng một mẫu được đồng nhất, được phân tích với cùng một phương pháp. Mẫu lặp phương pháp phòng thí nghiệm là mẫu được sử dụng để đánh giá độ chụm của kết quả phân tích.  </w:t>
      </w:r>
    </w:p>
    <w:p w14:paraId="404D40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15. Mẫu chuẩn, chất chuẩn (reference material): là vật liệu, đủ đồng nhất và ổn định về một hoặc nhiều tính chất quy định, được thiết lập phù hợp với việc sử dụng đã định trong một quá trình đo. </w:t>
      </w:r>
    </w:p>
    <w:p w14:paraId="6EB70D0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16. Mẫu chuẩn được chứng nhận (certified reference material – viết tắt là CRM): là mẫu chuẩn có kèm theo giấy chứng nhận, trong đó một hay nhiều giá trị về tính chất của nó được chứng nhận, theo đó các giá trị về tính chất được biểu thị ra </w:t>
      </w:r>
      <w:r w:rsidRPr="001C35DA">
        <w:rPr>
          <w:rFonts w:ascii="Times New Roman" w:hAnsi="Times New Roman" w:cs="Times New Roman"/>
          <w:sz w:val="28"/>
          <w:szCs w:val="28"/>
        </w:rPr>
        <w:lastRenderedPageBreak/>
        <w:t xml:space="preserve">và mỗi giá trị được chứng nhận có kèm theo thông tin về độ không đảm bảo tương ứng ở mức tin cậy quy định. </w:t>
      </w:r>
    </w:p>
    <w:p w14:paraId="7F7CB49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17. Mẫu kiểm soát phòng thí nghiệm (laboratory control sample): là một mẫu đã biết trước nồng độ được chuẩn bị từ chất chuẩn có nồng độ nằm trong phạm vi đo của thiết bị hoặc khoảng làm việc của đường chuẩn được sử dụng để kiểm tra quá trình hoạt động thiết bị, theo dõi quá trình phân tích.   </w:t>
      </w:r>
    </w:p>
    <w:p w14:paraId="6E29E5D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18. Mẫu thêm chuẩn (spike sample/ matrix spike): là mẫu đã được bổ sung một lượng chất cần phân tích biết trước nồng độ trên nền mẫu thực. Mẫu thêm chuẩn được chuẩn bị và phân tích như mẫu thực để đánh giá quá trình phân tích.  </w:t>
      </w:r>
    </w:p>
    <w:p w14:paraId="58635E3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19. So sánh liên phòng thí nghiệm (interlaboratory comparisons): là việc tổ chức thực hiện và đánh giá các phép đo hoặc phép thử trên cùng mẫu thử hoặc trên mẫu thử tương tự nhau bởi hai hay nhiều phòng thí nghiệm theo những điều kiện xác định. </w:t>
      </w:r>
    </w:p>
    <w:p w14:paraId="7722609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20. Thử nghiệm thành thạo (proficiency testing): là hoạt động đánh giá việc thực hiện của các bên tham gia đo, phân tích theo tiêu chí đã được thiết lập thông qua các so sánh liên phòng thí nghiệm. </w:t>
      </w:r>
    </w:p>
    <w:p w14:paraId="7CE036F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21. Kế hoạch bảo đảm chất lượng (quality assurance project plan - viết tắt là QAPP): là bản kế hoạch mô tả toàn bộ các thủ tục bảo đảm chất lượng cần thiết, các hoạt động kiểm soát chất lượng và các hoạt động kỹ thuật khác cần được thực hiện của một chương trình quan trắc môi trường, để bảo đảm các kết quả thu được đáp ứng các yêu cầu đề ra. </w:t>
      </w:r>
    </w:p>
    <w:p w14:paraId="40A90E2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22. Giới hạn phát hiện của phương pháp (method detection limit - viết tắt là MDL): là nồng độ nhỏ nhất của chất trong mẫu khi phân tích cho ra tín hiệu sai khác đáng kể so với tín hiệu của mẫu trắng với độ tin cậy 99%.</w:t>
      </w:r>
    </w:p>
    <w:p w14:paraId="30919E9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23. Giới hạn phát hiện của thiết bị (instrument detection limit - viết tắt là IDL): là giá trị thấp nhất của một chất cần phân tích được phát hiện lớn hơn năm lần tín hiệu nhiễu của thiết bị. </w:t>
      </w:r>
    </w:p>
    <w:p w14:paraId="5D7E540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24. Kiểm tra kỹ thuật: là kiểm tra trạng thái hoạt động bình thường và cơ cấu chỉnh của phương tiện đo theo tài liệu kỹ thuật. </w:t>
      </w:r>
    </w:p>
    <w:p w14:paraId="5269B74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25. Kiểm định (kiểm định ban đầu trước khi đưa vào sử dụng, kiểm định định kỳ trong quá trình sử dụng và kiểm định sau sửa chữa): là hoạt động đánh giá, xác </w:t>
      </w:r>
      <w:r w:rsidRPr="001C35DA">
        <w:rPr>
          <w:rFonts w:ascii="Times New Roman" w:hAnsi="Times New Roman" w:cs="Times New Roman"/>
          <w:sz w:val="28"/>
          <w:szCs w:val="28"/>
        </w:rPr>
        <w:lastRenderedPageBreak/>
        <w:t xml:space="preserve">nhận đặc tính kỹ thuật đo lường của thiết bị quan trắc môi trường theo yêu cầu kỹ thuật đo lường và thực hiện biện pháp kiểm soát về đo lường.  </w:t>
      </w:r>
    </w:p>
    <w:p w14:paraId="3CA9F85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26. Hiệu chuẩn: là hoạt động xác định, thiết lập mối quan hệ giữa giá trị đo của chuẩn đo lường, phương tiện đo với giá trị đo của đại lượng cần đo. </w:t>
      </w:r>
    </w:p>
    <w:p w14:paraId="5FA9D722"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27</w:t>
      </w:r>
      <w:r w:rsidRPr="001C35DA">
        <w:rPr>
          <w:rFonts w:ascii="Times New Roman" w:hAnsi="Times New Roman" w:cs="Times New Roman"/>
          <w:sz w:val="28"/>
          <w:szCs w:val="28"/>
          <w:lang w:val="vi-VN"/>
        </w:rPr>
        <w:t>. Quan trắc tự động, liên tục là quá trình đo đạc, phân tích liên tục theo thời gian các thông số môi trường bằng các thiết bị đo hoặc phân tích tự động.</w:t>
      </w:r>
    </w:p>
    <w:p w14:paraId="11AF1AE8"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28. Trạm quan trắc tự động cố định là trạm quan trắc được lắp đặt cố định và lâu dài tại vị trí xác định và có khả năng tự động quan trắc các thông số môi trường.</w:t>
      </w:r>
    </w:p>
    <w:p w14:paraId="05A7EACF"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29. Trạm quan trắc tự động, di động là trạm quan trắc được lắp đặt trên phương tiện chuyên dụng, có khả năng di chuyển đến các vị trí cần quan trắc và tự động quan trắc các thông số môi trường.</w:t>
      </w:r>
    </w:p>
    <w:p w14:paraId="15E7C757" w14:textId="77777777" w:rsidR="007244F8" w:rsidRPr="001C35DA" w:rsidRDefault="007244F8"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30. Giá trị độ chia: là giá trị thể hiện bằng đơn vị đo, chênh lệch giữa hai giá</w:t>
      </w:r>
      <w:r w:rsidRPr="001C35DA">
        <w:rPr>
          <w:rFonts w:ascii="Times New Roman" w:hAnsi="Times New Roman" w:cs="Times New Roman"/>
          <w:sz w:val="28"/>
          <w:szCs w:val="28"/>
          <w:lang w:val="vi-VN"/>
        </w:rPr>
        <w:br/>
      </w:r>
      <w:r w:rsidRPr="001C35DA">
        <w:rPr>
          <w:rStyle w:val="fontstyle01"/>
          <w:rFonts w:ascii="Times New Roman" w:hAnsi="Times New Roman" w:cs="Times New Roman"/>
          <w:b w:val="0"/>
          <w:color w:val="auto"/>
          <w:sz w:val="28"/>
          <w:szCs w:val="28"/>
          <w:lang w:val="vi-VN"/>
        </w:rPr>
        <w:t>trị khắc vạch liền kề hoặc giữa hai giá trị chỉ liền kề;</w:t>
      </w:r>
    </w:p>
    <w:p w14:paraId="77D71AA9" w14:textId="77777777" w:rsidR="007244F8" w:rsidRPr="001C35DA" w:rsidRDefault="007244F8" w:rsidP="001C35DA">
      <w:pPr>
        <w:spacing w:before="120" w:after="120" w:line="288" w:lineRule="auto"/>
        <w:ind w:firstLine="709"/>
        <w:jc w:val="both"/>
        <w:rPr>
          <w:rFonts w:ascii="Times New Roman" w:hAnsi="Times New Roman" w:cs="Times New Roman"/>
          <w:sz w:val="28"/>
          <w:szCs w:val="28"/>
          <w:lang w:val="vi-VN"/>
        </w:rPr>
      </w:pPr>
      <w:r w:rsidRPr="001C35DA">
        <w:rPr>
          <w:rStyle w:val="fontstyle01"/>
          <w:rFonts w:ascii="Times New Roman" w:hAnsi="Times New Roman" w:cs="Times New Roman"/>
          <w:b w:val="0"/>
          <w:color w:val="auto"/>
          <w:sz w:val="28"/>
          <w:szCs w:val="28"/>
          <w:lang w:val="vi-VN"/>
        </w:rPr>
        <w:t xml:space="preserve">31. Độ phân giải của thiết bị đo là </w:t>
      </w:r>
      <w:r w:rsidRPr="001C35DA">
        <w:rPr>
          <w:rFonts w:ascii="Times New Roman" w:hAnsi="Times New Roman" w:cs="Times New Roman"/>
          <w:sz w:val="28"/>
          <w:szCs w:val="28"/>
          <w:lang w:val="vi-VN"/>
        </w:rPr>
        <w:t>là sự thay đổi nhỏ nhất ở các giá trị đo được (không phải là giá trị 0) mà một thiết bị đo có thể đáp ứng để cho một số đo xác định.</w:t>
      </w:r>
    </w:p>
    <w:p w14:paraId="1226BF3B" w14:textId="77777777" w:rsidR="007244F8" w:rsidRPr="00F84AEE" w:rsidRDefault="007244F8" w:rsidP="001C35DA">
      <w:pPr>
        <w:spacing w:before="120" w:after="120" w:line="288" w:lineRule="auto"/>
        <w:ind w:firstLine="709"/>
        <w:jc w:val="both"/>
        <w:rPr>
          <w:rFonts w:ascii="Times New Roman" w:hAnsi="Times New Roman" w:cs="Times New Roman"/>
          <w:b/>
          <w:sz w:val="28"/>
          <w:szCs w:val="28"/>
          <w:lang w:val="vi-VN"/>
        </w:rPr>
      </w:pPr>
      <w:r w:rsidRPr="001C35DA">
        <w:rPr>
          <w:rStyle w:val="fontstyle01"/>
          <w:rFonts w:ascii="Times New Roman" w:hAnsi="Times New Roman" w:cs="Times New Roman"/>
          <w:b w:val="0"/>
          <w:color w:val="auto"/>
          <w:sz w:val="28"/>
          <w:szCs w:val="28"/>
          <w:lang w:val="vi-VN"/>
        </w:rPr>
        <w:t>3</w:t>
      </w:r>
      <w:r w:rsidR="008B0FBC" w:rsidRPr="001C35DA">
        <w:rPr>
          <w:rStyle w:val="fontstyle01"/>
          <w:rFonts w:ascii="Times New Roman" w:hAnsi="Times New Roman" w:cs="Times New Roman"/>
          <w:b w:val="0"/>
          <w:color w:val="auto"/>
          <w:sz w:val="28"/>
          <w:szCs w:val="28"/>
          <w:lang w:val="vi-VN"/>
        </w:rPr>
        <w:t>2</w:t>
      </w:r>
      <w:r w:rsidRPr="001C35DA">
        <w:rPr>
          <w:rStyle w:val="fontstyle01"/>
          <w:rFonts w:ascii="Times New Roman" w:hAnsi="Times New Roman" w:cs="Times New Roman"/>
          <w:b w:val="0"/>
          <w:color w:val="auto"/>
          <w:sz w:val="28"/>
          <w:szCs w:val="28"/>
          <w:lang w:val="vi-VN"/>
        </w:rPr>
        <w:t xml:space="preserve">. Thời gian đáp ứng </w:t>
      </w:r>
      <w:r w:rsidRPr="001C35DA">
        <w:rPr>
          <w:rFonts w:ascii="Times New Roman" w:hAnsi="Times New Roman" w:cs="Times New Roman"/>
          <w:sz w:val="28"/>
          <w:szCs w:val="28"/>
          <w:lang w:val="vi-VN"/>
        </w:rPr>
        <w:t>là khoảng thời gian giữa thời điểm khi giá trị đại lượng đầu vào của phương tiện đo hoặc hệ thống đo chịu sự thay đổi đột ngột giữa hai giá trị đại lượng không đổi đã quy định và thời điểm khi số chỉ tương ứng nằm trong giới hạn quy định quanh giá trị ổn định cuối cùng của nó.</w:t>
      </w:r>
    </w:p>
    <w:p w14:paraId="7382FB65" w14:textId="77777777" w:rsidR="007244F8" w:rsidRPr="001C35DA" w:rsidRDefault="007244F8" w:rsidP="001C35DA">
      <w:pPr>
        <w:pStyle w:val="Heading1"/>
        <w:spacing w:before="120" w:after="120" w:line="288" w:lineRule="auto"/>
        <w:jc w:val="center"/>
        <w:rPr>
          <w:rFonts w:ascii="Times New Roman" w:hAnsi="Times New Roman" w:cs="Times New Roman"/>
          <w:b w:val="0"/>
          <w:color w:val="auto"/>
          <w:lang w:val="vi-VN"/>
        </w:rPr>
      </w:pPr>
      <w:bookmarkStart w:id="6" w:name="_Toc65215344"/>
      <w:r w:rsidRPr="001C35DA">
        <w:rPr>
          <w:rFonts w:ascii="Times New Roman" w:hAnsi="Times New Roman" w:cs="Times New Roman"/>
          <w:color w:val="auto"/>
          <w:lang w:val="vi-VN"/>
        </w:rPr>
        <w:t>Chương II</w:t>
      </w:r>
      <w:bookmarkEnd w:id="6"/>
    </w:p>
    <w:p w14:paraId="02F33E0B" w14:textId="77777777" w:rsidR="007244F8" w:rsidRPr="001C35DA" w:rsidRDefault="007244F8" w:rsidP="001C35DA">
      <w:pPr>
        <w:pStyle w:val="Heading1"/>
        <w:spacing w:before="120" w:after="120" w:line="288" w:lineRule="auto"/>
        <w:jc w:val="center"/>
        <w:rPr>
          <w:rFonts w:ascii="Times New Roman" w:hAnsi="Times New Roman" w:cs="Times New Roman"/>
          <w:b w:val="0"/>
          <w:lang w:val="vi-VN"/>
        </w:rPr>
      </w:pPr>
      <w:bookmarkStart w:id="7" w:name="_Toc65215345"/>
      <w:r w:rsidRPr="001C35DA">
        <w:rPr>
          <w:rFonts w:ascii="Times New Roman" w:hAnsi="Times New Roman" w:cs="Times New Roman"/>
          <w:color w:val="auto"/>
          <w:lang w:val="vi-VN"/>
        </w:rPr>
        <w:t>KỸ THUẬT QUAN TRẮC CHẤT LƯỢNG MÔI TRƯỜNG ĐỊNH KỲ</w:t>
      </w:r>
      <w:bookmarkEnd w:id="7"/>
    </w:p>
    <w:p w14:paraId="489FD249" w14:textId="77777777" w:rsidR="007244F8" w:rsidRPr="001C35DA" w:rsidRDefault="007244F8" w:rsidP="001C35DA">
      <w:pPr>
        <w:pStyle w:val="Heading2"/>
        <w:tabs>
          <w:tab w:val="left" w:pos="1701"/>
        </w:tabs>
        <w:spacing w:before="120" w:after="120" w:line="288" w:lineRule="auto"/>
        <w:ind w:left="142" w:firstLine="567"/>
        <w:rPr>
          <w:rFonts w:ascii="Times New Roman" w:hAnsi="Times New Roman" w:cs="Times New Roman"/>
          <w:color w:val="auto"/>
          <w:sz w:val="28"/>
          <w:szCs w:val="28"/>
          <w:lang w:val="vi-VN"/>
        </w:rPr>
      </w:pPr>
      <w:bookmarkStart w:id="8" w:name="_Toc65215346"/>
      <w:r w:rsidRPr="001C35DA">
        <w:rPr>
          <w:rFonts w:ascii="Times New Roman" w:hAnsi="Times New Roman" w:cs="Times New Roman"/>
          <w:color w:val="auto"/>
          <w:sz w:val="28"/>
          <w:szCs w:val="28"/>
          <w:lang w:val="vi-VN"/>
        </w:rPr>
        <w:t>Xây dựng chương trình quan trắc môi trường định kỳ</w:t>
      </w:r>
      <w:bookmarkEnd w:id="8"/>
    </w:p>
    <w:p w14:paraId="36530D65"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 xml:space="preserve">1. Chương trình quan trắc chất lượng môi trường được thiết kế xây dựng phù hợp với mục tiêu quan trắc môi trường. Việc xác định mục tiêu quan trắc môi trường phải căn cứ vào chính sách, pháp luật về bảo vệ môi trường hiện hành, chiến lược, quy hoạch, kế hoạch quản lý và bảo vệ môi trường, quy hoạch mạng lưới quan trắc môi trường, thông tin cần thu thập theo yêu cầu của cơ quan nhà nước về môi trường. </w:t>
      </w:r>
    </w:p>
    <w:p w14:paraId="2B35A22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Căn cứ vào mục tiêu quan trắc môi trường, các quy chuẩn kỹ thuật quốc gia hiện hành và yêu cầu của cơ quan có thẩm quyền để xác định các thông số cần quan trắc đưa vào chương trình quan trắc với tần suất phù hợp, đáp ứng mục tiêu quan quan trắc, thời gian, tần suất, thành phần và thông số quan trắc hợp lý, tối ưu.</w:t>
      </w:r>
    </w:p>
    <w:p w14:paraId="4399759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 xml:space="preserve">3. Chương trình quan trắc chất lượng môi trường cấp quốc gia và cấp tỉnh phục vụ công tác quản lý nhà nước về môi trường phải thường xuyên được rà soát, điều chỉnh, bổ sung phù hợp với quy hoạch mạng lưới quan trắc môi trường. </w:t>
      </w:r>
    </w:p>
    <w:p w14:paraId="71405AF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Thiết kế chương trình quan trắc môi trường phải bao gồm việc lập kế hoạch thực hiện bảo đảm chất lượng và kiểm soát chất lượng quy định tại </w:t>
      </w:r>
      <w:r w:rsidRPr="001C35DA">
        <w:rPr>
          <w:rFonts w:ascii="Times New Roman" w:hAnsi="Times New Roman" w:cs="Times New Roman"/>
          <w:sz w:val="28"/>
          <w:szCs w:val="28"/>
          <w:highlight w:val="yellow"/>
          <w:lang w:val="vi-VN"/>
        </w:rPr>
        <w:t>Phụ lục 1</w:t>
      </w:r>
      <w:r w:rsidRPr="001C35DA">
        <w:rPr>
          <w:rFonts w:ascii="Times New Roman" w:hAnsi="Times New Roman" w:cs="Times New Roman"/>
          <w:sz w:val="28"/>
          <w:szCs w:val="28"/>
          <w:lang w:val="vi-VN"/>
        </w:rPr>
        <w:t xml:space="preserve"> Thông tư này.</w:t>
      </w:r>
    </w:p>
    <w:p w14:paraId="4CEEE2BD" w14:textId="77777777" w:rsidR="007244F8" w:rsidRPr="001C35DA" w:rsidRDefault="007244F8" w:rsidP="001C35DA">
      <w:pPr>
        <w:pStyle w:val="Heading2"/>
        <w:tabs>
          <w:tab w:val="left" w:pos="1701"/>
        </w:tabs>
        <w:spacing w:before="120" w:after="120" w:line="288" w:lineRule="auto"/>
        <w:ind w:left="0" w:firstLine="709"/>
        <w:rPr>
          <w:rFonts w:ascii="Times New Roman" w:hAnsi="Times New Roman" w:cs="Times New Roman"/>
          <w:color w:val="auto"/>
          <w:sz w:val="28"/>
          <w:szCs w:val="28"/>
          <w:lang w:val="vi-VN"/>
        </w:rPr>
      </w:pPr>
      <w:bookmarkStart w:id="9" w:name="_Toc65215347"/>
      <w:r w:rsidRPr="001C35DA">
        <w:rPr>
          <w:rFonts w:ascii="Times New Roman" w:hAnsi="Times New Roman" w:cs="Times New Roman"/>
          <w:color w:val="auto"/>
          <w:sz w:val="28"/>
          <w:szCs w:val="28"/>
          <w:lang w:val="vi-VN"/>
        </w:rPr>
        <w:t>Quan trắc không khí xung quanh</w:t>
      </w:r>
      <w:bookmarkEnd w:id="9"/>
    </w:p>
    <w:p w14:paraId="037D563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không khí xung quanh quy định tại </w:t>
      </w:r>
      <w:r w:rsidRPr="001C35DA">
        <w:rPr>
          <w:rFonts w:ascii="Times New Roman" w:hAnsi="Times New Roman" w:cs="Times New Roman"/>
          <w:sz w:val="28"/>
          <w:szCs w:val="28"/>
          <w:highlight w:val="yellow"/>
          <w:lang w:val="vi-VN"/>
        </w:rPr>
        <w:t>Phụ lục 2.1</w:t>
      </w:r>
      <w:r w:rsidRPr="001C35DA">
        <w:rPr>
          <w:rFonts w:ascii="Times New Roman" w:hAnsi="Times New Roman" w:cs="Times New Roman"/>
          <w:sz w:val="28"/>
          <w:szCs w:val="28"/>
          <w:lang w:val="vi-VN"/>
        </w:rPr>
        <w:t xml:space="preserve"> Thông tư này</w:t>
      </w:r>
      <w:r w:rsidR="00DE78CA" w:rsidRPr="001C35DA">
        <w:rPr>
          <w:rFonts w:ascii="Times New Roman" w:hAnsi="Times New Roman" w:cs="Times New Roman"/>
          <w:sz w:val="28"/>
          <w:szCs w:val="28"/>
        </w:rPr>
        <w:t xml:space="preserve"> và </w:t>
      </w:r>
      <w:r w:rsidR="00DE78CA" w:rsidRPr="001C35DA">
        <w:rPr>
          <w:rFonts w:ascii="Times New Roman" w:hAnsi="Times New Roman" w:cs="Times New Roman"/>
          <w:sz w:val="28"/>
          <w:szCs w:val="28"/>
          <w:lang w:val="vi-VN"/>
        </w:rPr>
        <w:t xml:space="preserve">các thông số khác theo quy định tại quy chuẩn kỹ thuật quốc gia về chất lượng không khí xung quanh </w:t>
      </w:r>
      <w:r w:rsidR="00DE78CA" w:rsidRPr="001C35DA">
        <w:rPr>
          <w:rFonts w:ascii="Times New Roman" w:hAnsi="Times New Roman" w:cs="Times New Roman"/>
          <w:sz w:val="28"/>
          <w:szCs w:val="28"/>
        </w:rPr>
        <w:t>hoặc theo</w:t>
      </w:r>
      <w:r w:rsidR="00DE78CA" w:rsidRPr="001C35DA">
        <w:rPr>
          <w:rFonts w:ascii="Times New Roman" w:hAnsi="Times New Roman" w:cs="Times New Roman"/>
          <w:sz w:val="28"/>
          <w:szCs w:val="28"/>
          <w:lang w:val="vi-VN"/>
        </w:rPr>
        <w:t xml:space="preserve"> yêu cầu của các chương trình quan trắc môi trường</w:t>
      </w:r>
    </w:p>
    <w:p w14:paraId="7A621303"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tối thiểu phải lựa chọn các thông số: khí tượng, SO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CO,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xml:space="preserve">, </w:t>
      </w:r>
      <w:r w:rsidR="00DE78CA" w:rsidRPr="001C35DA">
        <w:rPr>
          <w:rFonts w:ascii="Times New Roman" w:hAnsi="Times New Roman" w:cs="Times New Roman"/>
          <w:sz w:val="28"/>
          <w:szCs w:val="28"/>
        </w:rPr>
        <w:t>PM</w:t>
      </w:r>
      <w:r w:rsidR="00DE78CA" w:rsidRPr="001C35DA">
        <w:rPr>
          <w:rFonts w:ascii="Times New Roman" w:hAnsi="Times New Roman" w:cs="Times New Roman"/>
          <w:sz w:val="28"/>
          <w:szCs w:val="28"/>
          <w:vertAlign w:val="subscript"/>
        </w:rPr>
        <w:t>2.5</w:t>
      </w:r>
      <w:r w:rsidR="00DE78CA"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Pb với tần suất quan trắc tối thiểu 02 tháng/đợt (06 đợt/năm) cho mọi vị trí quan trắc. Tùy thuộc vào mục tiêu chương trình quan trắc, đặc điểm của vị trí quan trắc</w:t>
      </w:r>
      <w:r w:rsidR="00DE78CA"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các thông số khác </w:t>
      </w:r>
      <w:r w:rsidR="00DE78CA" w:rsidRPr="001C35DA">
        <w:rPr>
          <w:rFonts w:ascii="Times New Roman" w:hAnsi="Times New Roman" w:cs="Times New Roman"/>
          <w:sz w:val="28"/>
          <w:szCs w:val="28"/>
        </w:rPr>
        <w:t xml:space="preserve">để đưa vào chương trình quan trắc </w:t>
      </w:r>
      <w:r w:rsidRPr="001C35DA">
        <w:rPr>
          <w:rFonts w:ascii="Times New Roman" w:hAnsi="Times New Roman" w:cs="Times New Roman"/>
          <w:sz w:val="28"/>
          <w:szCs w:val="28"/>
          <w:lang w:val="vi-VN"/>
        </w:rPr>
        <w:t>với tần suất phù hợp.</w:t>
      </w:r>
    </w:p>
    <w:p w14:paraId="1F80446A" w14:textId="77777777" w:rsidR="007244F8" w:rsidRPr="001C35DA" w:rsidRDefault="007244F8" w:rsidP="001C35DA">
      <w:pPr>
        <w:pStyle w:val="Heading2"/>
        <w:tabs>
          <w:tab w:val="left" w:pos="1701"/>
          <w:tab w:val="left" w:pos="1985"/>
        </w:tabs>
        <w:spacing w:before="120" w:after="120" w:line="288" w:lineRule="auto"/>
        <w:ind w:left="0" w:firstLine="709"/>
        <w:rPr>
          <w:rFonts w:ascii="Times New Roman" w:hAnsi="Times New Roman" w:cs="Times New Roman"/>
          <w:color w:val="auto"/>
          <w:sz w:val="28"/>
          <w:szCs w:val="28"/>
          <w:lang w:val="vi-VN"/>
        </w:rPr>
      </w:pPr>
      <w:bookmarkStart w:id="10" w:name="_Toc65215348"/>
      <w:r w:rsidRPr="001C35DA">
        <w:rPr>
          <w:rFonts w:ascii="Times New Roman" w:hAnsi="Times New Roman" w:cs="Times New Roman"/>
          <w:color w:val="auto"/>
          <w:sz w:val="28"/>
          <w:szCs w:val="28"/>
          <w:lang w:val="vi-VN"/>
        </w:rPr>
        <w:t>Quan trắc tiếng ồn, độ rung</w:t>
      </w:r>
      <w:bookmarkEnd w:id="10"/>
    </w:p>
    <w:p w14:paraId="16CD66C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tiếng ồn, bao gồm: mức âm tương đương (Leq), mức âm tương đương cực đại (Lmax) và cường độ dòng xe (đối với tiếng ồn giao thông đường bộ). </w:t>
      </w:r>
    </w:p>
    <w:p w14:paraId="60EBE88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Thông số quan trắc độ rung: mức gia tốc rung (dB) hoặc gia tốc rung (m/s</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xml:space="preserve">). </w:t>
      </w:r>
    </w:p>
    <w:p w14:paraId="554585B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Phương pháp quan trắc tiếng ồn tuân theo TCVN 7878 (gồm 2 phần TCVN 7878-1:2008 và TCVN  7878-2:2010) - Âm học - Mô tả, đo và đánh giá tiếng ồn môi trường.</w:t>
      </w:r>
    </w:p>
    <w:p w14:paraId="6728DB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Đối với tiếng ồn giao thông đường bộ, ngoài việc đo tiếng ồn thì cần phải xác định cường độ dòng xe (số xe/giờ) bằng phương pháp đếm thủ công hoặc thiết bị tự động. Phải tiến hành phân loại các loại xe trong dòng xe khi xác định cường độ dòng xe, gồm: mô tô, xe máy; ô tô con; xe tải hạng nhẹ và xe khách; xe tải hạng nặng và xe buýt. </w:t>
      </w:r>
    </w:p>
    <w:p w14:paraId="2575272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 xml:space="preserve">4. Phương pháp quan trắc độ rung: tuân theo TCVN 6963:2001 - Rung và chấn động - Rung động do các hoạt động xây dựng và sản xuất công nghiệp - Phương pháp đo. </w:t>
      </w:r>
    </w:p>
    <w:p w14:paraId="1A6ADF6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5. Đối với chương trình quan trắc môi trường cấp quốc gia và cấp tỉnh, tần suất quan trắc tiếng ồn, độ rung tối thiểu 02 đợt/năm.</w:t>
      </w:r>
    </w:p>
    <w:p w14:paraId="11083D2B" w14:textId="77777777" w:rsidR="007244F8" w:rsidRPr="001C35DA" w:rsidRDefault="007244F8" w:rsidP="001C35DA">
      <w:pPr>
        <w:pStyle w:val="Heading2"/>
        <w:tabs>
          <w:tab w:val="left" w:pos="1701"/>
        </w:tabs>
        <w:spacing w:before="120" w:after="120" w:line="288" w:lineRule="auto"/>
        <w:ind w:left="0" w:firstLine="709"/>
        <w:rPr>
          <w:rFonts w:ascii="Times New Roman" w:hAnsi="Times New Roman" w:cs="Times New Roman"/>
          <w:color w:val="auto"/>
          <w:sz w:val="28"/>
          <w:szCs w:val="28"/>
        </w:rPr>
      </w:pPr>
      <w:bookmarkStart w:id="11" w:name="_Toc65215349"/>
      <w:r w:rsidRPr="001C35DA">
        <w:rPr>
          <w:rFonts w:ascii="Times New Roman" w:hAnsi="Times New Roman" w:cs="Times New Roman"/>
          <w:color w:val="auto"/>
          <w:sz w:val="28"/>
          <w:szCs w:val="28"/>
          <w:lang w:val="vi-VN"/>
        </w:rPr>
        <w:t>Quan trắc nước mặt</w:t>
      </w:r>
      <w:bookmarkEnd w:id="11"/>
    </w:p>
    <w:p w14:paraId="041F658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mặt quy định tại </w:t>
      </w:r>
      <w:r w:rsidRPr="001C35DA">
        <w:rPr>
          <w:rFonts w:ascii="Times New Roman" w:hAnsi="Times New Roman" w:cs="Times New Roman"/>
          <w:sz w:val="28"/>
          <w:szCs w:val="28"/>
          <w:highlight w:val="yellow"/>
          <w:lang w:val="vi-VN"/>
        </w:rPr>
        <w:t>Phụ lục 2.2</w:t>
      </w:r>
      <w:r w:rsidRPr="001C35DA">
        <w:rPr>
          <w:rFonts w:ascii="Times New Roman" w:hAnsi="Times New Roman" w:cs="Times New Roman"/>
          <w:sz w:val="28"/>
          <w:szCs w:val="28"/>
          <w:lang w:val="vi-VN"/>
        </w:rPr>
        <w:t xml:space="preserve"> Thông tư này</w:t>
      </w:r>
      <w:r w:rsidR="00DE78CA" w:rsidRPr="001C35DA">
        <w:rPr>
          <w:rFonts w:ascii="Times New Roman" w:hAnsi="Times New Roman" w:cs="Times New Roman"/>
          <w:sz w:val="28"/>
          <w:szCs w:val="28"/>
        </w:rPr>
        <w:t xml:space="preserve"> </w:t>
      </w:r>
      <w:r w:rsidR="00DE78CA" w:rsidRPr="001C35DA">
        <w:rPr>
          <w:rFonts w:ascii="Times New Roman" w:hAnsi="Times New Roman" w:cs="Times New Roman"/>
          <w:sz w:val="28"/>
          <w:szCs w:val="28"/>
          <w:lang w:val="vi-VN"/>
        </w:rPr>
        <w:t xml:space="preserve">và các thông số khác theo quy định tại quy chuẩn kỹ thuật quốc gia về chất lượng nước mặt </w:t>
      </w:r>
      <w:r w:rsidR="00DE78CA" w:rsidRPr="001C35DA">
        <w:rPr>
          <w:rFonts w:ascii="Times New Roman" w:hAnsi="Times New Roman" w:cs="Times New Roman"/>
          <w:sz w:val="28"/>
          <w:szCs w:val="28"/>
        </w:rPr>
        <w:t>hoặc theo</w:t>
      </w:r>
      <w:r w:rsidR="00DE78CA" w:rsidRPr="001C35DA">
        <w:rPr>
          <w:rFonts w:ascii="Times New Roman" w:hAnsi="Times New Roman" w:cs="Times New Roman"/>
          <w:sz w:val="28"/>
          <w:szCs w:val="28"/>
          <w:lang w:val="vi-VN"/>
        </w:rPr>
        <w:t xml:space="preserve"> yêu cầu của các chương trình quan trắc môi trường.</w:t>
      </w:r>
    </w:p>
    <w:p w14:paraId="43879E46"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tối thiểu phải lựa chọn các thông số: pH, TSS, DO, COD, BOD</w:t>
      </w:r>
      <w:r w:rsidRPr="001C35DA">
        <w:rPr>
          <w:rFonts w:ascii="Times New Roman" w:hAnsi="Times New Roman" w:cs="Times New Roman"/>
          <w:sz w:val="28"/>
          <w:szCs w:val="28"/>
          <w:vertAlign w:val="subscript"/>
          <w:lang w:val="vi-VN"/>
        </w:rPr>
        <w:t>5</w:t>
      </w:r>
      <w:r w:rsidRPr="001C35DA">
        <w:rPr>
          <w:rFonts w:ascii="Times New Roman" w:hAnsi="Times New Roman" w:cs="Times New Roman"/>
          <w:sz w:val="28"/>
          <w:szCs w:val="28"/>
          <w:lang w:val="vi-VN"/>
        </w:rPr>
        <w: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xml:space="preserve">, tổng coliforms với tần suất quan trắc tối thiểu 02 tháng/đợt (06 đợt/năm) cho mọi vị trí quan trắc. Tùy thuộc vào mục tiêu chương trình quan trắc, </w:t>
      </w:r>
      <w:r w:rsidR="00DE78CA" w:rsidRPr="001C35DA">
        <w:rPr>
          <w:rFonts w:ascii="Times New Roman" w:hAnsi="Times New Roman" w:cs="Times New Roman"/>
          <w:sz w:val="28"/>
          <w:szCs w:val="28"/>
        </w:rPr>
        <w:t>lựa chọn thêm</w:t>
      </w:r>
      <w:r w:rsidR="00DE78CA" w:rsidRPr="001C35DA">
        <w:rPr>
          <w:rFonts w:ascii="Times New Roman" w:hAnsi="Times New Roman" w:cs="Times New Roman"/>
          <w:sz w:val="28"/>
          <w:szCs w:val="28"/>
          <w:lang w:val="vi-VN"/>
        </w:rPr>
        <w:t xml:space="preserve"> các thông số khác </w:t>
      </w:r>
      <w:r w:rsidR="00DE78CA" w:rsidRPr="001C35DA">
        <w:rPr>
          <w:rFonts w:ascii="Times New Roman" w:hAnsi="Times New Roman" w:cs="Times New Roman"/>
          <w:sz w:val="28"/>
          <w:szCs w:val="28"/>
        </w:rPr>
        <w:t>để đưa vào chương trình quan trắc</w:t>
      </w:r>
      <w:r w:rsidR="00DE78CA" w:rsidRPr="001C35DA" w:rsidDel="00960D41">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đặc điểm của vị trí quan trắc với tần suất phù hợp.</w:t>
      </w:r>
    </w:p>
    <w:p w14:paraId="44CFCB48" w14:textId="77777777" w:rsidR="007244F8" w:rsidRPr="001C35DA" w:rsidRDefault="007244F8" w:rsidP="001C35DA">
      <w:pPr>
        <w:pStyle w:val="Heading2"/>
        <w:tabs>
          <w:tab w:val="left" w:pos="1701"/>
        </w:tabs>
        <w:spacing w:before="120" w:after="120" w:line="288" w:lineRule="auto"/>
        <w:ind w:hanging="720"/>
        <w:rPr>
          <w:rFonts w:ascii="Times New Roman" w:hAnsi="Times New Roman" w:cs="Times New Roman"/>
          <w:color w:val="auto"/>
          <w:sz w:val="28"/>
          <w:szCs w:val="28"/>
          <w:lang w:val="vi-VN"/>
        </w:rPr>
      </w:pPr>
      <w:bookmarkStart w:id="12" w:name="_Toc65215350"/>
      <w:r w:rsidRPr="001C35DA">
        <w:rPr>
          <w:rFonts w:ascii="Times New Roman" w:hAnsi="Times New Roman" w:cs="Times New Roman"/>
          <w:color w:val="auto"/>
          <w:sz w:val="28"/>
          <w:szCs w:val="28"/>
          <w:lang w:val="vi-VN"/>
        </w:rPr>
        <w:t>Quan trắc nước dưới đất</w:t>
      </w:r>
      <w:bookmarkEnd w:id="12"/>
    </w:p>
    <w:p w14:paraId="72B6598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dưới đất quy định tại </w:t>
      </w:r>
      <w:r w:rsidRPr="001C35DA">
        <w:rPr>
          <w:rFonts w:ascii="Times New Roman" w:hAnsi="Times New Roman" w:cs="Times New Roman"/>
          <w:sz w:val="28"/>
          <w:szCs w:val="28"/>
          <w:highlight w:val="yellow"/>
          <w:lang w:val="vi-VN"/>
        </w:rPr>
        <w:t>Phụ lục 2.3</w:t>
      </w:r>
      <w:r w:rsidRPr="001C35DA">
        <w:rPr>
          <w:rFonts w:ascii="Times New Roman" w:hAnsi="Times New Roman" w:cs="Times New Roman"/>
          <w:sz w:val="28"/>
          <w:szCs w:val="28"/>
          <w:lang w:val="vi-VN"/>
        </w:rPr>
        <w:t xml:space="preserve"> Thông tư này</w:t>
      </w:r>
      <w:r w:rsidR="00B613B1" w:rsidRPr="001C35DA">
        <w:rPr>
          <w:rFonts w:ascii="Times New Roman" w:hAnsi="Times New Roman" w:cs="Times New Roman"/>
          <w:sz w:val="28"/>
          <w:szCs w:val="28"/>
        </w:rPr>
        <w:t xml:space="preserve"> </w:t>
      </w:r>
      <w:r w:rsidR="00B613B1" w:rsidRPr="001C35DA">
        <w:rPr>
          <w:rFonts w:ascii="Times New Roman" w:hAnsi="Times New Roman" w:cs="Times New Roman"/>
          <w:sz w:val="28"/>
          <w:szCs w:val="28"/>
          <w:lang w:val="vi-VN"/>
        </w:rPr>
        <w:t>và các thông số khác theo quy định tại quy chuẩn kỹ thuật quốc gia về chất lượng nước dưới đất hoặc theo yêu cầu của các chương trình quan trắc môi trường.</w:t>
      </w:r>
    </w:p>
    <w:p w14:paraId="5896729A"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phải lựa chọn các thông số: pH, TSS, TDS, chỉ số pecmanganat,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Fe, As với tần suất quan trắc tối thiểu 03 tháng/đợt (04 đợt/năm) cho mọi vị trí quan trắc. Tùy thuộc vào mục tiêu chương trình quan trắc, đặc điểm của vị trí quan trắc</w:t>
      </w:r>
      <w:r w:rsidR="00B613B1" w:rsidRPr="001C35DA">
        <w:rPr>
          <w:rFonts w:ascii="Times New Roman" w:hAnsi="Times New Roman" w:cs="Times New Roman"/>
          <w:sz w:val="28"/>
          <w:szCs w:val="28"/>
        </w:rPr>
        <w:t>, lựa chọn thêm</w:t>
      </w:r>
      <w:r w:rsidR="00B613B1" w:rsidRPr="001C35DA">
        <w:rPr>
          <w:rFonts w:ascii="Times New Roman" w:hAnsi="Times New Roman" w:cs="Times New Roman"/>
          <w:sz w:val="28"/>
          <w:szCs w:val="28"/>
          <w:lang w:val="vi-VN"/>
        </w:rPr>
        <w:t xml:space="preserve"> các thông số khác </w:t>
      </w:r>
      <w:r w:rsidR="00B613B1" w:rsidRPr="001C35DA">
        <w:rPr>
          <w:rFonts w:ascii="Times New Roman" w:hAnsi="Times New Roman" w:cs="Times New Roman"/>
          <w:sz w:val="28"/>
          <w:szCs w:val="28"/>
        </w:rPr>
        <w:t>để đưa vào chương trình quan trắc</w:t>
      </w:r>
      <w:r w:rsidRPr="001C35DA">
        <w:rPr>
          <w:rFonts w:ascii="Times New Roman" w:hAnsi="Times New Roman" w:cs="Times New Roman"/>
          <w:sz w:val="28"/>
          <w:szCs w:val="28"/>
          <w:lang w:val="vi-VN"/>
        </w:rPr>
        <w:t xml:space="preserve"> với tần suất phù hợp.</w:t>
      </w:r>
    </w:p>
    <w:p w14:paraId="1EB76BDE" w14:textId="77777777" w:rsidR="007244F8" w:rsidRPr="001C35DA" w:rsidRDefault="007244F8" w:rsidP="001C35DA">
      <w:pPr>
        <w:pStyle w:val="Heading2"/>
        <w:spacing w:before="120" w:after="120" w:line="288" w:lineRule="auto"/>
        <w:rPr>
          <w:rFonts w:ascii="Times New Roman" w:hAnsi="Times New Roman" w:cs="Times New Roman"/>
          <w:color w:val="auto"/>
          <w:sz w:val="28"/>
          <w:szCs w:val="28"/>
          <w:lang w:val="vi-VN"/>
        </w:rPr>
      </w:pPr>
      <w:bookmarkStart w:id="13" w:name="_Toc65215351"/>
      <w:r w:rsidRPr="001C35DA">
        <w:rPr>
          <w:rFonts w:ascii="Times New Roman" w:hAnsi="Times New Roman" w:cs="Times New Roman"/>
          <w:color w:val="auto"/>
          <w:sz w:val="28"/>
          <w:szCs w:val="28"/>
          <w:lang w:val="vi-VN"/>
        </w:rPr>
        <w:t>Quan trắc nước biển</w:t>
      </w:r>
      <w:bookmarkEnd w:id="13"/>
      <w:r w:rsidRPr="001C35DA">
        <w:rPr>
          <w:rFonts w:ascii="Times New Roman" w:hAnsi="Times New Roman" w:cs="Times New Roman"/>
          <w:color w:val="auto"/>
          <w:sz w:val="28"/>
          <w:szCs w:val="28"/>
          <w:lang w:val="vi-VN"/>
        </w:rPr>
        <w:t xml:space="preserve"> </w:t>
      </w:r>
    </w:p>
    <w:p w14:paraId="7DB1E90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biển quy định tại </w:t>
      </w:r>
      <w:r w:rsidRPr="001C35DA">
        <w:rPr>
          <w:rFonts w:ascii="Times New Roman" w:hAnsi="Times New Roman" w:cs="Times New Roman"/>
          <w:sz w:val="28"/>
          <w:szCs w:val="28"/>
          <w:highlight w:val="yellow"/>
          <w:lang w:val="vi-VN"/>
        </w:rPr>
        <w:t>Phụ lục 2.4</w:t>
      </w:r>
      <w:r w:rsidRPr="001C35DA">
        <w:rPr>
          <w:rFonts w:ascii="Times New Roman" w:hAnsi="Times New Roman" w:cs="Times New Roman"/>
          <w:sz w:val="28"/>
          <w:szCs w:val="28"/>
          <w:lang w:val="vi-VN"/>
        </w:rPr>
        <w:t xml:space="preserve"> Thông tư này</w:t>
      </w:r>
      <w:r w:rsidR="00B613B1" w:rsidRPr="001C35DA">
        <w:rPr>
          <w:rFonts w:ascii="Times New Roman" w:hAnsi="Times New Roman" w:cs="Times New Roman"/>
          <w:sz w:val="28"/>
          <w:szCs w:val="28"/>
        </w:rPr>
        <w:t xml:space="preserve"> </w:t>
      </w:r>
      <w:r w:rsidR="00B613B1" w:rsidRPr="001C35DA">
        <w:rPr>
          <w:rFonts w:ascii="Times New Roman" w:hAnsi="Times New Roman" w:cs="Times New Roman"/>
          <w:sz w:val="28"/>
          <w:szCs w:val="28"/>
          <w:lang w:val="vi-VN"/>
        </w:rPr>
        <w:t xml:space="preserve">và các thông số khác theo quy định tại quy chuẩn kỹ thuật quốc gia về chất lượng nước </w:t>
      </w:r>
      <w:r w:rsidR="00B613B1" w:rsidRPr="001C35DA">
        <w:rPr>
          <w:rFonts w:ascii="Times New Roman" w:hAnsi="Times New Roman" w:cs="Times New Roman"/>
          <w:sz w:val="28"/>
          <w:szCs w:val="28"/>
        </w:rPr>
        <w:t>biển</w:t>
      </w:r>
      <w:r w:rsidR="00B613B1" w:rsidRPr="001C35DA">
        <w:rPr>
          <w:rFonts w:ascii="Times New Roman" w:hAnsi="Times New Roman" w:cs="Times New Roman"/>
          <w:sz w:val="28"/>
          <w:szCs w:val="28"/>
          <w:lang w:val="vi-VN"/>
        </w:rPr>
        <w:t xml:space="preserve"> hoặc theo yêu cầu của các chương trình quan trắc môi trường.</w:t>
      </w:r>
    </w:p>
    <w:p w14:paraId="2D45B964"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ab/>
        <w:t>2. Chương trình quan trắc môi trường cấp quốc gia và cấp tỉnh, phải lựa chọn các thông số: pH, TSS,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xml:space="preserve">, tổng dầu mỡ khoáng, với tần suất quan trắc chất lượng nước biển ven bờ tối thiểu 03 tháng/đợt (04 đợt/năm) cho mọi vị trí quan trắc; các thông số pH, As, Cd, tổng dầu mỡ khoáng cho nước biển gần bờ và nước biển xa bờ với tần suất tối thiểu </w:t>
      </w:r>
      <w:r w:rsidR="00E04A1A" w:rsidRPr="001C35DA">
        <w:rPr>
          <w:rFonts w:ascii="Times New Roman" w:hAnsi="Times New Roman" w:cs="Times New Roman"/>
          <w:sz w:val="28"/>
          <w:szCs w:val="28"/>
          <w:lang w:val="vi-VN"/>
        </w:rPr>
        <w:t>0</w:t>
      </w:r>
      <w:r w:rsidR="00E04A1A" w:rsidRPr="001C35DA">
        <w:rPr>
          <w:rFonts w:ascii="Times New Roman" w:hAnsi="Times New Roman" w:cs="Times New Roman"/>
          <w:sz w:val="28"/>
          <w:szCs w:val="28"/>
        </w:rPr>
        <w:t>2</w:t>
      </w:r>
      <w:r w:rsidR="00E04A1A"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đợt/năm. Tùy thuộc vào mục tiêu chương trình quan trắc, đặc điểm của vị trí quan trắc</w:t>
      </w:r>
      <w:r w:rsidR="00E04A1A" w:rsidRPr="001C35DA">
        <w:rPr>
          <w:rFonts w:ascii="Times New Roman" w:hAnsi="Times New Roman" w:cs="Times New Roman"/>
          <w:sz w:val="28"/>
          <w:szCs w:val="28"/>
        </w:rPr>
        <w:t>, lựa chọn thêm</w:t>
      </w:r>
      <w:r w:rsidR="00E04A1A" w:rsidRPr="001C35DA">
        <w:rPr>
          <w:rFonts w:ascii="Times New Roman" w:hAnsi="Times New Roman" w:cs="Times New Roman"/>
          <w:sz w:val="28"/>
          <w:szCs w:val="28"/>
          <w:lang w:val="vi-VN"/>
        </w:rPr>
        <w:t xml:space="preserve"> các thông số khác </w:t>
      </w:r>
      <w:r w:rsidR="00E04A1A" w:rsidRPr="001C35DA">
        <w:rPr>
          <w:rFonts w:ascii="Times New Roman" w:hAnsi="Times New Roman" w:cs="Times New Roman"/>
          <w:sz w:val="28"/>
          <w:szCs w:val="28"/>
        </w:rPr>
        <w:t>để đưa vào chương trình quan trắc</w:t>
      </w:r>
      <w:r w:rsidRPr="001C35DA">
        <w:rPr>
          <w:rFonts w:ascii="Times New Roman" w:hAnsi="Times New Roman" w:cs="Times New Roman"/>
          <w:sz w:val="28"/>
          <w:szCs w:val="28"/>
          <w:lang w:val="vi-VN"/>
        </w:rPr>
        <w:t xml:space="preserve"> với tần suất phù hợp.</w:t>
      </w:r>
    </w:p>
    <w:p w14:paraId="66E5F0F1" w14:textId="77777777" w:rsidR="007244F8" w:rsidRPr="001C35DA" w:rsidRDefault="007244F8" w:rsidP="001C35DA">
      <w:pPr>
        <w:pStyle w:val="Heading2"/>
        <w:tabs>
          <w:tab w:val="left" w:pos="1843"/>
        </w:tabs>
        <w:spacing w:before="120" w:after="120" w:line="288" w:lineRule="auto"/>
        <w:ind w:left="0" w:firstLine="709"/>
        <w:rPr>
          <w:rFonts w:ascii="Times New Roman" w:hAnsi="Times New Roman" w:cs="Times New Roman"/>
          <w:color w:val="auto"/>
          <w:sz w:val="28"/>
          <w:szCs w:val="28"/>
          <w:lang w:val="vi-VN"/>
        </w:rPr>
      </w:pPr>
      <w:bookmarkStart w:id="14" w:name="_Toc65215352"/>
      <w:r w:rsidRPr="001C35DA">
        <w:rPr>
          <w:rFonts w:ascii="Times New Roman" w:hAnsi="Times New Roman" w:cs="Times New Roman"/>
          <w:color w:val="auto"/>
          <w:sz w:val="28"/>
          <w:szCs w:val="28"/>
          <w:lang w:val="vi-VN"/>
        </w:rPr>
        <w:t>Quan trắc nước mưa</w:t>
      </w:r>
      <w:bookmarkEnd w:id="14"/>
    </w:p>
    <w:p w14:paraId="1E592F8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1. Thông số quan trắc chất lượng nước mưa bao gồm: nhiệt độ, pH, EC, TDS, các thông số khí tượng, Cl</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F</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3</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SO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Na</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K</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Ca</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Mg</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xml:space="preserve"> và các thông số khác theo yêu cầu của chương trình quan trắc môi trường. Thông số quan trắc và phương pháp quan trắc nước mưa quy định tại </w:t>
      </w:r>
      <w:r w:rsidRPr="001C35DA">
        <w:rPr>
          <w:rFonts w:ascii="Times New Roman" w:hAnsi="Times New Roman" w:cs="Times New Roman"/>
          <w:sz w:val="28"/>
          <w:szCs w:val="28"/>
          <w:highlight w:val="yellow"/>
          <w:lang w:val="vi-VN"/>
        </w:rPr>
        <w:t>Phụ lục 2.5</w:t>
      </w:r>
      <w:r w:rsidRPr="001C35DA">
        <w:rPr>
          <w:rFonts w:ascii="Times New Roman" w:hAnsi="Times New Roman" w:cs="Times New Roman"/>
          <w:sz w:val="28"/>
          <w:szCs w:val="28"/>
          <w:lang w:val="vi-VN"/>
        </w:rPr>
        <w:t xml:space="preserve"> Thông tư này.</w:t>
      </w:r>
    </w:p>
    <w:p w14:paraId="5E824AE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mục tiêu quan trắc và yêu cầu của cơ quan nhà nước có thẩm quyền để xác định các thông số cần quan trắc. </w:t>
      </w:r>
    </w:p>
    <w:p w14:paraId="4780647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Tần suất và thời gian quan trắc: </w:t>
      </w:r>
    </w:p>
    <w:p w14:paraId="239B46A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a. Mẫu nước mưa theo trận: các mẫu nước mưa được lấy theo mỗi trận mưa và phải xác định thời điểm bắt đầu và kết thúc mỗi trận mưa. </w:t>
      </w:r>
    </w:p>
    <w:p w14:paraId="16F2669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b. Mẫu nước mưa theo ngày: trường hợp không thể thực hiện việc lấy và phân tích mẫu theo mỗi trận mưa thì lấy mẫu theo ngày (liên tục trong 24 giờ). Thời gian lấy mẫu của một ngày bắt đầu từ 8 giờ sáng và mẫu phải được giữ nguyên vẹn trong và sau khi lấy (được bảo quản lạnh hoặc thêm các hóa chất bảo quản thích hợp). </w:t>
      </w:r>
    </w:p>
    <w:p w14:paraId="6C5559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c. Mẫu nước mưa theo tuần: trường hợp không thể thực hiện việc lấy và phân tích mẫu theo ngày thì có thể tiến hành lấy mẫu theo tuần, tức là gộp các mẫu ngày lại trong vòng 01 tuần hoặc lấy liên tục trong 01 tuần khi mà mẫu được giữ nguyên vẹn trong và sau khi lấy (được bảo quản lạnh hoặc sử dụng các hóa chất bảo quản phù hợp).</w:t>
      </w:r>
    </w:p>
    <w:p w14:paraId="2152F1D9" w14:textId="77777777" w:rsidR="007244F8" w:rsidRPr="001C35DA" w:rsidRDefault="007244F8" w:rsidP="001C35DA">
      <w:pPr>
        <w:pStyle w:val="Heading2"/>
        <w:tabs>
          <w:tab w:val="left" w:pos="1843"/>
        </w:tabs>
        <w:spacing w:before="120" w:after="120" w:line="288" w:lineRule="auto"/>
        <w:ind w:hanging="720"/>
        <w:rPr>
          <w:rFonts w:ascii="Times New Roman" w:hAnsi="Times New Roman" w:cs="Times New Roman"/>
          <w:color w:val="auto"/>
          <w:sz w:val="28"/>
          <w:szCs w:val="28"/>
          <w:lang w:val="vi-VN"/>
        </w:rPr>
      </w:pPr>
      <w:bookmarkStart w:id="15" w:name="_Toc65215353"/>
      <w:r w:rsidRPr="001C35DA">
        <w:rPr>
          <w:rFonts w:ascii="Times New Roman" w:hAnsi="Times New Roman" w:cs="Times New Roman"/>
          <w:color w:val="auto"/>
          <w:sz w:val="28"/>
          <w:szCs w:val="28"/>
          <w:lang w:val="vi-VN"/>
        </w:rPr>
        <w:t>Quan trắc chất lượng đất</w:t>
      </w:r>
      <w:bookmarkEnd w:id="15"/>
    </w:p>
    <w:p w14:paraId="0614E5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đất quy định tại </w:t>
      </w:r>
      <w:r w:rsidRPr="001C35DA">
        <w:rPr>
          <w:rFonts w:ascii="Times New Roman" w:hAnsi="Times New Roman" w:cs="Times New Roman"/>
          <w:sz w:val="28"/>
          <w:szCs w:val="28"/>
          <w:highlight w:val="yellow"/>
          <w:lang w:val="vi-VN"/>
        </w:rPr>
        <w:t>Phụ lục 2.6</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và các thông số khác theo quy định tại quy chuẩn kỹ thuật quốc gia về chất lượng đất hoặc theo yêu cầu của các chương trình quan trắc môi trường.</w:t>
      </w:r>
    </w:p>
    <w:p w14:paraId="6AB082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2. Căn cứ vào mục tiêu quan trắc, các quy chuẩn kỹ thuật quốc gia hiện hành về môi trường và yêu cầu của cơ quan nhà nước có thẩm quyền để xác định các thông số cần quan trắc với tần suất quan trắc tối thiểu 02 đợt/năm.</w:t>
      </w:r>
    </w:p>
    <w:p w14:paraId="1078D41C" w14:textId="77777777" w:rsidR="007244F8" w:rsidRPr="001C35DA" w:rsidRDefault="007244F8" w:rsidP="001C35DA">
      <w:pPr>
        <w:pStyle w:val="Heading2"/>
        <w:tabs>
          <w:tab w:val="left" w:pos="1843"/>
        </w:tabs>
        <w:spacing w:before="120" w:after="120" w:line="288" w:lineRule="auto"/>
        <w:ind w:hanging="720"/>
        <w:rPr>
          <w:rFonts w:ascii="Times New Roman" w:hAnsi="Times New Roman" w:cs="Times New Roman"/>
          <w:color w:val="auto"/>
          <w:sz w:val="28"/>
          <w:szCs w:val="28"/>
          <w:lang w:val="vi-VN"/>
        </w:rPr>
      </w:pPr>
      <w:bookmarkStart w:id="16" w:name="_Toc65215354"/>
      <w:r w:rsidRPr="001C35DA">
        <w:rPr>
          <w:rFonts w:ascii="Times New Roman" w:hAnsi="Times New Roman" w:cs="Times New Roman"/>
          <w:color w:val="auto"/>
          <w:sz w:val="28"/>
          <w:szCs w:val="28"/>
          <w:lang w:val="vi-VN"/>
        </w:rPr>
        <w:t>Quan trắc chất lượng trầm tích</w:t>
      </w:r>
      <w:bookmarkEnd w:id="16"/>
    </w:p>
    <w:p w14:paraId="066DE4E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và phương pháp quan trắc chất lượng trầm tích quy định tại </w:t>
      </w:r>
      <w:r w:rsidRPr="001C35DA">
        <w:rPr>
          <w:rFonts w:ascii="Times New Roman" w:hAnsi="Times New Roman" w:cs="Times New Roman"/>
          <w:sz w:val="28"/>
          <w:szCs w:val="28"/>
          <w:highlight w:val="yellow"/>
          <w:lang w:val="vi-VN"/>
        </w:rPr>
        <w:t>Phụ lục 2.7</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chất lượng </w:t>
      </w:r>
      <w:r w:rsidR="00E04A1A" w:rsidRPr="001C35DA">
        <w:rPr>
          <w:rFonts w:ascii="Times New Roman" w:hAnsi="Times New Roman" w:cs="Times New Roman"/>
          <w:sz w:val="28"/>
          <w:szCs w:val="28"/>
        </w:rPr>
        <w:t xml:space="preserve">trầm tích </w:t>
      </w:r>
      <w:r w:rsidR="00E04A1A" w:rsidRPr="001C35DA">
        <w:rPr>
          <w:rFonts w:ascii="Times New Roman" w:hAnsi="Times New Roman" w:cs="Times New Roman"/>
          <w:sz w:val="28"/>
          <w:szCs w:val="28"/>
          <w:lang w:val="vi-VN"/>
        </w:rPr>
        <w:t>hoặc theo yêu cầu của các chương trình quan trắc môi trường</w:t>
      </w:r>
      <w:r w:rsidRPr="001C35DA">
        <w:rPr>
          <w:rFonts w:ascii="Times New Roman" w:hAnsi="Times New Roman" w:cs="Times New Roman"/>
          <w:sz w:val="28"/>
          <w:szCs w:val="28"/>
          <w:lang w:val="vi-VN"/>
        </w:rPr>
        <w:t>.</w:t>
      </w:r>
    </w:p>
    <w:p w14:paraId="40F43F20" w14:textId="77777777" w:rsidR="007244F8"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2. Căn cứ vào mục tiêu quan trắc, các quy chuẩn kỹ thuật quốc gia hiện hành về môi trường và yêu cầu của cơ quan nhà nước có thẩm quyền để xác định các thông số cần quan trắc với tần suất quan trắc tối thiểu 02 đợt/năm</w:t>
      </w:r>
      <w:r w:rsidRPr="00F84AEE">
        <w:rPr>
          <w:rFonts w:ascii="Times New Roman" w:hAnsi="Times New Roman" w:cs="Times New Roman"/>
          <w:sz w:val="28"/>
          <w:szCs w:val="28"/>
          <w:lang w:val="vi-VN"/>
        </w:rPr>
        <w:t>.</w:t>
      </w:r>
    </w:p>
    <w:p w14:paraId="75267F18" w14:textId="77777777" w:rsidR="00A662C5" w:rsidRPr="001C35DA" w:rsidRDefault="00A662C5" w:rsidP="001C35DA">
      <w:pPr>
        <w:pStyle w:val="Heading1"/>
        <w:spacing w:before="120" w:after="120" w:line="288" w:lineRule="auto"/>
        <w:jc w:val="center"/>
        <w:rPr>
          <w:rFonts w:ascii="Times New Roman" w:hAnsi="Times New Roman" w:cs="Times New Roman"/>
          <w:color w:val="auto"/>
        </w:rPr>
      </w:pPr>
      <w:bookmarkStart w:id="17" w:name="_Toc65215355"/>
      <w:r w:rsidRPr="001C35DA">
        <w:rPr>
          <w:rFonts w:ascii="Times New Roman" w:hAnsi="Times New Roman" w:cs="Times New Roman"/>
          <w:color w:val="auto"/>
          <w:lang w:val="vi-VN"/>
        </w:rPr>
        <w:t>Chương II</w:t>
      </w:r>
      <w:r w:rsidRPr="001C35DA">
        <w:rPr>
          <w:rFonts w:ascii="Times New Roman" w:hAnsi="Times New Roman" w:cs="Times New Roman"/>
          <w:color w:val="auto"/>
        </w:rPr>
        <w:t>I</w:t>
      </w:r>
      <w:bookmarkEnd w:id="17"/>
    </w:p>
    <w:p w14:paraId="60E6BF11" w14:textId="77777777" w:rsidR="00A662C5" w:rsidRPr="001C35DA" w:rsidRDefault="00A662C5" w:rsidP="001C35DA">
      <w:pPr>
        <w:pStyle w:val="Heading1"/>
        <w:spacing w:before="120" w:after="120" w:line="288" w:lineRule="auto"/>
        <w:jc w:val="center"/>
        <w:rPr>
          <w:rFonts w:ascii="Times New Roman" w:hAnsi="Times New Roman" w:cs="Times New Roman"/>
        </w:rPr>
      </w:pPr>
      <w:bookmarkStart w:id="18" w:name="_Toc65215356"/>
      <w:r w:rsidRPr="001C35DA">
        <w:rPr>
          <w:rFonts w:ascii="Times New Roman" w:hAnsi="Times New Roman" w:cs="Times New Roman"/>
          <w:color w:val="auto"/>
          <w:lang w:val="vi-VN"/>
        </w:rPr>
        <w:t xml:space="preserve">KỸ THUẬT QUAN TRẮC </w:t>
      </w:r>
      <w:r w:rsidRPr="001C35DA">
        <w:rPr>
          <w:rFonts w:ascii="Times New Roman" w:hAnsi="Times New Roman" w:cs="Times New Roman"/>
          <w:color w:val="auto"/>
        </w:rPr>
        <w:t>CÁC CHẤT Ô NHIỄM HỮU CƠ KHÓ PHÂN HỦY (POP) TRONG NGUYÊN LIỆU, NHIÊN LIỆU, VẬT LIỆU, SẢN PHẨM, HÀNG HÓA, THIẾT BỊ</w:t>
      </w:r>
      <w:bookmarkEnd w:id="18"/>
    </w:p>
    <w:p w14:paraId="0F3CD90E" w14:textId="77777777" w:rsidR="00A662C5" w:rsidRPr="001C35DA" w:rsidRDefault="00A662C5" w:rsidP="001C35DA">
      <w:pPr>
        <w:pStyle w:val="Heading2"/>
        <w:tabs>
          <w:tab w:val="left" w:pos="1843"/>
        </w:tabs>
        <w:spacing w:before="120" w:after="120" w:line="288" w:lineRule="auto"/>
        <w:ind w:left="0" w:firstLine="709"/>
        <w:rPr>
          <w:rFonts w:ascii="Times New Roman" w:hAnsi="Times New Roman" w:cs="Times New Roman"/>
          <w:color w:val="auto"/>
          <w:sz w:val="28"/>
          <w:szCs w:val="28"/>
        </w:rPr>
      </w:pPr>
      <w:bookmarkStart w:id="19" w:name="_Toc65215357"/>
      <w:r w:rsidRPr="001C35DA">
        <w:rPr>
          <w:rFonts w:ascii="Times New Roman" w:hAnsi="Times New Roman" w:cs="Times New Roman"/>
          <w:color w:val="auto"/>
          <w:sz w:val="28"/>
          <w:szCs w:val="28"/>
        </w:rPr>
        <w:t>Danh mục các chất POP theo quy định của Công ước Stockholm và nguyên liệu, nhiên liệu, vật liệu, sản phẩm, hàng hóa, thiết bị có chứa POP</w:t>
      </w:r>
      <w:bookmarkEnd w:id="19"/>
    </w:p>
    <w:p w14:paraId="2C5F9473" w14:textId="77777777" w:rsidR="001C35DA" w:rsidRDefault="003E1D70"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Danh mục </w:t>
      </w:r>
      <w:r w:rsidRPr="001C35DA">
        <w:rPr>
          <w:rFonts w:ascii="Times New Roman" w:hAnsi="Times New Roman" w:cs="Times New Roman"/>
          <w:sz w:val="28"/>
          <w:szCs w:val="28"/>
        </w:rPr>
        <w:t xml:space="preserve">các chất POP và lĩnh vực sử dụng, phát sinh các chất POP theo quy định tại các phụ lục A, B, C của Công ước Stockholm; nguyên liệu, nhiên liệu, vật liệu, sản phẩm, hàng hóa, thiết bị có chứa POP được quy định tại </w:t>
      </w:r>
      <w:r w:rsidRPr="001C35DA">
        <w:rPr>
          <w:rFonts w:ascii="Times New Roman" w:hAnsi="Times New Roman" w:cs="Times New Roman"/>
          <w:sz w:val="28"/>
          <w:szCs w:val="28"/>
          <w:highlight w:val="yellow"/>
        </w:rPr>
        <w:t>Phụ lục 3.1</w:t>
      </w:r>
      <w:r w:rsidRPr="001C35DA">
        <w:rPr>
          <w:rFonts w:ascii="Times New Roman" w:hAnsi="Times New Roman" w:cs="Times New Roman"/>
          <w:sz w:val="28"/>
          <w:szCs w:val="28"/>
        </w:rPr>
        <w:t xml:space="preserve"> Thông tư này.</w:t>
      </w:r>
    </w:p>
    <w:p w14:paraId="69CED99D" w14:textId="77777777" w:rsidR="00746D87" w:rsidRPr="001C35DA" w:rsidRDefault="00746D87"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20" w:name="_Toc65215358"/>
      <w:r w:rsidRPr="001C35DA">
        <w:rPr>
          <w:rFonts w:ascii="Times New Roman" w:hAnsi="Times New Roman" w:cs="Times New Roman"/>
          <w:color w:val="auto"/>
          <w:sz w:val="28"/>
          <w:szCs w:val="28"/>
        </w:rPr>
        <w:t>Quan trắc các chất POP trong nguyên liệu, nhiên liệu, vật liệu, sản phẩm, hàng hóa, thiết bị</w:t>
      </w:r>
      <w:bookmarkEnd w:id="20"/>
      <w:r w:rsidRPr="001C35DA">
        <w:rPr>
          <w:rFonts w:ascii="Times New Roman" w:hAnsi="Times New Roman" w:cs="Times New Roman"/>
          <w:color w:val="auto"/>
          <w:sz w:val="28"/>
          <w:szCs w:val="28"/>
        </w:rPr>
        <w:t xml:space="preserve"> </w:t>
      </w:r>
    </w:p>
    <w:p w14:paraId="3F7F5412" w14:textId="77777777" w:rsidR="00A662C5" w:rsidRPr="001C35DA" w:rsidRDefault="00C82777"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w:t>
      </w:r>
      <w:r w:rsidR="00746D87" w:rsidRPr="001C35DA">
        <w:rPr>
          <w:rFonts w:ascii="Times New Roman" w:hAnsi="Times New Roman" w:cs="Times New Roman"/>
          <w:sz w:val="28"/>
          <w:szCs w:val="28"/>
          <w:lang w:val="vi-VN"/>
        </w:rPr>
        <w:t xml:space="preserve">Thông số quan trắc các chất POP </w:t>
      </w:r>
      <w:r w:rsidR="00E04A1A" w:rsidRPr="001C35DA">
        <w:rPr>
          <w:rFonts w:ascii="Times New Roman" w:hAnsi="Times New Roman" w:cs="Times New Roman"/>
          <w:sz w:val="28"/>
          <w:szCs w:val="28"/>
        </w:rPr>
        <w:t>và</w:t>
      </w:r>
      <w:r w:rsidR="00DC68A9"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rPr>
        <w:t>p</w:t>
      </w:r>
      <w:r w:rsidR="00E04A1A" w:rsidRPr="001C35DA">
        <w:rPr>
          <w:rFonts w:ascii="Times New Roman" w:hAnsi="Times New Roman" w:cs="Times New Roman"/>
          <w:sz w:val="28"/>
          <w:szCs w:val="28"/>
          <w:lang w:val="vi-VN"/>
        </w:rPr>
        <w:t xml:space="preserve">hương </w:t>
      </w:r>
      <w:r w:rsidRPr="001C35DA">
        <w:rPr>
          <w:rFonts w:ascii="Times New Roman" w:hAnsi="Times New Roman" w:cs="Times New Roman"/>
          <w:sz w:val="28"/>
          <w:szCs w:val="28"/>
          <w:lang w:val="vi-VN"/>
        </w:rPr>
        <w:t xml:space="preserve">pháp quan trắc </w:t>
      </w:r>
      <w:r w:rsidR="00742428" w:rsidRPr="001C35DA">
        <w:rPr>
          <w:rFonts w:ascii="Times New Roman" w:hAnsi="Times New Roman" w:cs="Times New Roman"/>
          <w:sz w:val="28"/>
          <w:szCs w:val="28"/>
        </w:rPr>
        <w:t>các chất POP trong nguyên liệu, nhiên liệu, vật liệu, sản phẩm, hàng hóa, thiết bị</w:t>
      </w:r>
      <w:r w:rsidRPr="001C35DA">
        <w:rPr>
          <w:rFonts w:ascii="Times New Roman" w:hAnsi="Times New Roman" w:cs="Times New Roman"/>
          <w:sz w:val="28"/>
          <w:szCs w:val="28"/>
          <w:lang w:val="vi-VN"/>
        </w:rPr>
        <w:t xml:space="preserve"> quy định tại </w:t>
      </w:r>
      <w:r w:rsidRPr="001C35DA">
        <w:rPr>
          <w:rFonts w:ascii="Times New Roman" w:hAnsi="Times New Roman" w:cs="Times New Roman"/>
          <w:sz w:val="28"/>
          <w:szCs w:val="28"/>
          <w:highlight w:val="yellow"/>
          <w:lang w:val="vi-VN"/>
        </w:rPr>
        <w:t xml:space="preserve">Phụ lục </w:t>
      </w:r>
      <w:r w:rsidR="00742428" w:rsidRPr="001C35DA">
        <w:rPr>
          <w:rFonts w:ascii="Times New Roman" w:hAnsi="Times New Roman" w:cs="Times New Roman"/>
          <w:sz w:val="28"/>
          <w:szCs w:val="28"/>
          <w:highlight w:val="yellow"/>
        </w:rPr>
        <w:t>3</w:t>
      </w:r>
      <w:r w:rsidRPr="001C35DA">
        <w:rPr>
          <w:rFonts w:ascii="Times New Roman" w:hAnsi="Times New Roman" w:cs="Times New Roman"/>
          <w:sz w:val="28"/>
          <w:szCs w:val="28"/>
          <w:highlight w:val="yellow"/>
          <w:lang w:val="vi-VN"/>
        </w:rPr>
        <w:t>.2</w:t>
      </w:r>
      <w:r w:rsidRPr="001C35DA">
        <w:rPr>
          <w:rFonts w:ascii="Times New Roman" w:hAnsi="Times New Roman" w:cs="Times New Roman"/>
          <w:sz w:val="28"/>
          <w:szCs w:val="28"/>
          <w:lang w:val="vi-VN"/>
        </w:rPr>
        <w:t xml:space="preserve"> Thông tư này</w:t>
      </w:r>
      <w:r w:rsidR="00511747" w:rsidRPr="001C35DA">
        <w:rPr>
          <w:rFonts w:ascii="Times New Roman" w:hAnsi="Times New Roman" w:cs="Times New Roman"/>
          <w:sz w:val="28"/>
          <w:szCs w:val="28"/>
        </w:rPr>
        <w:t>.</w:t>
      </w:r>
    </w:p>
    <w:p w14:paraId="12C90FEE" w14:textId="77777777" w:rsidR="0058276B" w:rsidRPr="001C35DA" w:rsidRDefault="0058276B" w:rsidP="001C35DA">
      <w:pPr>
        <w:spacing w:before="120" w:after="120" w:line="288" w:lineRule="auto"/>
        <w:ind w:firstLine="720"/>
        <w:jc w:val="both"/>
        <w:rPr>
          <w:rFonts w:ascii="Times New Roman" w:hAnsi="Times New Roman" w:cs="Times New Roman"/>
          <w:color w:val="FF0000"/>
          <w:sz w:val="28"/>
          <w:szCs w:val="28"/>
          <w:lang w:val="vi-VN"/>
        </w:rPr>
      </w:pPr>
      <w:r w:rsidRPr="001C35DA">
        <w:rPr>
          <w:rFonts w:ascii="Times New Roman" w:hAnsi="Times New Roman" w:cs="Times New Roman"/>
          <w:sz w:val="28"/>
          <w:szCs w:val="28"/>
          <w:lang w:val="vi-VN"/>
        </w:rPr>
        <w:t xml:space="preserve">2. </w:t>
      </w:r>
      <w:r w:rsidR="006D0BA5" w:rsidRPr="001C35DA">
        <w:rPr>
          <w:rFonts w:ascii="Times New Roman" w:hAnsi="Times New Roman" w:cs="Times New Roman"/>
          <w:sz w:val="28"/>
          <w:szCs w:val="28"/>
          <w:lang w:val="vi-VN"/>
        </w:rPr>
        <w:t>Căn cứ vào mục tiêu quan trắc, các quy chuẩn kỹ thuật</w:t>
      </w:r>
      <w:r w:rsidR="00667B9F"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rPr>
        <w:t xml:space="preserve">quốc gia về </w:t>
      </w:r>
      <w:r w:rsidR="00667B9F" w:rsidRPr="001C35DA">
        <w:rPr>
          <w:rFonts w:ascii="Times New Roman" w:hAnsi="Times New Roman" w:cs="Times New Roman"/>
          <w:sz w:val="28"/>
          <w:szCs w:val="28"/>
        </w:rPr>
        <w:t>môi trường</w:t>
      </w:r>
      <w:r w:rsidR="006D0BA5" w:rsidRPr="001C35DA">
        <w:rPr>
          <w:rFonts w:ascii="Times New Roman" w:hAnsi="Times New Roman" w:cs="Times New Roman"/>
          <w:sz w:val="28"/>
          <w:szCs w:val="28"/>
        </w:rPr>
        <w:t xml:space="preserve">, </w:t>
      </w:r>
      <w:r w:rsidR="00DC68A9" w:rsidRPr="001C35DA">
        <w:rPr>
          <w:rFonts w:ascii="Times New Roman" w:hAnsi="Times New Roman" w:cs="Times New Roman"/>
          <w:sz w:val="28"/>
          <w:szCs w:val="28"/>
        </w:rPr>
        <w:t>các tiêu chuẩn</w:t>
      </w:r>
      <w:r w:rsidR="00DC68A9" w:rsidRPr="001C35DA">
        <w:rPr>
          <w:rFonts w:ascii="Times New Roman" w:hAnsi="Times New Roman" w:cs="Times New Roman"/>
          <w:sz w:val="28"/>
          <w:szCs w:val="28"/>
          <w:lang w:val="vi-VN"/>
        </w:rPr>
        <w:t xml:space="preserve"> quốc gia</w:t>
      </w:r>
      <w:r w:rsidR="00DC68A9" w:rsidRPr="001C35DA">
        <w:rPr>
          <w:rFonts w:ascii="Times New Roman" w:hAnsi="Times New Roman" w:cs="Times New Roman"/>
          <w:sz w:val="28"/>
          <w:szCs w:val="28"/>
        </w:rPr>
        <w:t>, quốc tế có liên quan</w:t>
      </w:r>
      <w:r w:rsidR="00DC68A9" w:rsidRPr="001C35DA">
        <w:rPr>
          <w:rFonts w:ascii="Times New Roman" w:hAnsi="Times New Roman" w:cs="Times New Roman"/>
          <w:sz w:val="28"/>
          <w:szCs w:val="28"/>
          <w:lang w:val="vi-VN"/>
        </w:rPr>
        <w:t xml:space="preserve"> </w:t>
      </w:r>
      <w:r w:rsidR="006D0BA5" w:rsidRPr="001C35DA">
        <w:rPr>
          <w:rFonts w:ascii="Times New Roman" w:hAnsi="Times New Roman" w:cs="Times New Roman"/>
          <w:sz w:val="28"/>
          <w:szCs w:val="28"/>
          <w:lang w:val="vi-VN"/>
        </w:rPr>
        <w:t xml:space="preserve">và yêu cầu của cơ quan nhà nước có thẩm quyền để </w:t>
      </w:r>
      <w:r w:rsidR="004B2AC7" w:rsidRPr="001C35DA">
        <w:rPr>
          <w:rFonts w:ascii="Times New Roman" w:hAnsi="Times New Roman" w:cs="Times New Roman"/>
          <w:sz w:val="28"/>
          <w:szCs w:val="28"/>
        </w:rPr>
        <w:t xml:space="preserve">thực hiện </w:t>
      </w:r>
      <w:r w:rsidR="002A6449" w:rsidRPr="001C35DA">
        <w:rPr>
          <w:rFonts w:ascii="Times New Roman" w:hAnsi="Times New Roman" w:cs="Times New Roman"/>
          <w:sz w:val="28"/>
          <w:szCs w:val="28"/>
        </w:rPr>
        <w:t>quan trắc</w:t>
      </w:r>
      <w:r w:rsidR="004B2AC7" w:rsidRPr="001C35DA">
        <w:rPr>
          <w:rFonts w:ascii="Times New Roman" w:hAnsi="Times New Roman" w:cs="Times New Roman"/>
          <w:sz w:val="28"/>
          <w:szCs w:val="28"/>
        </w:rPr>
        <w:t xml:space="preserve"> các thông số phù hợp.</w:t>
      </w:r>
      <w:r w:rsidR="006D0BA5" w:rsidRPr="001C35DA">
        <w:rPr>
          <w:rFonts w:ascii="Times New Roman" w:hAnsi="Times New Roman" w:cs="Times New Roman"/>
          <w:sz w:val="28"/>
          <w:szCs w:val="28"/>
          <w:lang w:val="vi-VN"/>
        </w:rPr>
        <w:t xml:space="preserve"> </w:t>
      </w:r>
    </w:p>
    <w:p w14:paraId="4674EBB0" w14:textId="77777777" w:rsidR="00A662C5" w:rsidRPr="001C35DA" w:rsidRDefault="00A662C5" w:rsidP="001C35DA">
      <w:pPr>
        <w:spacing w:before="120" w:after="120" w:line="288" w:lineRule="auto"/>
        <w:ind w:firstLine="720"/>
        <w:jc w:val="both"/>
        <w:rPr>
          <w:rFonts w:ascii="Times New Roman" w:hAnsi="Times New Roman" w:cs="Times New Roman"/>
          <w:sz w:val="28"/>
          <w:szCs w:val="28"/>
        </w:rPr>
      </w:pPr>
    </w:p>
    <w:p w14:paraId="0E828AB1" w14:textId="77777777" w:rsidR="007244F8" w:rsidRPr="001C35DA" w:rsidRDefault="007244F8" w:rsidP="001C35DA">
      <w:pPr>
        <w:pStyle w:val="Heading1"/>
        <w:spacing w:before="120" w:after="120" w:line="288" w:lineRule="auto"/>
        <w:jc w:val="both"/>
        <w:rPr>
          <w:rFonts w:ascii="Times New Roman" w:hAnsi="Times New Roman" w:cs="Times New Roman"/>
          <w:b w:val="0"/>
          <w:color w:val="auto"/>
        </w:rPr>
      </w:pPr>
      <w:bookmarkStart w:id="21" w:name="_Toc65215359"/>
      <w:r w:rsidRPr="001C35DA">
        <w:rPr>
          <w:rFonts w:ascii="Times New Roman" w:hAnsi="Times New Roman" w:cs="Times New Roman"/>
          <w:color w:val="auto"/>
          <w:lang w:val="vi-VN"/>
        </w:rPr>
        <w:lastRenderedPageBreak/>
        <w:t>Chương I</w:t>
      </w:r>
      <w:r w:rsidR="006C68B1" w:rsidRPr="001C35DA">
        <w:rPr>
          <w:rFonts w:ascii="Times New Roman" w:hAnsi="Times New Roman" w:cs="Times New Roman"/>
          <w:color w:val="auto"/>
        </w:rPr>
        <w:t>V</w:t>
      </w:r>
      <w:bookmarkEnd w:id="21"/>
    </w:p>
    <w:p w14:paraId="410F7447" w14:textId="77777777" w:rsidR="007244F8" w:rsidRPr="001C35DA" w:rsidRDefault="007244F8" w:rsidP="001C35DA">
      <w:pPr>
        <w:pStyle w:val="Heading1"/>
        <w:spacing w:before="120" w:after="120" w:line="288" w:lineRule="auto"/>
        <w:jc w:val="both"/>
        <w:rPr>
          <w:rFonts w:ascii="Times New Roman" w:hAnsi="Times New Roman" w:cs="Times New Roman"/>
          <w:b w:val="0"/>
        </w:rPr>
      </w:pPr>
      <w:bookmarkStart w:id="22" w:name="_Toc65215360"/>
      <w:r w:rsidRPr="001C35DA">
        <w:rPr>
          <w:rFonts w:ascii="Times New Roman" w:hAnsi="Times New Roman" w:cs="Times New Roman"/>
          <w:color w:val="auto"/>
          <w:lang w:val="vi-VN"/>
        </w:rPr>
        <w:t>KỸ THUẬT QUAN TRẮC NƯỚC THẢI, KHÍ THẢI VÀ BÙN THẢI TỪ HỆ THỐNG XỬ LÝ NƯỚC</w:t>
      </w:r>
      <w:bookmarkEnd w:id="22"/>
    </w:p>
    <w:p w14:paraId="08ECA8AE"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3" w:name="_Toc65215361"/>
      <w:r w:rsidRPr="001C35DA">
        <w:rPr>
          <w:rFonts w:ascii="Times New Roman" w:hAnsi="Times New Roman" w:cs="Times New Roman"/>
          <w:color w:val="auto"/>
          <w:sz w:val="28"/>
          <w:szCs w:val="28"/>
          <w:lang w:val="vi-VN"/>
        </w:rPr>
        <w:t>Quan trắc nước thải</w:t>
      </w:r>
      <w:bookmarkEnd w:id="23"/>
    </w:p>
    <w:p w14:paraId="7A0FC95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và phương pháp quan trắc nước thải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1</w:t>
      </w:r>
      <w:r w:rsidR="00341548"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w:t>
      </w:r>
      <w:r w:rsidR="00E04A1A" w:rsidRPr="001C35DA">
        <w:rPr>
          <w:rFonts w:ascii="Times New Roman" w:hAnsi="Times New Roman" w:cs="Times New Roman"/>
          <w:sz w:val="28"/>
          <w:szCs w:val="28"/>
        </w:rPr>
        <w:t>môi trường đối với</w:t>
      </w:r>
      <w:r w:rsidR="00E04A1A" w:rsidRPr="001C35DA">
        <w:rPr>
          <w:rFonts w:ascii="Times New Roman" w:hAnsi="Times New Roman" w:cs="Times New Roman"/>
          <w:sz w:val="28"/>
          <w:szCs w:val="28"/>
          <w:lang w:val="vi-VN"/>
        </w:rPr>
        <w:t xml:space="preserve"> nước </w:t>
      </w:r>
      <w:r w:rsidR="00E04A1A" w:rsidRPr="001C35DA">
        <w:rPr>
          <w:rFonts w:ascii="Times New Roman" w:hAnsi="Times New Roman" w:cs="Times New Roman"/>
          <w:sz w:val="28"/>
          <w:szCs w:val="28"/>
        </w:rPr>
        <w:t>thải</w:t>
      </w:r>
      <w:r w:rsidR="00E04A1A" w:rsidRPr="001C35DA">
        <w:rPr>
          <w:rFonts w:ascii="Times New Roman" w:hAnsi="Times New Roman" w:cs="Times New Roman"/>
          <w:sz w:val="28"/>
          <w:szCs w:val="28"/>
          <w:lang w:val="vi-VN"/>
        </w:rPr>
        <w:t xml:space="preserve"> hoặc theo yêu cầu của các chương trình quan trắc môi trường. </w:t>
      </w:r>
    </w:p>
    <w:p w14:paraId="4AACF0C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 </w:t>
      </w:r>
    </w:p>
    <w:p w14:paraId="679E66E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w:t>
      </w:r>
      <w:r w:rsidR="002D4811" w:rsidRPr="001C35DA">
        <w:rPr>
          <w:rFonts w:ascii="Times New Roman" w:hAnsi="Times New Roman" w:cs="Times New Roman"/>
          <w:sz w:val="28"/>
          <w:szCs w:val="28"/>
          <w:lang w:val="vi-VN"/>
        </w:rPr>
        <w:t xml:space="preserve">Tần suất quan trắc </w:t>
      </w:r>
      <w:r w:rsidR="002D4811" w:rsidRPr="001C35DA">
        <w:rPr>
          <w:rFonts w:ascii="Times New Roman" w:hAnsi="Times New Roman" w:cs="Times New Roman"/>
          <w:sz w:val="28"/>
          <w:szCs w:val="28"/>
        </w:rPr>
        <w:t>nước</w:t>
      </w:r>
      <w:r w:rsidR="002D4811" w:rsidRPr="001C35DA">
        <w:rPr>
          <w:rFonts w:ascii="Times New Roman" w:hAnsi="Times New Roman" w:cs="Times New Roman"/>
          <w:sz w:val="28"/>
          <w:szCs w:val="28"/>
          <w:lang w:val="vi-VN"/>
        </w:rPr>
        <w:t xml:space="preserve"> thải được </w:t>
      </w:r>
      <w:r w:rsidR="002D4811" w:rsidRPr="001C35DA">
        <w:rPr>
          <w:rFonts w:ascii="Times New Roman" w:hAnsi="Times New Roman" w:cs="Times New Roman"/>
          <w:sz w:val="28"/>
          <w:szCs w:val="28"/>
        </w:rPr>
        <w:t>thực hiện theo quy định của pháp luật hiện hành và yêu cầu của cơ quan quản lý nhà nước có thẩm quyền</w:t>
      </w:r>
      <w:r w:rsidRPr="001C35DA">
        <w:rPr>
          <w:rFonts w:ascii="Times New Roman" w:hAnsi="Times New Roman" w:cs="Times New Roman"/>
          <w:sz w:val="28"/>
          <w:szCs w:val="28"/>
          <w:lang w:val="vi-VN"/>
        </w:rPr>
        <w:t xml:space="preserve">. </w:t>
      </w:r>
    </w:p>
    <w:p w14:paraId="42DE6683"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4" w:name="_Toc65215362"/>
      <w:r w:rsidRPr="001C35DA">
        <w:rPr>
          <w:rFonts w:ascii="Times New Roman" w:hAnsi="Times New Roman" w:cs="Times New Roman"/>
          <w:color w:val="auto"/>
          <w:sz w:val="28"/>
          <w:szCs w:val="28"/>
          <w:lang w:val="vi-VN"/>
        </w:rPr>
        <w:t>Quan trắc khí thải</w:t>
      </w:r>
      <w:bookmarkEnd w:id="24"/>
    </w:p>
    <w:p w14:paraId="690F8B1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khí thải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2</w:t>
      </w:r>
      <w:r w:rsidR="00341548"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và các thông số khác theo quy định tại quy chuẩn kỹ thuật quốc gia về</w:t>
      </w:r>
      <w:r w:rsidR="00E04A1A" w:rsidRPr="001C35DA">
        <w:rPr>
          <w:rFonts w:ascii="Times New Roman" w:hAnsi="Times New Roman" w:cs="Times New Roman"/>
          <w:sz w:val="28"/>
          <w:szCs w:val="28"/>
        </w:rPr>
        <w:t xml:space="preserve"> môi trường đối với </w:t>
      </w:r>
      <w:r w:rsidR="00E04A1A" w:rsidRPr="001C35DA">
        <w:rPr>
          <w:rFonts w:ascii="Times New Roman" w:hAnsi="Times New Roman" w:cs="Times New Roman"/>
          <w:sz w:val="28"/>
          <w:szCs w:val="28"/>
          <w:lang w:val="vi-VN"/>
        </w:rPr>
        <w:t>khí thải hoặc theo yêu cầu của các chương trình quan trắc môi trường.</w:t>
      </w:r>
    </w:p>
    <w:p w14:paraId="14574FC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w:t>
      </w:r>
    </w:p>
    <w:p w14:paraId="749CC3D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Đối với các thông số SO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x</w:t>
      </w:r>
      <w:r w:rsidRPr="001C35DA">
        <w:rPr>
          <w:rFonts w:ascii="Times New Roman" w:hAnsi="Times New Roman" w:cs="Times New Roman"/>
          <w:sz w:val="28"/>
          <w:szCs w:val="28"/>
          <w:lang w:val="vi-VN"/>
        </w:rPr>
        <w:t xml:space="preserve"> (NO và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CO và 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xml:space="preserve">: ngoài việc lấy mẫu tại hiện trường và phân tích trong phòng thí nghiệm, được sử dụng phương pháp đo trực tiếp tại hiện trường khi đáp ứng đầy đủ các điều kiện quy định tại </w:t>
      </w:r>
      <w:r w:rsidRPr="001C35DA">
        <w:rPr>
          <w:rFonts w:ascii="Times New Roman" w:hAnsi="Times New Roman" w:cs="Times New Roman"/>
          <w:sz w:val="28"/>
          <w:szCs w:val="28"/>
          <w:highlight w:val="yellow"/>
          <w:lang w:val="vi-VN"/>
        </w:rPr>
        <w:t xml:space="preserve">Phụ lục </w:t>
      </w:r>
      <w:r w:rsidR="002D4811" w:rsidRPr="001C35DA">
        <w:rPr>
          <w:rFonts w:ascii="Times New Roman" w:hAnsi="Times New Roman" w:cs="Times New Roman"/>
          <w:sz w:val="28"/>
          <w:szCs w:val="28"/>
          <w:highlight w:val="yellow"/>
        </w:rPr>
        <w:t>6</w:t>
      </w:r>
      <w:r w:rsidR="002D4811"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ban hành kèm theo Thông tư này. Các thông số đo trực tiếp tại hiện trường phải thực hiện đo 03 lần để lấy kết quả trung bình.</w:t>
      </w:r>
    </w:p>
    <w:p w14:paraId="3D11BF3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4. Mẫu khí thải được lấy vào thời điểm hoạt động sản xuất của cơ sở đạt tối thiểu 50% công suất thiết kế. Cơ sở phải vận hành hoạt động ổn định trong suốt thời gian lấy mẫu.</w:t>
      </w:r>
    </w:p>
    <w:p w14:paraId="6CE145C5" w14:textId="77777777" w:rsidR="002D4811"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5. Tần suất quan trắc khí thải được </w:t>
      </w:r>
      <w:r w:rsidR="002D4811" w:rsidRPr="001C35DA">
        <w:rPr>
          <w:rFonts w:ascii="Times New Roman" w:hAnsi="Times New Roman" w:cs="Times New Roman"/>
          <w:sz w:val="28"/>
          <w:szCs w:val="28"/>
        </w:rPr>
        <w:t>thực hiện theo quy định của pháp luật hiện hành và yêu cầu của cơ quan quản lý nhà nước có thẩm quyền.</w:t>
      </w:r>
    </w:p>
    <w:p w14:paraId="193E7787" w14:textId="77777777" w:rsidR="00E04A1A" w:rsidRPr="001C35DA" w:rsidRDefault="007244F8" w:rsidP="001C35DA">
      <w:pPr>
        <w:spacing w:before="120" w:after="120" w:line="288" w:lineRule="auto"/>
        <w:ind w:firstLine="709"/>
        <w:jc w:val="both"/>
        <w:rPr>
          <w:rFonts w:ascii="Times New Roman" w:hAnsi="Times New Roman" w:cs="Times New Roman"/>
          <w:sz w:val="28"/>
          <w:szCs w:val="28"/>
        </w:rPr>
      </w:pPr>
      <w:r w:rsidRPr="001C35DA">
        <w:rPr>
          <w:rFonts w:ascii="Times New Roman" w:hAnsi="Times New Roman" w:cs="Times New Roman"/>
          <w:sz w:val="28"/>
          <w:szCs w:val="28"/>
          <w:lang w:val="vi-VN"/>
        </w:rPr>
        <w:lastRenderedPageBreak/>
        <w:t xml:space="preserve">6. Ống khói phải có điểm (cửa) lấy mẫu khí thải với đường kính hoặc độ rộng </w:t>
      </w:r>
      <w:r w:rsidR="00E04A1A" w:rsidRPr="001C35DA">
        <w:rPr>
          <w:rFonts w:ascii="Times New Roman" w:hAnsi="Times New Roman" w:cs="Times New Roman"/>
          <w:sz w:val="28"/>
          <w:szCs w:val="28"/>
        </w:rPr>
        <w:t>theo quy định</w:t>
      </w:r>
      <w:r w:rsidRPr="001C35DA">
        <w:rPr>
          <w:rFonts w:ascii="Times New Roman" w:hAnsi="Times New Roman" w:cs="Times New Roman"/>
          <w:sz w:val="28"/>
          <w:szCs w:val="28"/>
          <w:lang w:val="vi-VN"/>
        </w:rPr>
        <w:t xml:space="preserve">, có nắp đậy để điều chỉnh độ mở rộng, kèm theo sàn thao tác đảm bảo an toàn, thuận lợi cho việc thao tác lấy mẫu. Điểm lấy mẫu </w:t>
      </w:r>
      <w:r w:rsidR="00920FFC" w:rsidRPr="001C35DA">
        <w:rPr>
          <w:rFonts w:ascii="Times New Roman" w:hAnsi="Times New Roman" w:cs="Times New Roman"/>
          <w:sz w:val="28"/>
          <w:szCs w:val="28"/>
          <w:lang w:val="vi-VN"/>
        </w:rPr>
        <w:t xml:space="preserve">vị trí theo quy định tại khoản 1 mục III </w:t>
      </w:r>
      <w:r w:rsidR="00920FFC" w:rsidRPr="001C35DA">
        <w:rPr>
          <w:rFonts w:ascii="Times New Roman" w:hAnsi="Times New Roman" w:cs="Times New Roman"/>
          <w:sz w:val="28"/>
          <w:szCs w:val="28"/>
          <w:highlight w:val="yellow"/>
          <w:lang w:val="vi-VN"/>
        </w:rPr>
        <w:t>Phụ lụ</w:t>
      </w:r>
      <w:r w:rsidR="00A615C7" w:rsidRPr="001C35DA">
        <w:rPr>
          <w:rFonts w:ascii="Times New Roman" w:hAnsi="Times New Roman" w:cs="Times New Roman"/>
          <w:sz w:val="28"/>
          <w:szCs w:val="28"/>
          <w:highlight w:val="yellow"/>
          <w:lang w:val="vi-VN"/>
        </w:rPr>
        <w:t>c</w:t>
      </w:r>
      <w:r w:rsidR="00920FFC" w:rsidRPr="001C35DA">
        <w:rPr>
          <w:rFonts w:ascii="Times New Roman" w:hAnsi="Times New Roman" w:cs="Times New Roman"/>
          <w:sz w:val="28"/>
          <w:szCs w:val="28"/>
          <w:highlight w:val="yellow"/>
          <w:lang w:val="vi-VN"/>
        </w:rPr>
        <w:t xml:space="preserve"> </w:t>
      </w:r>
      <w:r w:rsidR="003C433D" w:rsidRPr="001C35DA">
        <w:rPr>
          <w:rFonts w:ascii="Times New Roman" w:hAnsi="Times New Roman" w:cs="Times New Roman"/>
          <w:sz w:val="28"/>
          <w:szCs w:val="28"/>
          <w:highlight w:val="yellow"/>
          <w:lang w:val="vi-VN"/>
        </w:rPr>
        <w:t>0</w:t>
      </w:r>
      <w:r w:rsidR="003C433D" w:rsidRPr="001C35DA">
        <w:rPr>
          <w:rFonts w:ascii="Times New Roman" w:hAnsi="Times New Roman" w:cs="Times New Roman"/>
          <w:sz w:val="28"/>
          <w:szCs w:val="28"/>
          <w:highlight w:val="yellow"/>
        </w:rPr>
        <w:t>5</w:t>
      </w:r>
      <w:r w:rsidR="003C433D" w:rsidRPr="001C35DA">
        <w:rPr>
          <w:rFonts w:ascii="Times New Roman" w:hAnsi="Times New Roman" w:cs="Times New Roman"/>
          <w:sz w:val="28"/>
          <w:szCs w:val="28"/>
          <w:lang w:val="vi-VN"/>
        </w:rPr>
        <w:t xml:space="preserve"> </w:t>
      </w:r>
      <w:r w:rsidR="00920FFC" w:rsidRPr="001C35DA">
        <w:rPr>
          <w:rFonts w:ascii="Times New Roman" w:hAnsi="Times New Roman" w:cs="Times New Roman"/>
          <w:sz w:val="28"/>
          <w:szCs w:val="28"/>
          <w:lang w:val="vi-VN"/>
        </w:rPr>
        <w:t>ban hành kèm theo Thông tư này</w:t>
      </w:r>
      <w:r w:rsidR="00E04A1A" w:rsidRPr="001C35DA">
        <w:rPr>
          <w:rFonts w:ascii="Times New Roman" w:hAnsi="Times New Roman" w:cs="Times New Roman"/>
          <w:sz w:val="28"/>
          <w:szCs w:val="28"/>
        </w:rPr>
        <w:t>.</w:t>
      </w:r>
    </w:p>
    <w:p w14:paraId="0C7C2B52"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5" w:name="_Toc65215363"/>
      <w:r w:rsidRPr="001C35DA">
        <w:rPr>
          <w:rFonts w:ascii="Times New Roman" w:hAnsi="Times New Roman" w:cs="Times New Roman"/>
          <w:color w:val="auto"/>
          <w:sz w:val="28"/>
          <w:szCs w:val="28"/>
          <w:lang w:val="vi-VN"/>
        </w:rPr>
        <w:t>Quan trắc bùn thải từ hệ thống xử lý nước</w:t>
      </w:r>
      <w:bookmarkEnd w:id="25"/>
    </w:p>
    <w:p w14:paraId="1296A1E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bùn thải từ hệ thống xử lý nước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3</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w:t>
      </w:r>
      <w:r w:rsidR="00E04A1A" w:rsidRPr="001C35DA">
        <w:rPr>
          <w:rFonts w:ascii="Times New Roman" w:hAnsi="Times New Roman" w:cs="Times New Roman"/>
          <w:sz w:val="28"/>
          <w:szCs w:val="28"/>
        </w:rPr>
        <w:t xml:space="preserve">môi trường đối với </w:t>
      </w:r>
      <w:r w:rsidR="00E04A1A" w:rsidRPr="001C35DA">
        <w:rPr>
          <w:rFonts w:ascii="Times New Roman" w:hAnsi="Times New Roman" w:cs="Times New Roman"/>
          <w:sz w:val="28"/>
          <w:szCs w:val="28"/>
          <w:lang w:val="vi-VN"/>
        </w:rPr>
        <w:t>bùn thải từ hệ thống xử lý nước hoặc theo yêu cầu của các chương trình quan trắc môi trường.</w:t>
      </w:r>
    </w:p>
    <w:p w14:paraId="37CD44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các quy chuẩn kỹ thuật quốc gia hiện hành về môi trường, loại hình sản xuất, quy mô, đặc điểm nguồn thải và yêu cầu của cơ quan nhà nước có thẩm quyền để xác định các thông số cần quan trắc để phân định bùn thải từ hệ thống xử lý nước theo quy định về quản lý chất thải.  </w:t>
      </w:r>
    </w:p>
    <w:p w14:paraId="58D07810" w14:textId="77777777" w:rsidR="007244F8" w:rsidRPr="001C35DA" w:rsidRDefault="007244F8" w:rsidP="001C35DA">
      <w:pPr>
        <w:pStyle w:val="Heading1"/>
        <w:spacing w:before="120" w:after="120" w:line="288" w:lineRule="auto"/>
        <w:jc w:val="both"/>
        <w:rPr>
          <w:rFonts w:ascii="Times New Roman" w:hAnsi="Times New Roman" w:cs="Times New Roman"/>
          <w:b w:val="0"/>
          <w:color w:val="auto"/>
          <w:lang w:val="vi-VN"/>
        </w:rPr>
      </w:pPr>
      <w:bookmarkStart w:id="26" w:name="_Toc65215364"/>
      <w:r w:rsidRPr="001C35DA">
        <w:rPr>
          <w:rFonts w:ascii="Times New Roman" w:hAnsi="Times New Roman" w:cs="Times New Roman"/>
          <w:color w:val="auto"/>
          <w:lang w:val="vi-VN"/>
        </w:rPr>
        <w:t>Chương V</w:t>
      </w:r>
      <w:bookmarkEnd w:id="26"/>
    </w:p>
    <w:p w14:paraId="509AE823" w14:textId="77777777" w:rsidR="007244F8" w:rsidRPr="001C35DA" w:rsidRDefault="007244F8" w:rsidP="001C35DA">
      <w:pPr>
        <w:pStyle w:val="Heading1"/>
        <w:spacing w:before="120" w:after="120" w:line="288" w:lineRule="auto"/>
        <w:jc w:val="both"/>
        <w:rPr>
          <w:rFonts w:ascii="Times New Roman" w:hAnsi="Times New Roman" w:cs="Times New Roman"/>
          <w:b w:val="0"/>
          <w:lang w:val="vi-VN"/>
        </w:rPr>
      </w:pPr>
      <w:bookmarkStart w:id="27" w:name="_Toc65215365"/>
      <w:r w:rsidRPr="001C35DA">
        <w:rPr>
          <w:rFonts w:ascii="Times New Roman" w:hAnsi="Times New Roman" w:cs="Times New Roman"/>
          <w:color w:val="auto"/>
          <w:lang w:val="vi-VN"/>
        </w:rPr>
        <w:t>ĐẢM BẢO CHẤT LƯỢNG VÀ KIỂM SOÁT CHẤT LƯỢNG TRONG QUAN TRẮC MÔI TRƯỜNG</w:t>
      </w:r>
      <w:bookmarkEnd w:id="27"/>
    </w:p>
    <w:p w14:paraId="61C856E3"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8" w:name="_Toc65215366"/>
      <w:r w:rsidRPr="001C35DA">
        <w:rPr>
          <w:rFonts w:ascii="Times New Roman" w:hAnsi="Times New Roman" w:cs="Times New Roman"/>
          <w:color w:val="auto"/>
          <w:sz w:val="28"/>
          <w:szCs w:val="28"/>
          <w:lang w:val="vi-VN"/>
        </w:rPr>
        <w:t>Yêu cầu về diện tích phòng thí nghiệm, công tác bảo vệ môi trường và an toàn lao động</w:t>
      </w:r>
      <w:bookmarkEnd w:id="28"/>
    </w:p>
    <w:p w14:paraId="5DBA29F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1. Tổ chức tham gia hoạt động quan trắc môi trường phải có phòng thí nghiệm đủ diện tích</w:t>
      </w:r>
      <w:r w:rsidRPr="001C35DA">
        <w:rPr>
          <w:rFonts w:ascii="Times New Roman" w:hAnsi="Times New Roman" w:cs="Times New Roman"/>
          <w:b/>
          <w:sz w:val="28"/>
          <w:szCs w:val="28"/>
          <w:lang w:val="vi-VN"/>
        </w:rPr>
        <w:t xml:space="preserve"> </w:t>
      </w:r>
      <w:r w:rsidRPr="001C35DA">
        <w:rPr>
          <w:rFonts w:ascii="Times New Roman" w:hAnsi="Times New Roman" w:cs="Times New Roman"/>
          <w:sz w:val="28"/>
          <w:szCs w:val="28"/>
          <w:lang w:val="vi-VN"/>
        </w:rPr>
        <w:t xml:space="preserve">để bố trí hợp lý các phân khu chức năng, tách biệt các hoạt động thử nghiệm không tương thích để không làm ảnh hưởng lẫn nhau và bố trí đủ không gian cần thiết theo yêu cầu cho từng hoạt động thử nghiệm. </w:t>
      </w:r>
    </w:p>
    <w:p w14:paraId="49E7D67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Chất thải từ hoạt động của phòng thí nghiệm phải được phân loại theo tính chất, được thu gom, lưu giữ, vận chuyển và xử lý theo quy định pháp luật. Nước thải nguy hại từ hoạt động phân tích, thử nghiệm trong phòng thí nghiệm phải được phân loại, lưu giữ theo tính chất, thành phần riêng biệt nhằm tránh các tương tác hóa học phát sinh chất độc hại ra môi trường trước khi đem đi xử lý.</w:t>
      </w:r>
    </w:p>
    <w:p w14:paraId="5E1BA43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Phải có tủ h</w:t>
      </w:r>
      <w:r w:rsidR="00096B70" w:rsidRPr="001C35DA">
        <w:rPr>
          <w:rFonts w:ascii="Times New Roman" w:hAnsi="Times New Roman" w:cs="Times New Roman"/>
          <w:sz w:val="28"/>
          <w:szCs w:val="28"/>
          <w:lang w:val="vi-VN"/>
        </w:rPr>
        <w:t>ú</w:t>
      </w:r>
      <w:r w:rsidRPr="001C35DA">
        <w:rPr>
          <w:rFonts w:ascii="Times New Roman" w:hAnsi="Times New Roman" w:cs="Times New Roman"/>
          <w:sz w:val="28"/>
          <w:szCs w:val="28"/>
          <w:lang w:val="vi-VN"/>
        </w:rPr>
        <w:t xml:space="preserve">t để thực hiện các </w:t>
      </w:r>
      <w:r w:rsidR="001D4A8D" w:rsidRPr="001C35DA">
        <w:rPr>
          <w:rFonts w:ascii="Times New Roman" w:hAnsi="Times New Roman" w:cs="Times New Roman"/>
          <w:sz w:val="28"/>
          <w:szCs w:val="28"/>
        </w:rPr>
        <w:t>hoạt động xử lý mẫu và</w:t>
      </w:r>
      <w:r w:rsidR="001D4A8D"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phân tích</w:t>
      </w:r>
      <w:r w:rsidR="001D4A8D" w:rsidRPr="001C35DA">
        <w:rPr>
          <w:rFonts w:ascii="Times New Roman" w:hAnsi="Times New Roman" w:cs="Times New Roman"/>
          <w:sz w:val="28"/>
          <w:szCs w:val="28"/>
        </w:rPr>
        <w:t xml:space="preserve"> mẫu</w:t>
      </w:r>
      <w:r w:rsidRPr="001C35DA">
        <w:rPr>
          <w:rFonts w:ascii="Times New Roman" w:hAnsi="Times New Roman" w:cs="Times New Roman"/>
          <w:sz w:val="28"/>
          <w:szCs w:val="28"/>
          <w:lang w:val="vi-VN"/>
        </w:rPr>
        <w:t xml:space="preserve"> làm bay hơi các chất độc hại ra môi trường.</w:t>
      </w:r>
    </w:p>
    <w:p w14:paraId="6577BE0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Phải xây dựng chương trình, nội quy, quy định về phòng chống cháy nổ và an toàn lao động tại phòng thí nghiệm và khi đi quan trắc hiện trường để phổ biến, </w:t>
      </w:r>
      <w:r w:rsidRPr="001C35DA">
        <w:rPr>
          <w:rFonts w:ascii="Times New Roman" w:hAnsi="Times New Roman" w:cs="Times New Roman"/>
          <w:sz w:val="28"/>
          <w:szCs w:val="28"/>
          <w:lang w:val="vi-VN"/>
        </w:rPr>
        <w:lastRenderedPageBreak/>
        <w:t xml:space="preserve">hướng dẫn cho toàn thể người lao động, trang bị đầy đủ phương tiện bảo hộ lao động cho người thực hiện quan trắc hiện trường và phân tích trong phòng thí nghiệm. </w:t>
      </w:r>
    </w:p>
    <w:p w14:paraId="3DC1E989" w14:textId="77777777" w:rsidR="007244F8" w:rsidRPr="001C35DA" w:rsidRDefault="007244F8" w:rsidP="001C35DA">
      <w:pPr>
        <w:spacing w:before="120" w:after="120" w:line="288" w:lineRule="auto"/>
        <w:ind w:firstLine="720"/>
        <w:jc w:val="both"/>
        <w:rPr>
          <w:rFonts w:ascii="Times New Roman" w:hAnsi="Times New Roman" w:cs="Times New Roman"/>
          <w:i/>
          <w:sz w:val="28"/>
          <w:szCs w:val="28"/>
        </w:rPr>
      </w:pPr>
      <w:r w:rsidRPr="001C35DA">
        <w:rPr>
          <w:rFonts w:ascii="Times New Roman" w:hAnsi="Times New Roman" w:cs="Times New Roman"/>
          <w:sz w:val="28"/>
          <w:szCs w:val="28"/>
          <w:lang w:val="vi-VN"/>
        </w:rPr>
        <w:t xml:space="preserve">5. Người tham gia thực hiện quan trắc hiện trường khi làm việc trên cao phải được huấn luyện và cấp chứng chỉ về an toàn lao động khi làm việc trên cao theo quy định tại Luật an toàn, vệ sinh lao động </w:t>
      </w:r>
    </w:p>
    <w:p w14:paraId="53290230"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9" w:name="_Toc65215367"/>
      <w:r w:rsidRPr="001C35DA">
        <w:rPr>
          <w:rFonts w:ascii="Times New Roman" w:hAnsi="Times New Roman" w:cs="Times New Roman"/>
          <w:color w:val="auto"/>
          <w:sz w:val="28"/>
          <w:szCs w:val="28"/>
          <w:lang w:val="vi-VN"/>
        </w:rPr>
        <w:t>Hệ thống quản lý chất lượng quan trắc môi trường</w:t>
      </w:r>
      <w:bookmarkEnd w:id="29"/>
    </w:p>
    <w:p w14:paraId="6745C7F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Tổ chức tham gia hoạt động quan trắc môi trường phải áp dụng hệ thống quản lý chất lượng theo Tiêu chuẩn ISO/IEC 17025:2017 hoặc tương đương để xây dựng hệ thống quản lý chất lượng nội bộ nhằm đảm bảo chất lượng kết quả quan trắc. Hệ thống quản lý chất lượng phải thiết lập bằng văn bản và phổ biến cho người lao động để biết và thực hiện. Hệ thống quản lý chất lượng phải được duy trì và liên tục cải tiến phù hợp với phạm vi hoạt động, bảo đảm tính khách quan và chính xác của các kết quả quan trắc. </w:t>
      </w:r>
    </w:p>
    <w:p w14:paraId="7B1581C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Hàng năm, tổ chức phải lập kế hoạch và tự đánh giá nội bộ hệ thống quản lý chất lượng. Việc đánh giá bao gồm đánh giá hệ thống hồ sơ tài liệu liên quan đến quản lý chất lượng và đánh giá các hoạt động quan trắc môi trường nhằm kiểm tra và xác nhận mức độ tuân thủ của tổ chức thực hiện đối với các yêu cầu của hệ thống quản lý chất lượng. Sau khi đánh giá, tổ chức phải có các biện pháp khắc phục, cải tiến các lỗi phát hiện (nếu có).</w:t>
      </w:r>
    </w:p>
    <w:p w14:paraId="0321C0B0"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0" w:name="_Toc65215368"/>
      <w:r w:rsidRPr="001C35DA">
        <w:rPr>
          <w:rFonts w:ascii="Times New Roman" w:hAnsi="Times New Roman" w:cs="Times New Roman"/>
          <w:color w:val="auto"/>
          <w:sz w:val="28"/>
          <w:szCs w:val="28"/>
          <w:lang w:val="vi-VN"/>
        </w:rPr>
        <w:t>Hoạt động thử nghiệm thành thạo</w:t>
      </w:r>
      <w:bookmarkEnd w:id="30"/>
      <w:r w:rsidRPr="001C35DA">
        <w:rPr>
          <w:rFonts w:ascii="Times New Roman" w:hAnsi="Times New Roman" w:cs="Times New Roman"/>
          <w:color w:val="auto"/>
          <w:sz w:val="28"/>
          <w:szCs w:val="28"/>
          <w:lang w:val="vi-VN"/>
        </w:rPr>
        <w:t xml:space="preserve"> </w:t>
      </w:r>
    </w:p>
    <w:p w14:paraId="40E9D55D" w14:textId="77777777" w:rsidR="000F393D"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1. Tổ chức</w:t>
      </w:r>
      <w:r w:rsidR="00974049" w:rsidRPr="001C35DA">
        <w:rPr>
          <w:rFonts w:ascii="Times New Roman" w:hAnsi="Times New Roman" w:cs="Times New Roman"/>
          <w:sz w:val="28"/>
          <w:szCs w:val="28"/>
        </w:rPr>
        <w:t xml:space="preserve"> đã được cấp Giấy chứng nhận đủ điều kiện hoạt động dịch vụ quan trắc môi trường phải</w:t>
      </w:r>
      <w:r w:rsidRPr="001C35DA">
        <w:rPr>
          <w:rFonts w:ascii="Times New Roman" w:hAnsi="Times New Roman" w:cs="Times New Roman"/>
          <w:sz w:val="28"/>
          <w:szCs w:val="28"/>
          <w:lang w:val="vi-VN"/>
        </w:rPr>
        <w:t xml:space="preserve"> tham gia các chương trình thử nghiệm thành thạo tối thiểu 01 lần/năm do các đơn vị có năng lực phù hợp theo ISO/IEC 17043:2010 tổ chức. </w:t>
      </w:r>
      <w:r w:rsidR="000F393D" w:rsidRPr="001C35DA">
        <w:rPr>
          <w:rFonts w:ascii="Times New Roman" w:hAnsi="Times New Roman" w:cs="Times New Roman"/>
          <w:sz w:val="28"/>
          <w:szCs w:val="28"/>
        </w:rPr>
        <w:t>Trong thời hạn của Giấy chứng nhận, T</w:t>
      </w:r>
      <w:r w:rsidR="000F393D" w:rsidRPr="001C35DA">
        <w:rPr>
          <w:rFonts w:ascii="Times New Roman" w:hAnsi="Times New Roman" w:cs="Times New Roman"/>
          <w:sz w:val="28"/>
          <w:szCs w:val="28"/>
          <w:lang w:val="vi-VN"/>
        </w:rPr>
        <w:t>ổ chức</w:t>
      </w:r>
      <w:r w:rsidR="000F393D" w:rsidRPr="001C35DA">
        <w:rPr>
          <w:rFonts w:ascii="Times New Roman" w:hAnsi="Times New Roman" w:cs="Times New Roman"/>
          <w:sz w:val="28"/>
          <w:szCs w:val="28"/>
        </w:rPr>
        <w:t xml:space="preserve"> </w:t>
      </w:r>
      <w:r w:rsidR="000F393D" w:rsidRPr="001C35DA">
        <w:rPr>
          <w:rFonts w:ascii="Times New Roman" w:hAnsi="Times New Roman" w:cs="Times New Roman"/>
          <w:sz w:val="28"/>
          <w:szCs w:val="28"/>
          <w:lang w:val="vi-VN"/>
        </w:rPr>
        <w:t xml:space="preserve">phải tham gia các chương trình thử nghiệm thành thạo cho các thông số </w:t>
      </w:r>
      <w:r w:rsidR="000F393D" w:rsidRPr="001C35DA">
        <w:rPr>
          <w:rFonts w:ascii="Times New Roman" w:hAnsi="Times New Roman" w:cs="Times New Roman"/>
          <w:sz w:val="28"/>
          <w:szCs w:val="28"/>
        </w:rPr>
        <w:t>đã được chứng nhận, tối thiểu bao gồm các thông số sau đây:</w:t>
      </w:r>
    </w:p>
    <w:p w14:paraId="65AB17D1"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Nhóm thông số cơ bản: pH, BOD</w:t>
      </w:r>
      <w:r w:rsidRPr="001C35DA">
        <w:rPr>
          <w:rFonts w:ascii="Times New Roman" w:hAnsi="Times New Roman" w:cs="Times New Roman"/>
          <w:sz w:val="28"/>
          <w:szCs w:val="28"/>
          <w:vertAlign w:val="subscript"/>
        </w:rPr>
        <w:t>5</w:t>
      </w:r>
      <w:r w:rsidRPr="001C35DA">
        <w:rPr>
          <w:rFonts w:ascii="Times New Roman" w:hAnsi="Times New Roman" w:cs="Times New Roman"/>
          <w:sz w:val="28"/>
          <w:szCs w:val="28"/>
        </w:rPr>
        <w:t>, COD, DO, TSS, NH</w:t>
      </w:r>
      <w:r w:rsidRPr="001C35DA">
        <w:rPr>
          <w:rFonts w:ascii="Times New Roman" w:hAnsi="Times New Roman" w:cs="Times New Roman"/>
          <w:sz w:val="28"/>
          <w:szCs w:val="28"/>
          <w:vertAlign w:val="subscript"/>
        </w:rPr>
        <w:t>4</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Cl</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F</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NO</w:t>
      </w:r>
      <w:r w:rsidRPr="001C35DA">
        <w:rPr>
          <w:rFonts w:ascii="Times New Roman" w:hAnsi="Times New Roman" w:cs="Times New Roman"/>
          <w:sz w:val="28"/>
          <w:szCs w:val="28"/>
          <w:vertAlign w:val="subscript"/>
        </w:rPr>
        <w:t>3</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NO</w:t>
      </w:r>
      <w:r w:rsidRPr="001C35DA">
        <w:rPr>
          <w:rFonts w:ascii="Times New Roman" w:hAnsi="Times New Roman" w:cs="Times New Roman"/>
          <w:sz w:val="28"/>
          <w:szCs w:val="28"/>
          <w:vertAlign w:val="subscript"/>
        </w:rPr>
        <w:t>2</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PO</w:t>
      </w:r>
      <w:r w:rsidRPr="001C35DA">
        <w:rPr>
          <w:rFonts w:ascii="Times New Roman" w:hAnsi="Times New Roman" w:cs="Times New Roman"/>
          <w:sz w:val="28"/>
          <w:szCs w:val="28"/>
          <w:vertAlign w:val="subscript"/>
        </w:rPr>
        <w:t>4</w:t>
      </w:r>
      <w:r w:rsidRPr="001C35DA">
        <w:rPr>
          <w:rFonts w:ascii="Times New Roman" w:hAnsi="Times New Roman" w:cs="Times New Roman"/>
          <w:sz w:val="28"/>
          <w:szCs w:val="28"/>
          <w:vertAlign w:val="superscript"/>
        </w:rPr>
        <w:t>3-</w:t>
      </w:r>
      <w:r w:rsidRPr="001C35DA">
        <w:rPr>
          <w:rFonts w:ascii="Times New Roman" w:hAnsi="Times New Roman" w:cs="Times New Roman"/>
          <w:sz w:val="28"/>
          <w:szCs w:val="28"/>
        </w:rPr>
        <w:t>, CN</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xml:space="preserve">, chất hoạt động bề mặt, </w:t>
      </w:r>
      <w:proofErr w:type="gramStart"/>
      <w:r w:rsidRPr="001C35DA">
        <w:rPr>
          <w:rFonts w:ascii="Times New Roman" w:hAnsi="Times New Roman" w:cs="Times New Roman"/>
          <w:sz w:val="28"/>
          <w:szCs w:val="28"/>
        </w:rPr>
        <w:t>TOC</w:t>
      </w:r>
      <w:r w:rsidR="00974049" w:rsidRPr="001C35DA">
        <w:rPr>
          <w:rFonts w:ascii="Times New Roman" w:hAnsi="Times New Roman" w:cs="Times New Roman"/>
          <w:sz w:val="28"/>
          <w:szCs w:val="28"/>
        </w:rPr>
        <w:t>;</w:t>
      </w:r>
      <w:proofErr w:type="gramEnd"/>
    </w:p>
    <w:p w14:paraId="6FBDA542"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Nhóm thông số kim loại: As, Cd, Pb, Tổng Cr, Cu, Zn, Ni, Mn, Hg, </w:t>
      </w:r>
      <w:proofErr w:type="gramStart"/>
      <w:r w:rsidRPr="001C35DA">
        <w:rPr>
          <w:rFonts w:ascii="Times New Roman" w:hAnsi="Times New Roman" w:cs="Times New Roman"/>
          <w:sz w:val="28"/>
          <w:szCs w:val="28"/>
        </w:rPr>
        <w:t>Fe</w:t>
      </w:r>
      <w:r w:rsidR="00544229" w:rsidRPr="001C35DA">
        <w:rPr>
          <w:rFonts w:ascii="Times New Roman" w:hAnsi="Times New Roman" w:cs="Times New Roman"/>
          <w:sz w:val="28"/>
          <w:szCs w:val="28"/>
        </w:rPr>
        <w:t>;</w:t>
      </w:r>
      <w:proofErr w:type="gramEnd"/>
    </w:p>
    <w:p w14:paraId="5979CA3D"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Nhóm thông số hữu cơ: Tổng phenol, Hóa chất bảo vệ thực vật clo, Hóa chất bảo vệ thực vật photpho, PCB, Dioxin, </w:t>
      </w:r>
      <w:proofErr w:type="gramStart"/>
      <w:r w:rsidRPr="001C35DA">
        <w:rPr>
          <w:rFonts w:ascii="Times New Roman" w:hAnsi="Times New Roman" w:cs="Times New Roman"/>
          <w:sz w:val="28"/>
          <w:szCs w:val="28"/>
        </w:rPr>
        <w:t>PAH</w:t>
      </w:r>
      <w:r w:rsidR="00544229" w:rsidRPr="001C35DA">
        <w:rPr>
          <w:rFonts w:ascii="Times New Roman" w:hAnsi="Times New Roman" w:cs="Times New Roman"/>
          <w:sz w:val="28"/>
          <w:szCs w:val="28"/>
        </w:rPr>
        <w:t>;</w:t>
      </w:r>
      <w:proofErr w:type="gramEnd"/>
    </w:p>
    <w:p w14:paraId="30506A57"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 </w:t>
      </w:r>
      <w:r w:rsidR="00974049" w:rsidRPr="001C35DA">
        <w:rPr>
          <w:rFonts w:ascii="Times New Roman" w:hAnsi="Times New Roman" w:cs="Times New Roman"/>
          <w:sz w:val="28"/>
          <w:szCs w:val="28"/>
        </w:rPr>
        <w:t>Nhóm thông số khí cơ bản</w:t>
      </w:r>
      <w:r w:rsidRPr="001C35DA">
        <w:rPr>
          <w:rFonts w:ascii="Times New Roman" w:hAnsi="Times New Roman" w:cs="Times New Roman"/>
          <w:sz w:val="28"/>
          <w:szCs w:val="28"/>
        </w:rPr>
        <w:t>: CO, SO</w:t>
      </w:r>
      <w:r w:rsidRPr="001C35DA">
        <w:rPr>
          <w:rFonts w:ascii="Times New Roman" w:hAnsi="Times New Roman" w:cs="Times New Roman"/>
          <w:sz w:val="28"/>
          <w:szCs w:val="28"/>
          <w:vertAlign w:val="subscript"/>
        </w:rPr>
        <w:t>2</w:t>
      </w:r>
      <w:r w:rsidRPr="001C35DA">
        <w:rPr>
          <w:rFonts w:ascii="Times New Roman" w:hAnsi="Times New Roman" w:cs="Times New Roman"/>
          <w:sz w:val="28"/>
          <w:szCs w:val="28"/>
        </w:rPr>
        <w:t>, CO, NO</w:t>
      </w:r>
      <w:r w:rsidRPr="001C35DA">
        <w:rPr>
          <w:rFonts w:ascii="Times New Roman" w:hAnsi="Times New Roman" w:cs="Times New Roman"/>
          <w:sz w:val="28"/>
          <w:szCs w:val="28"/>
          <w:vertAlign w:val="subscript"/>
        </w:rPr>
        <w:t>2</w:t>
      </w:r>
      <w:r w:rsidR="00AD1293" w:rsidRPr="001C35DA">
        <w:rPr>
          <w:rFonts w:ascii="Times New Roman" w:hAnsi="Times New Roman" w:cs="Times New Roman"/>
          <w:sz w:val="28"/>
          <w:szCs w:val="28"/>
        </w:rPr>
        <w:t>, bụi tổng (TSP), PM</w:t>
      </w:r>
      <w:r w:rsidR="00AD1293" w:rsidRPr="001C35DA">
        <w:rPr>
          <w:rFonts w:ascii="Times New Roman" w:hAnsi="Times New Roman" w:cs="Times New Roman"/>
          <w:sz w:val="28"/>
          <w:szCs w:val="28"/>
          <w:vertAlign w:val="subscript"/>
        </w:rPr>
        <w:t>10</w:t>
      </w:r>
      <w:r w:rsidR="00AD1293" w:rsidRPr="001C35DA">
        <w:rPr>
          <w:rFonts w:ascii="Times New Roman" w:hAnsi="Times New Roman" w:cs="Times New Roman"/>
          <w:sz w:val="28"/>
          <w:szCs w:val="28"/>
        </w:rPr>
        <w:t>, PM</w:t>
      </w:r>
      <w:r w:rsidR="00AD1293" w:rsidRPr="001C35DA">
        <w:rPr>
          <w:rFonts w:ascii="Times New Roman" w:hAnsi="Times New Roman" w:cs="Times New Roman"/>
          <w:sz w:val="28"/>
          <w:szCs w:val="28"/>
          <w:vertAlign w:val="subscript"/>
        </w:rPr>
        <w:t>2.5</w:t>
      </w:r>
      <w:r w:rsidR="00AD1293" w:rsidRPr="001C35DA">
        <w:rPr>
          <w:rFonts w:ascii="Times New Roman" w:hAnsi="Times New Roman" w:cs="Times New Roman"/>
          <w:sz w:val="28"/>
          <w:szCs w:val="28"/>
        </w:rPr>
        <w:t>.</w:t>
      </w:r>
    </w:p>
    <w:p w14:paraId="180C5FD4" w14:textId="77777777" w:rsidR="007244F8"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w:t>
      </w:r>
      <w:r w:rsidR="007244F8" w:rsidRPr="001C35DA">
        <w:rPr>
          <w:rFonts w:ascii="Times New Roman" w:hAnsi="Times New Roman" w:cs="Times New Roman"/>
          <w:sz w:val="28"/>
          <w:szCs w:val="28"/>
          <w:lang w:val="vi-VN"/>
        </w:rPr>
        <w:t xml:space="preserve">Đối với </w:t>
      </w:r>
      <w:r w:rsidR="004E0451" w:rsidRPr="001C35DA">
        <w:rPr>
          <w:rFonts w:ascii="Times New Roman" w:hAnsi="Times New Roman" w:cs="Times New Roman"/>
          <w:sz w:val="28"/>
          <w:szCs w:val="28"/>
        </w:rPr>
        <w:t>các</w:t>
      </w:r>
      <w:r w:rsidR="007244F8" w:rsidRPr="001C35DA">
        <w:rPr>
          <w:rFonts w:ascii="Times New Roman" w:hAnsi="Times New Roman" w:cs="Times New Roman"/>
          <w:sz w:val="28"/>
          <w:szCs w:val="28"/>
          <w:lang w:val="vi-VN"/>
        </w:rPr>
        <w:t xml:space="preserve"> thông số</w:t>
      </w:r>
      <w:r w:rsidR="00BC42BE" w:rsidRPr="001C35DA">
        <w:rPr>
          <w:rFonts w:ascii="Times New Roman" w:hAnsi="Times New Roman" w:cs="Times New Roman"/>
          <w:sz w:val="28"/>
          <w:szCs w:val="28"/>
        </w:rPr>
        <w:t xml:space="preserve"> quy định tại Khoản 1 Điều này </w:t>
      </w:r>
      <w:r w:rsidR="000001BB" w:rsidRPr="001C35DA">
        <w:rPr>
          <w:rFonts w:ascii="Times New Roman" w:hAnsi="Times New Roman" w:cs="Times New Roman"/>
          <w:sz w:val="28"/>
          <w:szCs w:val="28"/>
        </w:rPr>
        <w:t>nhưng</w:t>
      </w:r>
      <w:r w:rsidR="007244F8" w:rsidRPr="001C35DA">
        <w:rPr>
          <w:rFonts w:ascii="Times New Roman" w:hAnsi="Times New Roman" w:cs="Times New Roman"/>
          <w:sz w:val="28"/>
          <w:szCs w:val="28"/>
          <w:lang w:val="vi-VN"/>
        </w:rPr>
        <w:t xml:space="preserve"> không có </w:t>
      </w:r>
      <w:r w:rsidR="003E4580" w:rsidRPr="001C35DA">
        <w:rPr>
          <w:rFonts w:ascii="Times New Roman" w:hAnsi="Times New Roman" w:cs="Times New Roman"/>
          <w:sz w:val="28"/>
          <w:szCs w:val="28"/>
        </w:rPr>
        <w:t xml:space="preserve">đơn vị </w:t>
      </w:r>
      <w:r w:rsidR="000001BB" w:rsidRPr="001C35DA">
        <w:rPr>
          <w:rFonts w:ascii="Times New Roman" w:hAnsi="Times New Roman" w:cs="Times New Roman"/>
          <w:sz w:val="28"/>
          <w:szCs w:val="28"/>
          <w:lang w:val="vi-VN"/>
        </w:rPr>
        <w:t>trong nước</w:t>
      </w:r>
      <w:r w:rsidR="000001BB" w:rsidRPr="001C35DA">
        <w:rPr>
          <w:rFonts w:ascii="Times New Roman" w:hAnsi="Times New Roman" w:cs="Times New Roman"/>
          <w:sz w:val="28"/>
          <w:szCs w:val="28"/>
        </w:rPr>
        <w:t xml:space="preserve"> </w:t>
      </w:r>
      <w:r w:rsidR="003E4580" w:rsidRPr="001C35DA">
        <w:rPr>
          <w:rFonts w:ascii="Times New Roman" w:hAnsi="Times New Roman" w:cs="Times New Roman"/>
          <w:sz w:val="28"/>
          <w:szCs w:val="28"/>
        </w:rPr>
        <w:t>đủ năng lực</w:t>
      </w:r>
      <w:r w:rsidR="003E4580" w:rsidRPr="001C35DA">
        <w:rPr>
          <w:rFonts w:ascii="Times New Roman" w:hAnsi="Times New Roman" w:cs="Times New Roman"/>
          <w:sz w:val="28"/>
          <w:szCs w:val="28"/>
          <w:lang w:val="vi-VN"/>
        </w:rPr>
        <w:t xml:space="preserve"> </w:t>
      </w:r>
      <w:r w:rsidR="004F07CB" w:rsidRPr="001C35DA">
        <w:rPr>
          <w:rFonts w:ascii="Times New Roman" w:hAnsi="Times New Roman" w:cs="Times New Roman"/>
          <w:sz w:val="28"/>
          <w:szCs w:val="28"/>
        </w:rPr>
        <w:t>tổ chức</w:t>
      </w:r>
      <w:r w:rsidR="007244F8" w:rsidRPr="001C35DA">
        <w:rPr>
          <w:rFonts w:ascii="Times New Roman" w:hAnsi="Times New Roman" w:cs="Times New Roman"/>
          <w:sz w:val="28"/>
          <w:szCs w:val="28"/>
          <w:lang w:val="vi-VN"/>
        </w:rPr>
        <w:t xml:space="preserve"> chương trình thử nghiệm thành thạo, tổ chức có thể tham gia các chương trình thử nghiệm liên phòng với quy mô tối thiểu 03 phòng thí nghiệm tham gia hoặc tham gia chương trình thử nghiệm thành thạo do các tổ chức quốc tế có năng lực phù hợp theo ISO/IEC 17043:2010 tổ chức</w:t>
      </w:r>
      <w:r w:rsidR="00A379A4" w:rsidRPr="001C35DA">
        <w:rPr>
          <w:rFonts w:ascii="Times New Roman" w:hAnsi="Times New Roman" w:cs="Times New Roman"/>
          <w:sz w:val="28"/>
          <w:szCs w:val="28"/>
        </w:rPr>
        <w:t>.</w:t>
      </w:r>
    </w:p>
    <w:p w14:paraId="2DC501C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Thực hiện đánh giá kết quả tham gia chương trình thử nghiệm thành thạo. Đối với các kết quả có giá trị │Zscore│&gt; 2, tổ chức phải đưa ra các biện pháp khắc phục, phòng ngừa các lỗi đã phát hiện.</w:t>
      </w:r>
    </w:p>
    <w:p w14:paraId="79E2579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Xây dựng và thực hiện chương trình đào tạo, đánh giá tay nghề, kỹ năng thực hiện quan trắc môi trường nội bộ cho cán bộ thực hiện quan trắc hiện trường và phân tích trong phòng thí nghiệm. </w:t>
      </w:r>
    </w:p>
    <w:p w14:paraId="7B46C79E"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1" w:name="_Toc65215369"/>
      <w:r w:rsidRPr="001C35DA">
        <w:rPr>
          <w:rFonts w:ascii="Times New Roman" w:hAnsi="Times New Roman" w:cs="Times New Roman"/>
          <w:color w:val="auto"/>
          <w:sz w:val="28"/>
          <w:szCs w:val="28"/>
          <w:lang w:val="vi-VN"/>
        </w:rPr>
        <w:t>Bảo đảm chất lượng kiểm soát chất lượng trong hoạt động quan trắc hiện trường</w:t>
      </w:r>
      <w:bookmarkEnd w:id="31"/>
    </w:p>
    <w:p w14:paraId="6564E62B"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ab/>
        <w:t xml:space="preserve">1. Có phân công nhiệm vụ cụ thể cho các cán bộ thực hiện quan trắc môi trường. Người thực hiện quan trắc hiện trường phải được đào tạo với chuyên ngành phù hợp với công việc được giao và chỉ được giao chính thức thực hiện quan trắc hiện trường khi được đánh giá là đạt theo yêu cầu của tiêu chí nội bộ và đã tham gia các khóa đào tạo về an toàn phục vụ công tác đi hiện trường được đánh giá là đạt yêu cầu.  </w:t>
      </w:r>
    </w:p>
    <w:p w14:paraId="6ADEDD8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Chuẩn bị đầy đủ hồ sơ, tài liệu, trang thiết bị, dụng cụ, hóa chất và chất chuẩn, phương tiện vận chuyển, an toàn bảo hộ lao động theo chương trình, kế hoạch quan trắc hiện trường đã thiết lập.   </w:t>
      </w:r>
    </w:p>
    <w:p w14:paraId="02E48E8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Hóa chất, mẫu chuẩn, chất chuẩn phải được để tại khu vực riêng biệt, bảo quản phù hợp, đảm bảo an toàn. Phải có sổ kho hóa chất thể hiện lượng hóa chất, mẫu chuẩn, chất chuẩn nhập và xuất để sử dụng, định kỳ thực hiện kiểm kê và theo dõi thời hạn sử dụng của hóa chất, mẫu chuẩn, chất chuẩn.   </w:t>
      </w:r>
    </w:p>
    <w:p w14:paraId="153DBE9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 xml:space="preserve">4. Phải kiểm tra, bảo trì, bảo dưỡng và đảm bảo các thiết bị được hiệu chuẩn định kỳ theo quy định trước khi ra hiện trường. </w:t>
      </w:r>
    </w:p>
    <w:p w14:paraId="7CC695D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5. Thực hiện lấy mẫu theo phương pháp phù hợp. Các mẫu được chứa vào dụng cụ chứa mẫu phải sạch và phù hợp với từng thông số quan trắc, không làm ảnh hưởng hoặc biến đổi chất lượng của mẫu và được dán nhãn để nhận biết. Nhãn mẫu thể hiện các thông tin về thông số quan trắc, mã mẫu (ký hiệu mẫu), thời gian lấy mẫu và các thông tin khác (nếu có).</w:t>
      </w:r>
    </w:p>
    <w:p w14:paraId="696FD6F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6. Mẫu kiểm soát chất lượng (mẫu QC) được lấy tại hiện trường là mẫu trắng vận chuyển, mẫu trắng thiết bị, mẫu trắng hiện trường, mẫu lặp hiện trường hoặc các mẫu QC khác với số lượng phù hợp theo yêu cầu của chương trình quan trắc hoặc chương trình bảo đảm chất lượng quan trắc hiện trường đề ra. Chương trình quan trắc có số lượng dưới 30 mẫu tối thiểu phải lấy 01 mẫu lặp hiện trường</w:t>
      </w:r>
      <w:r w:rsidR="0070169E" w:rsidRPr="001C35DA">
        <w:rPr>
          <w:rFonts w:ascii="Times New Roman" w:hAnsi="Times New Roman" w:cs="Times New Roman"/>
          <w:sz w:val="28"/>
          <w:szCs w:val="28"/>
        </w:rPr>
        <w:t xml:space="preserve"> [trừ các mẫu khí thải</w:t>
      </w:r>
      <w:r w:rsidR="00405767"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và 01 mẫu trắng hiện trường hoặc mẫu trắng thiết bị. Chương trình quan trắc có số lượng trên 30 mẫu thì số lượng mẫu kiểm soát chất lượng được lấy tại hiện trường khoảng 10% tổng lượng mẫu của chương trình quan trắc. Các mẫu QC hiện trường phải được giao nhận, mã hóa và phân tích trong phòng thí nghiệm như các mẫu khác.</w:t>
      </w:r>
    </w:p>
    <w:p w14:paraId="0296847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7. Biên bản lấy mẫu hiện trường được thực hiện và hoàn thành ngay sau khi kết thúc việc lấy mẫu tại hiện trường. </w:t>
      </w:r>
    </w:p>
    <w:p w14:paraId="6365A98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8. Phương pháp bảo quản và vận chuyển mẫu: mẫu được bảo quản và xử lý sơ bộ (nếu có) tại hiện trường phải phù hợp với các thông số quan trắc. Việc vận chuyển mẫu phải bảo toàn mẫu về chất lượng và số lượng. Thời gian vận chuyển và nhiệt độ bảo quản mẫu trong quá trình vận chuyển tuân theo các văn bản, quy định hiện hành đối với từng thông số quan trắc. Cần có phương án vận chuyển hợp lý để đảm bảo quy định thời gian tiến hành phân tích sau khi lấy mẫu đối với một số thông số quan trắc.</w:t>
      </w:r>
    </w:p>
    <w:p w14:paraId="4E26162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9. Giao và nhận mẫu: phải có biên bản giao và nhận mẫu, trong đó có đầy đủ tên, chữ ký của các bên có liên quan.  </w:t>
      </w:r>
    </w:p>
    <w:p w14:paraId="262DEE0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10. Phương pháp quan trắc tại hiện trường được lựa chọn phù hợp được quy định </w:t>
      </w:r>
      <w:r w:rsidRPr="001C35DA">
        <w:rPr>
          <w:rFonts w:ascii="Times New Roman" w:hAnsi="Times New Roman" w:cs="Times New Roman"/>
          <w:sz w:val="28"/>
          <w:szCs w:val="28"/>
          <w:highlight w:val="yellow"/>
          <w:lang w:val="vi-VN"/>
        </w:rPr>
        <w:t xml:space="preserve">tại Phụ lục </w:t>
      </w:r>
      <w:r w:rsidR="001420E4" w:rsidRPr="001C35DA">
        <w:rPr>
          <w:rFonts w:ascii="Times New Roman" w:hAnsi="Times New Roman" w:cs="Times New Roman"/>
          <w:sz w:val="28"/>
          <w:szCs w:val="28"/>
          <w:highlight w:val="yellow"/>
          <w:lang w:val="vi-VN"/>
        </w:rPr>
        <w:t>2</w:t>
      </w:r>
      <w:r w:rsidR="009D689E" w:rsidRPr="001C35DA">
        <w:rPr>
          <w:rFonts w:ascii="Times New Roman" w:hAnsi="Times New Roman" w:cs="Times New Roman"/>
          <w:sz w:val="28"/>
          <w:szCs w:val="28"/>
          <w:highlight w:val="yellow"/>
        </w:rPr>
        <w:t>, Phục lục 3, Phục lục 4</w:t>
      </w:r>
      <w:r w:rsidRPr="001C35DA">
        <w:rPr>
          <w:rFonts w:ascii="Times New Roman" w:hAnsi="Times New Roman" w:cs="Times New Roman"/>
          <w:sz w:val="28"/>
          <w:szCs w:val="28"/>
          <w:lang w:val="vi-VN"/>
        </w:rPr>
        <w:t xml:space="preserve"> Thông tư này. Đối với các thông số đo tại hiện trường phải sử dụng chất chuẩn (dung dịch chuẩn, khí chuẩn) để kiểm soát chất lượng các kết quả đo tại hiện trường. </w:t>
      </w:r>
      <w:r w:rsidR="006A30B0" w:rsidRPr="001C35DA">
        <w:rPr>
          <w:rFonts w:ascii="Times New Roman" w:hAnsi="Times New Roman" w:cs="Times New Roman"/>
          <w:sz w:val="28"/>
          <w:szCs w:val="28"/>
        </w:rPr>
        <w:t>K</w:t>
      </w:r>
      <w:r w:rsidRPr="001C35DA">
        <w:rPr>
          <w:rFonts w:ascii="Times New Roman" w:hAnsi="Times New Roman" w:cs="Times New Roman"/>
          <w:sz w:val="28"/>
          <w:szCs w:val="28"/>
          <w:lang w:val="vi-VN"/>
        </w:rPr>
        <w:t xml:space="preserve">hi </w:t>
      </w:r>
      <w:r w:rsidR="006A30B0" w:rsidRPr="001C35DA">
        <w:rPr>
          <w:rFonts w:ascii="Times New Roman" w:hAnsi="Times New Roman" w:cs="Times New Roman"/>
          <w:sz w:val="28"/>
          <w:szCs w:val="28"/>
        </w:rPr>
        <w:t>thực hiện</w:t>
      </w:r>
      <w:r w:rsidRPr="001C35DA">
        <w:rPr>
          <w:rFonts w:ascii="Times New Roman" w:hAnsi="Times New Roman" w:cs="Times New Roman"/>
          <w:sz w:val="28"/>
          <w:szCs w:val="28"/>
          <w:lang w:val="vi-VN"/>
        </w:rPr>
        <w:t xml:space="preserve"> đo tại hiện trường phải tiến hành đo lặp mẫu để </w:t>
      </w:r>
      <w:r w:rsidR="006A30B0" w:rsidRPr="001C35DA">
        <w:rPr>
          <w:rFonts w:ascii="Times New Roman" w:hAnsi="Times New Roman" w:cs="Times New Roman"/>
          <w:sz w:val="28"/>
          <w:szCs w:val="28"/>
        </w:rPr>
        <w:t xml:space="preserve">lấy trung bình </w:t>
      </w:r>
      <w:r w:rsidRPr="001C35DA">
        <w:rPr>
          <w:rFonts w:ascii="Times New Roman" w:hAnsi="Times New Roman" w:cs="Times New Roman"/>
          <w:sz w:val="28"/>
          <w:szCs w:val="28"/>
          <w:lang w:val="vi-VN"/>
        </w:rPr>
        <w:t>của các kết quả đo.</w:t>
      </w:r>
    </w:p>
    <w:p w14:paraId="4B10698A"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2" w:name="_Toc65215370"/>
      <w:r w:rsidRPr="001C35DA">
        <w:rPr>
          <w:rFonts w:ascii="Times New Roman" w:hAnsi="Times New Roman" w:cs="Times New Roman"/>
          <w:color w:val="auto"/>
          <w:sz w:val="28"/>
          <w:szCs w:val="28"/>
          <w:lang w:val="vi-VN"/>
        </w:rPr>
        <w:lastRenderedPageBreak/>
        <w:t>Bảo đảm chất lượng và kiểm soát chất lượng trong hoạt động phân tích môi trường</w:t>
      </w:r>
      <w:bookmarkEnd w:id="32"/>
    </w:p>
    <w:p w14:paraId="4FADB06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Có phân công nhiệm vụ cụ thể cho các cán bộ thực hiện phân tích môi trường. Người thực hiện phân tích phải được đào tạo trong lĩnh vực phân tích môi trường phù hợp với công việc được giao và chỉ được giao chính thức thực hiện phân tích khi được đánh giá là đạt theo yêu cầu của tiêu chí nội bộ. </w:t>
      </w:r>
    </w:p>
    <w:p w14:paraId="5555D82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2. Các phương pháp phân tích phải được phê duyệt để đánh giá sự phù hợp theo điều kiện áp dụng thực tế của phòng thí nghiệm trước khi đưa vào triển khai thực hiện. Việc phê duyệt phương pháp phải được lập thành báo cáo theo quy định tại </w:t>
      </w:r>
      <w:r w:rsidRPr="001C35DA">
        <w:rPr>
          <w:rFonts w:ascii="Times New Roman" w:hAnsi="Times New Roman" w:cs="Times New Roman"/>
          <w:sz w:val="28"/>
          <w:szCs w:val="28"/>
          <w:highlight w:val="yellow"/>
          <w:lang w:val="vi-VN"/>
        </w:rPr>
        <w:t xml:space="preserve">Phụ lục </w:t>
      </w:r>
      <w:r w:rsidR="000615D6" w:rsidRPr="001C35DA">
        <w:rPr>
          <w:rFonts w:ascii="Times New Roman" w:hAnsi="Times New Roman" w:cs="Times New Roman"/>
          <w:sz w:val="28"/>
          <w:szCs w:val="28"/>
          <w:highlight w:val="yellow"/>
        </w:rPr>
        <w:t>7</w:t>
      </w:r>
      <w:r w:rsidR="009D689E"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 xml:space="preserve">ban hành kèm theo Thông tư này </w:t>
      </w:r>
    </w:p>
    <w:p w14:paraId="5953385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3. Xây dựng quy trình thao tác chuẩn (SOP) cho các phương pháp phân tích đã được phê duyệt. Một quy trình thao tác chuẩn tối thiểu phải bao gồm các nội dung theo quy định tại </w:t>
      </w:r>
      <w:r w:rsidRPr="001C35DA">
        <w:rPr>
          <w:rFonts w:ascii="Times New Roman" w:hAnsi="Times New Roman" w:cs="Times New Roman"/>
          <w:sz w:val="28"/>
          <w:szCs w:val="28"/>
          <w:highlight w:val="yellow"/>
        </w:rPr>
        <w:t xml:space="preserve">Phụ lục </w:t>
      </w:r>
      <w:r w:rsidR="000615D6" w:rsidRPr="001C35DA">
        <w:rPr>
          <w:rFonts w:ascii="Times New Roman" w:hAnsi="Times New Roman" w:cs="Times New Roman"/>
          <w:sz w:val="28"/>
          <w:szCs w:val="28"/>
          <w:highlight w:val="yellow"/>
        </w:rPr>
        <w:t>8</w:t>
      </w:r>
      <w:r w:rsidR="009D689E" w:rsidRPr="001C35DA">
        <w:rPr>
          <w:rFonts w:ascii="Times New Roman" w:hAnsi="Times New Roman" w:cs="Times New Roman"/>
          <w:sz w:val="28"/>
          <w:szCs w:val="28"/>
        </w:rPr>
        <w:t xml:space="preserve"> </w:t>
      </w:r>
      <w:r w:rsidRPr="001C35DA">
        <w:rPr>
          <w:rFonts w:ascii="Times New Roman" w:hAnsi="Times New Roman" w:cs="Times New Roman"/>
          <w:sz w:val="28"/>
          <w:szCs w:val="28"/>
        </w:rPr>
        <w:t xml:space="preserve">ban hành kèm theo Thông tư này. </w:t>
      </w:r>
    </w:p>
    <w:p w14:paraId="68A58DC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Hóa chất, mẫu chuẩn, chất chuẩn phải được để tại khu vực riêng biệt, bảo quản phù hợp, đảm bảo an toàn. Phải có sổ kho hóa chất thể hiện lượng hóa chất, mẫu chuẩn, chất chuẩn nhập và xuất để sử dụng, định kỳ thực hiện kiểm kê và theo dõi thời hạn sử dụng của hóa chất, mẫu chuẩn, chất chuẩn. </w:t>
      </w:r>
    </w:p>
    <w:p w14:paraId="323D67F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Kiểm tra, bảo trì, bảo dưỡng và hiệu chuẩn các thiết bị phân tích môi trường: </w:t>
      </w:r>
    </w:p>
    <w:p w14:paraId="78C9F93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Kiểm soát các điều kiện môi trường phòng phân tích, bảo đảm không ảnh hưởng đến kết quả phân tích hoặc không ảnh hưởng bất lợi đến chất lượng của các phép phân tích. </w:t>
      </w:r>
    </w:p>
    <w:p w14:paraId="776AC3A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7. Quản lý mẫu: Khi tiếp nhận để phân tích, mẫu phải đáp ứng các điều kiện về bảo quản mẫu phù hợp với từng thông số phân tích theo quy định. Mẫu phải được mã hóa và mã mẫu được gắn với mẫu trong suốt thời gian lưu mẫu tại tổ chức thực hiện phân tích môi trường. Các mẫu sau khi được phân tích xong cần phải được lưu giữ và bảo quản trong một thời gian theo các quy định hiện hành để sử dụng trong trường hợp cần kiểm tra và phân tích </w:t>
      </w:r>
      <w:proofErr w:type="gramStart"/>
      <w:r w:rsidRPr="001C35DA">
        <w:rPr>
          <w:rFonts w:ascii="Times New Roman" w:hAnsi="Times New Roman" w:cs="Times New Roman"/>
          <w:sz w:val="28"/>
          <w:szCs w:val="28"/>
        </w:rPr>
        <w:t>lại;</w:t>
      </w:r>
      <w:proofErr w:type="gramEnd"/>
      <w:r w:rsidRPr="001C35DA">
        <w:rPr>
          <w:rFonts w:ascii="Times New Roman" w:hAnsi="Times New Roman" w:cs="Times New Roman"/>
          <w:sz w:val="28"/>
          <w:szCs w:val="28"/>
        </w:rPr>
        <w:t xml:space="preserve"> </w:t>
      </w:r>
    </w:p>
    <w:p w14:paraId="55E1475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8. Kiểm soát chất lượng trong hoạt động phân tích môi trường: Ngoài các mẫu QC hiện trường được phân tích, mẫu QC phòng thí nghiệm bắt buộc phải được phân tích trong từng mẻ mẫu. Số lượng mẫu QC tối thiểu cần thực hiện trong mỗi mẻ mẫu phải đủ để kiểm tra sự nhiễm bẩn của dụng cụ, hóa chất, thuốc thử, các yếu tố ảnh hưởng và đánh giá độ chụm, độ chính xác của kết quả phân tích. Mẫu QC sử dụng trong phòng thí nghiệm gồm: mẫu trắng thiết bị, mẫu trắng phương pháp, mẫu lặp, mẫu thêm chuẩn, mẫu chuẩn đối chứng, mẫu chuẩn được chứng nhận, chuẩn thẩm tra, hoặc mẫu QC khác do phương pháp tiêu chuẩn và chương trình quan trắc yêu cầu hoặc chương trình bảo đảm chất lượng của tổ chức đề </w:t>
      </w:r>
      <w:proofErr w:type="gramStart"/>
      <w:r w:rsidRPr="001C35DA">
        <w:rPr>
          <w:rFonts w:ascii="Times New Roman" w:hAnsi="Times New Roman" w:cs="Times New Roman"/>
          <w:sz w:val="28"/>
          <w:szCs w:val="28"/>
        </w:rPr>
        <w:t>ra;</w:t>
      </w:r>
      <w:proofErr w:type="gramEnd"/>
      <w:r w:rsidRPr="001C35DA">
        <w:rPr>
          <w:rFonts w:ascii="Times New Roman" w:hAnsi="Times New Roman" w:cs="Times New Roman"/>
          <w:sz w:val="28"/>
          <w:szCs w:val="28"/>
        </w:rPr>
        <w:t xml:space="preserve"> </w:t>
      </w:r>
    </w:p>
    <w:p w14:paraId="3E7BCFA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9. Xây dựng tiêu chí chấp nhận kiểm soát chất lượng theo phương pháp tiêu chuẩn yêu cầu và theo quy định tại </w:t>
      </w:r>
      <w:r w:rsidRPr="001C35DA">
        <w:rPr>
          <w:rFonts w:ascii="Times New Roman" w:hAnsi="Times New Roman" w:cs="Times New Roman"/>
          <w:sz w:val="28"/>
          <w:szCs w:val="28"/>
          <w:highlight w:val="yellow"/>
        </w:rPr>
        <w:t xml:space="preserve">Phụ lục </w:t>
      </w:r>
      <w:r w:rsidR="000615D6" w:rsidRPr="001C35DA">
        <w:rPr>
          <w:rFonts w:ascii="Times New Roman" w:hAnsi="Times New Roman" w:cs="Times New Roman"/>
          <w:sz w:val="28"/>
          <w:szCs w:val="28"/>
          <w:highlight w:val="yellow"/>
        </w:rPr>
        <w:t>9</w:t>
      </w:r>
      <w:r w:rsidR="009D689E" w:rsidRPr="001C35DA">
        <w:rPr>
          <w:rFonts w:ascii="Times New Roman" w:hAnsi="Times New Roman" w:cs="Times New Roman"/>
          <w:sz w:val="28"/>
          <w:szCs w:val="28"/>
        </w:rPr>
        <w:t xml:space="preserve"> </w:t>
      </w:r>
      <w:r w:rsidRPr="001C35DA">
        <w:rPr>
          <w:rFonts w:ascii="Times New Roman" w:hAnsi="Times New Roman" w:cs="Times New Roman"/>
          <w:sz w:val="28"/>
          <w:szCs w:val="28"/>
        </w:rPr>
        <w:t xml:space="preserve">ban hành kèm theo Thông tư này. </w:t>
      </w:r>
    </w:p>
    <w:p w14:paraId="2EDAA9E4"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3" w:name="_Toc65215371"/>
      <w:r w:rsidRPr="001C35DA">
        <w:rPr>
          <w:rFonts w:ascii="Times New Roman" w:hAnsi="Times New Roman" w:cs="Times New Roman"/>
          <w:color w:val="auto"/>
          <w:sz w:val="28"/>
          <w:szCs w:val="28"/>
        </w:rPr>
        <w:t>Sử dụng và quản lý thiết bị quan trắc môi trường</w:t>
      </w:r>
      <w:bookmarkEnd w:id="33"/>
    </w:p>
    <w:p w14:paraId="15B4505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1. Thiết bị quan trắc môi trường trước khi đưa vào sử dụng phải bảo đảm chất lượng, tiêu chuẩn, quy chuẩn kỹ thuật theo đúng quy định của pháp luật hiện hành về chất lượng, sản phẩm hàng hóa. Thiết bị quan trắc môi trường phải được kiểm soát về đo lường (kiểm định, hiệu chuẩn, thử nghiệm) theo quy định của pháp luật hiện hành về đo lường.</w:t>
      </w:r>
    </w:p>
    <w:p w14:paraId="417B028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Sử dụng thiết bị quan trắc môi trường phải bảo đảm theo đúng hướng dẫn sử dụng của nhà sản xuất, quy trình sử dụng thiết bị, phù hợp với yêu cầu kỹ thuật đo lường quy định tại văn bản kỹ thuật đo lường Việt Nam. </w:t>
      </w:r>
    </w:p>
    <w:p w14:paraId="271BF41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3. Trước khi sử dụng, các thiết bị quan trắc môi trường phải được kiểm tra (kiểm tra bên ngoài, kiểm tra kỹ thuật và kiểm tra độ chính xác). Trường hợp phát hiện thiết bị không bảo đảm yêu cầu kỹ thuật đo lường quy định thì phải ngừng sử dụng, lập biên bản và lưu lại trong hồ sơ quản lý thiết bị quan trắc môi trường.</w:t>
      </w:r>
    </w:p>
    <w:p w14:paraId="766FFF67" w14:textId="77777777" w:rsidR="007244F8" w:rsidRPr="001C35DA" w:rsidRDefault="007244F8" w:rsidP="001C35DA">
      <w:pPr>
        <w:spacing w:before="120" w:after="120" w:line="288" w:lineRule="auto"/>
        <w:jc w:val="both"/>
        <w:rPr>
          <w:rFonts w:ascii="Times New Roman" w:hAnsi="Times New Roman" w:cs="Times New Roman"/>
          <w:sz w:val="28"/>
          <w:szCs w:val="28"/>
        </w:rPr>
      </w:pPr>
      <w:r w:rsidRPr="001C35DA">
        <w:rPr>
          <w:rFonts w:ascii="Times New Roman" w:hAnsi="Times New Roman" w:cs="Times New Roman"/>
          <w:sz w:val="28"/>
          <w:szCs w:val="28"/>
        </w:rPr>
        <w:t xml:space="preserve"> </w:t>
      </w:r>
      <w:r w:rsidRPr="001C35DA">
        <w:rPr>
          <w:rFonts w:ascii="Times New Roman" w:hAnsi="Times New Roman" w:cs="Times New Roman"/>
          <w:sz w:val="28"/>
          <w:szCs w:val="28"/>
        </w:rPr>
        <w:tab/>
        <w:t xml:space="preserve">4. Bảo trì, bảo dưỡng, sửa chữa, thay thế thiết bị quan trắc môi trường: Phải lập kế hoạch và thực hiện bảo trì, bảo dưỡng, sửa chữa và thay thế định kỳ các thiết bị quan trắc môi trường theo hướng dẫn của nhà sản xuất và quy trình sử dụng thiết bị. </w:t>
      </w:r>
    </w:p>
    <w:p w14:paraId="41A6059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Hồ sơ quản lý thiết bị quan trắc môi trường: Tổ chức thực hiện hoạt động quan trắc môi trường có trách nhiệm lập hồ sơ quản lý thiết bị quan trắc môi trường. Hồ sơ quản lý thiết bị quan trắc môi trường được lưu giữ tại tổ chức thực hiện hoạt </w:t>
      </w:r>
      <w:r w:rsidRPr="001C35DA">
        <w:rPr>
          <w:rFonts w:ascii="Times New Roman" w:hAnsi="Times New Roman" w:cs="Times New Roman"/>
          <w:sz w:val="28"/>
          <w:szCs w:val="28"/>
        </w:rPr>
        <w:lastRenderedPageBreak/>
        <w:t xml:space="preserve">động quan trắc môi trường và sẵn sàng xuất trình hồ sơ khi có yêu cầu của cơ quan nhà nước có thẩm quyền. Hồ sơ quản lý thiết bị quan trắc môi trường gồm:  </w:t>
      </w:r>
    </w:p>
    <w:p w14:paraId="193106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a. Danh mục và đặc tính kỹ thuật của thiết bị quan trắc; hướng dẫn sử dụng của nhà sản </w:t>
      </w:r>
      <w:proofErr w:type="gramStart"/>
      <w:r w:rsidRPr="001C35DA">
        <w:rPr>
          <w:rFonts w:ascii="Times New Roman" w:hAnsi="Times New Roman" w:cs="Times New Roman"/>
          <w:sz w:val="28"/>
          <w:szCs w:val="28"/>
        </w:rPr>
        <w:t>xuất;</w:t>
      </w:r>
      <w:proofErr w:type="gramEnd"/>
      <w:r w:rsidRPr="001C35DA">
        <w:rPr>
          <w:rFonts w:ascii="Times New Roman" w:hAnsi="Times New Roman" w:cs="Times New Roman"/>
          <w:sz w:val="28"/>
          <w:szCs w:val="28"/>
        </w:rPr>
        <w:t xml:space="preserve">  </w:t>
      </w:r>
    </w:p>
    <w:p w14:paraId="08C0759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Quy trình thao tác chuẩn, quy trình kiểm </w:t>
      </w:r>
      <w:proofErr w:type="gramStart"/>
      <w:r w:rsidRPr="001C35DA">
        <w:rPr>
          <w:rFonts w:ascii="Times New Roman" w:hAnsi="Times New Roman" w:cs="Times New Roman"/>
          <w:sz w:val="28"/>
          <w:szCs w:val="28"/>
        </w:rPr>
        <w:t>tra;</w:t>
      </w:r>
      <w:proofErr w:type="gramEnd"/>
      <w:r w:rsidRPr="001C35DA">
        <w:rPr>
          <w:rFonts w:ascii="Times New Roman" w:hAnsi="Times New Roman" w:cs="Times New Roman"/>
          <w:sz w:val="28"/>
          <w:szCs w:val="28"/>
        </w:rPr>
        <w:t xml:space="preserve">  </w:t>
      </w:r>
    </w:p>
    <w:p w14:paraId="5A6CB75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Sổ theo dõi giao nhận, sử dụng thiết </w:t>
      </w:r>
      <w:proofErr w:type="gramStart"/>
      <w:r w:rsidRPr="001C35DA">
        <w:rPr>
          <w:rFonts w:ascii="Times New Roman" w:hAnsi="Times New Roman" w:cs="Times New Roman"/>
          <w:sz w:val="28"/>
          <w:szCs w:val="28"/>
        </w:rPr>
        <w:t>bị;</w:t>
      </w:r>
      <w:proofErr w:type="gramEnd"/>
      <w:r w:rsidRPr="001C35DA">
        <w:rPr>
          <w:rFonts w:ascii="Times New Roman" w:hAnsi="Times New Roman" w:cs="Times New Roman"/>
          <w:sz w:val="28"/>
          <w:szCs w:val="28"/>
        </w:rPr>
        <w:t xml:space="preserve">  </w:t>
      </w:r>
    </w:p>
    <w:p w14:paraId="17C1698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d. Sổ theo dõi việc kiểm tra, bảo trì, bảo dưỡng, sửa chữa và thay thế linh,</w:t>
      </w:r>
    </w:p>
    <w:p w14:paraId="71F953D9" w14:textId="77777777" w:rsidR="007244F8" w:rsidRPr="001C35DA" w:rsidRDefault="007244F8" w:rsidP="001C35DA">
      <w:pPr>
        <w:spacing w:before="120" w:after="120" w:line="288" w:lineRule="auto"/>
        <w:jc w:val="both"/>
        <w:rPr>
          <w:rFonts w:ascii="Times New Roman" w:hAnsi="Times New Roman" w:cs="Times New Roman"/>
          <w:sz w:val="28"/>
          <w:szCs w:val="28"/>
        </w:rPr>
      </w:pPr>
      <w:r w:rsidRPr="001C35DA">
        <w:rPr>
          <w:rFonts w:ascii="Times New Roman" w:hAnsi="Times New Roman" w:cs="Times New Roman"/>
          <w:sz w:val="28"/>
          <w:szCs w:val="28"/>
        </w:rPr>
        <w:t xml:space="preserve">phụ </w:t>
      </w:r>
      <w:proofErr w:type="gramStart"/>
      <w:r w:rsidRPr="001C35DA">
        <w:rPr>
          <w:rFonts w:ascii="Times New Roman" w:hAnsi="Times New Roman" w:cs="Times New Roman"/>
          <w:sz w:val="28"/>
          <w:szCs w:val="28"/>
        </w:rPr>
        <w:t>kiện;</w:t>
      </w:r>
      <w:proofErr w:type="gramEnd"/>
      <w:r w:rsidRPr="001C35DA">
        <w:rPr>
          <w:rFonts w:ascii="Times New Roman" w:hAnsi="Times New Roman" w:cs="Times New Roman"/>
          <w:sz w:val="28"/>
          <w:szCs w:val="28"/>
        </w:rPr>
        <w:t xml:space="preserve">  </w:t>
      </w:r>
    </w:p>
    <w:p w14:paraId="0512B1C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e. Hồ sơ kiểm soát về đo lường của thiết bị quan </w:t>
      </w:r>
      <w:proofErr w:type="gramStart"/>
      <w:r w:rsidRPr="001C35DA">
        <w:rPr>
          <w:rFonts w:ascii="Times New Roman" w:hAnsi="Times New Roman" w:cs="Times New Roman"/>
          <w:sz w:val="28"/>
          <w:szCs w:val="28"/>
        </w:rPr>
        <w:t>trắc;</w:t>
      </w:r>
      <w:proofErr w:type="gramEnd"/>
      <w:r w:rsidRPr="001C35DA">
        <w:rPr>
          <w:rFonts w:ascii="Times New Roman" w:hAnsi="Times New Roman" w:cs="Times New Roman"/>
          <w:sz w:val="28"/>
          <w:szCs w:val="28"/>
        </w:rPr>
        <w:t xml:space="preserve"> </w:t>
      </w:r>
    </w:p>
    <w:p w14:paraId="393BFCF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f. Giấy chứng nhận kèm theo báo cáo kết quả kiểm định, hiệu chuẩn, thử nghiệm và các </w:t>
      </w:r>
      <w:r w:rsidR="00B24B43" w:rsidRPr="001C35DA">
        <w:rPr>
          <w:rFonts w:ascii="Times New Roman" w:hAnsi="Times New Roman" w:cs="Times New Roman"/>
          <w:sz w:val="28"/>
          <w:szCs w:val="28"/>
        </w:rPr>
        <w:t>hồ sơ</w:t>
      </w:r>
      <w:r w:rsidRPr="001C35DA">
        <w:rPr>
          <w:rFonts w:ascii="Times New Roman" w:hAnsi="Times New Roman" w:cs="Times New Roman"/>
          <w:sz w:val="28"/>
          <w:szCs w:val="28"/>
        </w:rPr>
        <w:t xml:space="preserve"> chứng minh chủ sở hữu thiết bị của tổ chức.</w:t>
      </w:r>
    </w:p>
    <w:p w14:paraId="4D651E85"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4" w:name="_Toc65215372"/>
      <w:r w:rsidRPr="001C35DA">
        <w:rPr>
          <w:rFonts w:ascii="Times New Roman" w:hAnsi="Times New Roman" w:cs="Times New Roman"/>
          <w:color w:val="auto"/>
          <w:sz w:val="28"/>
          <w:szCs w:val="28"/>
        </w:rPr>
        <w:t>Quản lý dữ liệu quan trắc môi trường</w:t>
      </w:r>
      <w:bookmarkEnd w:id="34"/>
    </w:p>
    <w:p w14:paraId="3B50BF6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1. Số liệu quan trắc hiện trường và phân tích môi trường phải được kiểm tra, xử lý thống kê và đánh giá.</w:t>
      </w:r>
    </w:p>
    <w:p w14:paraId="23CB287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a. Kiểm tra kết quả: kiểm tra tổng hợp về tính hợp lý của kết quả quan trắc và phân tích môi trường. Việc kiểm tra dựa trên hồ sơ của mẫu (biên bản quan trắc tại hiện trường, biên bản giao và nhận mẫu, biên bản đo tại hiện trường, biểu ghi kết quả phân tích trong phòng thí </w:t>
      </w:r>
      <w:proofErr w:type="gramStart"/>
      <w:r w:rsidRPr="001C35DA">
        <w:rPr>
          <w:rFonts w:ascii="Times New Roman" w:hAnsi="Times New Roman" w:cs="Times New Roman"/>
          <w:sz w:val="28"/>
          <w:szCs w:val="28"/>
        </w:rPr>
        <w:t>nghiệm,…</w:t>
      </w:r>
      <w:proofErr w:type="gramEnd"/>
      <w:r w:rsidRPr="001C35DA">
        <w:rPr>
          <w:rFonts w:ascii="Times New Roman" w:hAnsi="Times New Roman" w:cs="Times New Roman"/>
          <w:sz w:val="28"/>
          <w:szCs w:val="28"/>
        </w:rPr>
        <w:t xml:space="preserve">) kết quả mẫu QC (mẫu trắng, mẫu lặp, mẫu chuẩn,…). </w:t>
      </w:r>
    </w:p>
    <w:p w14:paraId="43DBF52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Kết quả quan trắc và phân tích môi trường chỉ được chấp nhận khi sau khi xem xét đánh giá kết quả phân tích các mẫu QC đảm bảo độ tin cậy theo tiêu chí kiểm soát chất lượng của phòng thí nghiệm. Kết quả của mẫu hoặc mẻ mẫu phải loại bỏ khi kết quả phân tích các mẫu QC không đạt yêu cầu. </w:t>
      </w:r>
    </w:p>
    <w:p w14:paraId="6857F1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Xử lý thống kê: căn cứ theo lượng mẫu và nội dung của báo cáo, việc xử lý thống kê có thể sử dụng các phương pháp khác nhau nhưng tối thiểu phải có các số liệu thống kê về giá trị nhỏ nhất, giá trị lớn nhất, giá trị trung bình, số giá trị vượt chuẩn. </w:t>
      </w:r>
    </w:p>
    <w:p w14:paraId="10C6143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d. Đánh giá kết quả: so sánh, đối chiếu các kết quả quan trắc đã được kiểm tra, xử lý thống kê với các tiêu chuẩn, quy chuẩn kỹ thuật có liên quan.</w:t>
      </w:r>
    </w:p>
    <w:p w14:paraId="1A02AC8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2. Toàn bộ tài liệu, dữ liệu, hồ sơ có liên quan đến hoạt động quan trắc hiện trường và phân tích môi trường phải được tập hợp đầy đủ, bảo đảm tính trung thực, kịp thời và được lưu giữ, quản lý theo quy định. </w:t>
      </w:r>
    </w:p>
    <w:p w14:paraId="73A12D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Hồ sơ gốc của hoạt động quan trắc hiện trường và phân tích môi trường phải được lưu giữ và sẵn sàng cung cấp cho cơ quan có thẩm quyền khi được yêu cầu. Hồ sơ gốc bao gồm: </w:t>
      </w:r>
    </w:p>
    <w:p w14:paraId="09622B0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a. Hồ sơ quan trắc hiện trường gồm: biên bản lấy mẫu tại hiện trường, biên bản giao và nhận mẫu, phiếu kết quả đo tại hiện trường, biên bản đo lặp mẫu tại hiện trường, dữ liệu gốc được lưu trong bộ nhớ từ các thiết bị đo trực tiếp tại hiện trường, kết quả tính toán, quan trắc hiện </w:t>
      </w:r>
      <w:proofErr w:type="gramStart"/>
      <w:r w:rsidRPr="001C35DA">
        <w:rPr>
          <w:rFonts w:ascii="Times New Roman" w:hAnsi="Times New Roman" w:cs="Times New Roman"/>
          <w:sz w:val="28"/>
          <w:szCs w:val="28"/>
        </w:rPr>
        <w:t>trường;</w:t>
      </w:r>
      <w:proofErr w:type="gramEnd"/>
      <w:r w:rsidRPr="001C35DA">
        <w:rPr>
          <w:rFonts w:ascii="Times New Roman" w:hAnsi="Times New Roman" w:cs="Times New Roman"/>
          <w:sz w:val="28"/>
          <w:szCs w:val="28"/>
        </w:rPr>
        <w:t xml:space="preserve"> </w:t>
      </w:r>
    </w:p>
    <w:p w14:paraId="1618813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Hồ sơ phân tích môi trường gồm: biên bản phân tích, báo cáo kết quả phân tích, dữ liệu gốc được lưu trong </w:t>
      </w:r>
      <w:r w:rsidR="009545A9" w:rsidRPr="001C35DA">
        <w:rPr>
          <w:rFonts w:ascii="Times New Roman" w:hAnsi="Times New Roman" w:cs="Times New Roman"/>
          <w:sz w:val="28"/>
          <w:szCs w:val="28"/>
        </w:rPr>
        <w:t xml:space="preserve">trong </w:t>
      </w:r>
      <w:r w:rsidRPr="001C35DA">
        <w:rPr>
          <w:rFonts w:ascii="Times New Roman" w:hAnsi="Times New Roman" w:cs="Times New Roman"/>
          <w:sz w:val="28"/>
          <w:szCs w:val="28"/>
        </w:rPr>
        <w:t xml:space="preserve">bộ nhớ </w:t>
      </w:r>
      <w:r w:rsidR="009545A9" w:rsidRPr="001C35DA">
        <w:rPr>
          <w:rFonts w:ascii="Times New Roman" w:hAnsi="Times New Roman" w:cs="Times New Roman"/>
          <w:sz w:val="28"/>
          <w:szCs w:val="28"/>
        </w:rPr>
        <w:t xml:space="preserve">của </w:t>
      </w:r>
      <w:r w:rsidRPr="001C35DA">
        <w:rPr>
          <w:rFonts w:ascii="Times New Roman" w:hAnsi="Times New Roman" w:cs="Times New Roman"/>
          <w:sz w:val="28"/>
          <w:szCs w:val="28"/>
        </w:rPr>
        <w:t xml:space="preserve">các thiết bị phân </w:t>
      </w:r>
      <w:proofErr w:type="gramStart"/>
      <w:r w:rsidRPr="001C35DA">
        <w:rPr>
          <w:rFonts w:ascii="Times New Roman" w:hAnsi="Times New Roman" w:cs="Times New Roman"/>
          <w:sz w:val="28"/>
          <w:szCs w:val="28"/>
        </w:rPr>
        <w:t>tích;</w:t>
      </w:r>
      <w:proofErr w:type="gramEnd"/>
      <w:r w:rsidRPr="001C35DA">
        <w:rPr>
          <w:rFonts w:ascii="Times New Roman" w:hAnsi="Times New Roman" w:cs="Times New Roman"/>
          <w:sz w:val="28"/>
          <w:szCs w:val="28"/>
        </w:rPr>
        <w:t xml:space="preserve"> </w:t>
      </w:r>
    </w:p>
    <w:p w14:paraId="4522934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Hồ sơ thực hiện công tác bảo đảm chất lượng và kiểm soát chất lượng hiện trường và phân tích môi trường tối thiểu bao gồm biên bản lấy mẫu và kết quả mẫu kiểm soát chất lượng hiện trường, kết quả kiểm tra thiết bị bằng chất chuẩn tại hiện trường, kết quả mẫu kiểm soát chất lượng trong hoạt động phân tích môi </w:t>
      </w:r>
      <w:proofErr w:type="gramStart"/>
      <w:r w:rsidRPr="001C35DA">
        <w:rPr>
          <w:rFonts w:ascii="Times New Roman" w:hAnsi="Times New Roman" w:cs="Times New Roman"/>
          <w:sz w:val="28"/>
          <w:szCs w:val="28"/>
        </w:rPr>
        <w:t>trường;</w:t>
      </w:r>
      <w:proofErr w:type="gramEnd"/>
      <w:r w:rsidRPr="001C35DA">
        <w:rPr>
          <w:rFonts w:ascii="Times New Roman" w:hAnsi="Times New Roman" w:cs="Times New Roman"/>
          <w:sz w:val="28"/>
          <w:szCs w:val="28"/>
        </w:rPr>
        <w:t xml:space="preserve"> </w:t>
      </w:r>
    </w:p>
    <w:p w14:paraId="5A797C6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Dữ liệu trong hoạt động quan trắc hiện trường và phân tích môi trường phải bảo đảm đầy đủ, thống nhất với hồ sơ quan trắc hiện trường và hồ sơ phân tích môi trường; phù hợp, thống nhất với thời gian, vị trí lấy mẫu và thời gian, thông số phân tích; phù hợp, thống nhất với phương pháp, thiết bị quan trắc; phù hợp với tiêu chí chấp nhận kết quả phép đo. </w:t>
      </w:r>
    </w:p>
    <w:p w14:paraId="01A7A683" w14:textId="77777777" w:rsidR="003C433D" w:rsidRPr="001C35DA" w:rsidRDefault="007244F8" w:rsidP="001C35DA">
      <w:pPr>
        <w:spacing w:before="120" w:after="120" w:line="288" w:lineRule="auto"/>
        <w:ind w:firstLine="709"/>
        <w:jc w:val="both"/>
        <w:rPr>
          <w:rFonts w:ascii="Times New Roman" w:eastAsiaTheme="majorEastAsia" w:hAnsi="Times New Roman" w:cs="Times New Roman"/>
          <w:b/>
          <w:bCs/>
          <w:sz w:val="28"/>
          <w:szCs w:val="28"/>
        </w:rPr>
      </w:pPr>
      <w:r w:rsidRPr="001C35DA">
        <w:rPr>
          <w:rFonts w:ascii="Times New Roman" w:hAnsi="Times New Roman" w:cs="Times New Roman"/>
          <w:sz w:val="28"/>
          <w:szCs w:val="28"/>
        </w:rPr>
        <w:t>5. Trường hợp phát hiện các sai sót trong các hoạt động quan trắc môi trường thì số liệu phải được kiểm tra lại hoặc huỷ bỏ không sử dụng số liệu cho mục đích viết báo cáo kết quả quan trắc. Các tài liệu, số liệu ban đầu trước khi hủy bỏ phải được lưu giữ coi như hồ sơ gốc, dùng trong các trường hợp cần tra cứu.</w:t>
      </w:r>
      <w:r w:rsidRPr="00F84AEE">
        <w:rPr>
          <w:rFonts w:ascii="Times New Roman" w:hAnsi="Times New Roman" w:cs="Times New Roman"/>
          <w:sz w:val="28"/>
          <w:szCs w:val="28"/>
        </w:rPr>
        <w:t xml:space="preserve"> </w:t>
      </w:r>
    </w:p>
    <w:p w14:paraId="17ABB08E" w14:textId="77777777" w:rsidR="00221E80" w:rsidRPr="001C35DA" w:rsidRDefault="00912C36" w:rsidP="001C35DA">
      <w:pPr>
        <w:pStyle w:val="Heading1"/>
        <w:spacing w:before="120" w:after="120" w:line="288" w:lineRule="auto"/>
        <w:jc w:val="center"/>
        <w:rPr>
          <w:rFonts w:ascii="Times New Roman" w:hAnsi="Times New Roman" w:cs="Times New Roman"/>
          <w:b w:val="0"/>
          <w:color w:val="auto"/>
        </w:rPr>
      </w:pPr>
      <w:bookmarkStart w:id="35" w:name="_Toc65215373"/>
      <w:r w:rsidRPr="001C35DA">
        <w:rPr>
          <w:rFonts w:ascii="Times New Roman" w:hAnsi="Times New Roman" w:cs="Times New Roman"/>
          <w:color w:val="auto"/>
        </w:rPr>
        <w:lastRenderedPageBreak/>
        <w:t>Chương V</w:t>
      </w:r>
      <w:r w:rsidR="006C68B1" w:rsidRPr="001C35DA">
        <w:rPr>
          <w:rFonts w:ascii="Times New Roman" w:hAnsi="Times New Roman" w:cs="Times New Roman"/>
          <w:color w:val="auto"/>
        </w:rPr>
        <w:t>I</w:t>
      </w:r>
      <w:bookmarkEnd w:id="35"/>
    </w:p>
    <w:p w14:paraId="30A0FD92" w14:textId="77777777" w:rsidR="00221E80" w:rsidRPr="001C35DA" w:rsidRDefault="00221E80" w:rsidP="001C35DA">
      <w:pPr>
        <w:pStyle w:val="Heading1"/>
        <w:spacing w:before="120" w:after="120" w:line="288" w:lineRule="auto"/>
        <w:jc w:val="center"/>
        <w:rPr>
          <w:rFonts w:ascii="Times New Roman" w:hAnsi="Times New Roman" w:cs="Times New Roman"/>
          <w:b w:val="0"/>
        </w:rPr>
      </w:pPr>
      <w:bookmarkStart w:id="36" w:name="_Toc65215374"/>
      <w:r w:rsidRPr="001C35DA">
        <w:rPr>
          <w:rFonts w:ascii="Times New Roman" w:hAnsi="Times New Roman" w:cs="Times New Roman"/>
          <w:color w:val="auto"/>
        </w:rPr>
        <w:t xml:space="preserve">YÊU CẦU KỸ THUẬT CƠ BẢN VÀ ĐẶC TÍNH KỸ THUẬT CỦA HỆ THỐNG QUAN TRẮC </w:t>
      </w:r>
      <w:r w:rsidR="00DA5B74" w:rsidRPr="001C35DA">
        <w:rPr>
          <w:rFonts w:ascii="Times New Roman" w:hAnsi="Times New Roman" w:cs="Times New Roman"/>
          <w:color w:val="auto"/>
        </w:rPr>
        <w:t xml:space="preserve">NƯỚC MẶT VÀ </w:t>
      </w:r>
      <w:r w:rsidR="00A4577C" w:rsidRPr="001C35DA">
        <w:rPr>
          <w:rFonts w:ascii="Times New Roman" w:hAnsi="Times New Roman" w:cs="Times New Roman"/>
          <w:color w:val="auto"/>
        </w:rPr>
        <w:t xml:space="preserve">KHÔNG KHÍ XUNG QUANH </w:t>
      </w:r>
      <w:r w:rsidRPr="001C35DA">
        <w:rPr>
          <w:rFonts w:ascii="Times New Roman" w:hAnsi="Times New Roman" w:cs="Times New Roman"/>
          <w:color w:val="auto"/>
        </w:rPr>
        <w:t>TỰ ĐỘNG, LIÊN TỤC</w:t>
      </w:r>
      <w:bookmarkEnd w:id="36"/>
    </w:p>
    <w:p w14:paraId="2B2CA20B" w14:textId="77777777" w:rsidR="00221E80" w:rsidRPr="001C35DA" w:rsidRDefault="00221E80"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7" w:name="_Toc65215375"/>
      <w:r w:rsidRPr="001C35DA">
        <w:rPr>
          <w:rFonts w:ascii="Times New Roman" w:hAnsi="Times New Roman" w:cs="Times New Roman"/>
          <w:color w:val="auto"/>
          <w:sz w:val="28"/>
          <w:szCs w:val="28"/>
          <w:lang w:val="vi-VN"/>
        </w:rPr>
        <w:t>Yêu cầu cơ bản đối với hệ thống quan trắc nước mặt tự động, liên tục</w:t>
      </w:r>
      <w:bookmarkEnd w:id="37"/>
    </w:p>
    <w:p w14:paraId="6A515394"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1. Thông số quan trắc:</w:t>
      </w:r>
    </w:p>
    <w:p w14:paraId="4D003336"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a) Nhóm thông số bắt buộc gồm các thông số: nhiệt độ, pH,</w:t>
      </w:r>
      <w:r w:rsidRPr="001C35DA">
        <w:rPr>
          <w:rFonts w:ascii="Times New Roman" w:hAnsi="Times New Roman" w:cs="Times New Roman"/>
          <w:b/>
          <w:sz w:val="28"/>
          <w:szCs w:val="28"/>
          <w:lang w:val="vi-VN"/>
        </w:rPr>
        <w:br/>
      </w:r>
      <w:r w:rsidRPr="001C35DA">
        <w:rPr>
          <w:rStyle w:val="fontstyle01"/>
          <w:rFonts w:ascii="Times New Roman" w:hAnsi="Times New Roman" w:cs="Times New Roman"/>
          <w:b w:val="0"/>
          <w:color w:val="auto"/>
          <w:sz w:val="28"/>
          <w:szCs w:val="28"/>
          <w:lang w:val="vi-VN"/>
        </w:rPr>
        <w:t xml:space="preserve">hàm lượng ôxy hoà tan (DO), Tổng chất rắn lơ lửng (TSS), Nhu cầu oxy hoá học (COD). Thông số Nhiệt độ có thể được trích xuất từ các đầu đo khác nếu các đầu đo đó có thể đo nhiệt độ.   </w:t>
      </w:r>
    </w:p>
    <w:p w14:paraId="1BB98A11"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b) Ngoài các thông số quan trắc quy định tại Điểm a Khoản 1 Điều này, căn cứ vào mục tiêu quan trắc, đặc điểm khu vực quan trắc, Trạm quan trắc nước mặt tự động có thể quan trắc các thông số gồm có: tổng chất rắn hoà tan (TDS), amôni (N-NH</w:t>
      </w:r>
      <w:r w:rsidRPr="001C35DA">
        <w:rPr>
          <w:rStyle w:val="fontstyle01"/>
          <w:rFonts w:ascii="Times New Roman" w:hAnsi="Times New Roman" w:cs="Times New Roman"/>
          <w:b w:val="0"/>
          <w:color w:val="auto"/>
          <w:sz w:val="28"/>
          <w:szCs w:val="28"/>
          <w:vertAlign w:val="subscript"/>
          <w:lang w:val="vi-VN"/>
        </w:rPr>
        <w:t>4</w:t>
      </w:r>
      <w:r w:rsidRPr="001C35DA">
        <w:rPr>
          <w:rStyle w:val="fontstyle01"/>
          <w:rFonts w:ascii="Times New Roman" w:hAnsi="Times New Roman" w:cs="Times New Roman"/>
          <w:b w:val="0"/>
          <w:color w:val="auto"/>
          <w:sz w:val="28"/>
          <w:szCs w:val="28"/>
          <w:vertAlign w:val="superscript"/>
          <w:lang w:val="vi-VN"/>
        </w:rPr>
        <w:t>+</w:t>
      </w:r>
      <w:r w:rsidRPr="001C35DA">
        <w:rPr>
          <w:rStyle w:val="fontstyle01"/>
          <w:rFonts w:ascii="Times New Roman" w:hAnsi="Times New Roman" w:cs="Times New Roman"/>
          <w:b w:val="0"/>
          <w:color w:val="auto"/>
          <w:sz w:val="28"/>
          <w:szCs w:val="28"/>
          <w:lang w:val="vi-VN"/>
        </w:rPr>
        <w:t>), Tổng nitơ (TN), Tổng Phôtpho (TP)</w:t>
      </w:r>
      <w:r w:rsidR="00D93E86" w:rsidRPr="001C35DA">
        <w:rPr>
          <w:rStyle w:val="fontstyle01"/>
          <w:rFonts w:ascii="Times New Roman" w:hAnsi="Times New Roman" w:cs="Times New Roman"/>
          <w:b w:val="0"/>
          <w:color w:val="auto"/>
          <w:sz w:val="28"/>
          <w:szCs w:val="28"/>
        </w:rPr>
        <w:t xml:space="preserve">, </w:t>
      </w:r>
      <w:r w:rsidR="00000F65" w:rsidRPr="001C35DA">
        <w:rPr>
          <w:rStyle w:val="fontstyle01"/>
          <w:rFonts w:ascii="Times New Roman" w:hAnsi="Times New Roman" w:cs="Times New Roman"/>
          <w:b w:val="0"/>
          <w:color w:val="auto"/>
          <w:sz w:val="28"/>
          <w:szCs w:val="28"/>
        </w:rPr>
        <w:t>Phôtphat (</w:t>
      </w:r>
      <w:r w:rsidR="00000F65" w:rsidRPr="001C35DA">
        <w:rPr>
          <w:rFonts w:ascii="Times New Roman" w:hAnsi="Times New Roman" w:cs="Times New Roman"/>
          <w:sz w:val="28"/>
          <w:szCs w:val="28"/>
        </w:rPr>
        <w:t>PO</w:t>
      </w:r>
      <w:r w:rsidR="00000F65" w:rsidRPr="001C35DA">
        <w:rPr>
          <w:rFonts w:ascii="Times New Roman" w:hAnsi="Times New Roman" w:cs="Times New Roman"/>
          <w:sz w:val="28"/>
          <w:szCs w:val="28"/>
          <w:vertAlign w:val="subscript"/>
        </w:rPr>
        <w:t>4</w:t>
      </w:r>
      <w:r w:rsidR="00000F65" w:rsidRPr="001C35DA">
        <w:rPr>
          <w:rFonts w:ascii="Times New Roman" w:hAnsi="Times New Roman" w:cs="Times New Roman"/>
          <w:sz w:val="28"/>
          <w:szCs w:val="28"/>
          <w:vertAlign w:val="superscript"/>
        </w:rPr>
        <w:t>3-</w:t>
      </w:r>
      <w:r w:rsidR="00000F65" w:rsidRPr="001C35DA">
        <w:rPr>
          <w:rFonts w:ascii="Times New Roman" w:hAnsi="Times New Roman" w:cs="Times New Roman"/>
          <w:sz w:val="28"/>
          <w:szCs w:val="28"/>
        </w:rPr>
        <w:t>_P)</w:t>
      </w:r>
      <w:r w:rsidR="00000F65" w:rsidRPr="001C35DA">
        <w:rPr>
          <w:rStyle w:val="fontstyle01"/>
          <w:rFonts w:ascii="Times New Roman" w:hAnsi="Times New Roman" w:cs="Times New Roman"/>
          <w:b w:val="0"/>
          <w:color w:val="auto"/>
          <w:sz w:val="28"/>
          <w:szCs w:val="28"/>
        </w:rPr>
        <w:t xml:space="preserve">, </w:t>
      </w:r>
      <w:r w:rsidR="00D93E86" w:rsidRPr="001C35DA">
        <w:rPr>
          <w:rStyle w:val="fontstyle01"/>
          <w:rFonts w:ascii="Times New Roman" w:hAnsi="Times New Roman" w:cs="Times New Roman"/>
          <w:b w:val="0"/>
          <w:color w:val="auto"/>
          <w:sz w:val="28"/>
          <w:szCs w:val="28"/>
          <w:lang w:val="vi-VN"/>
        </w:rPr>
        <w:t>Nitrat (N-NO</w:t>
      </w:r>
      <w:r w:rsidR="00D93E86" w:rsidRPr="001C35DA">
        <w:rPr>
          <w:rStyle w:val="fontstyle01"/>
          <w:rFonts w:ascii="Times New Roman" w:hAnsi="Times New Roman" w:cs="Times New Roman"/>
          <w:b w:val="0"/>
          <w:color w:val="auto"/>
          <w:sz w:val="28"/>
          <w:szCs w:val="28"/>
          <w:vertAlign w:val="subscript"/>
          <w:lang w:val="vi-VN"/>
        </w:rPr>
        <w:t>3</w:t>
      </w:r>
      <w:r w:rsidR="00D93E86" w:rsidRPr="001C35DA">
        <w:rPr>
          <w:rStyle w:val="fontstyle01"/>
          <w:rFonts w:ascii="Times New Roman" w:hAnsi="Times New Roman" w:cs="Times New Roman"/>
          <w:b w:val="0"/>
          <w:color w:val="auto"/>
          <w:sz w:val="28"/>
          <w:szCs w:val="28"/>
          <w:vertAlign w:val="superscript"/>
          <w:lang w:val="vi-VN"/>
        </w:rPr>
        <w:t>-</w:t>
      </w:r>
      <w:r w:rsidR="00D93E86" w:rsidRPr="001C35DA">
        <w:rPr>
          <w:rStyle w:val="fontstyle01"/>
          <w:rFonts w:ascii="Times New Roman" w:hAnsi="Times New Roman" w:cs="Times New Roman"/>
          <w:b w:val="0"/>
          <w:color w:val="auto"/>
          <w:sz w:val="28"/>
          <w:szCs w:val="28"/>
          <w:lang w:val="vi-VN"/>
        </w:rPr>
        <w:t>), tổng hợp chất hữu cơ các bon (TOC)</w:t>
      </w:r>
      <w:r w:rsidR="00B07FF3" w:rsidRPr="001C35DA">
        <w:rPr>
          <w:rStyle w:val="fontstyle01"/>
          <w:rFonts w:ascii="Times New Roman" w:hAnsi="Times New Roman" w:cs="Times New Roman"/>
          <w:b w:val="0"/>
          <w:color w:val="auto"/>
          <w:sz w:val="28"/>
          <w:szCs w:val="28"/>
          <w:lang w:val="vi-VN"/>
        </w:rPr>
        <w:t xml:space="preserve"> </w:t>
      </w:r>
      <w:r w:rsidRPr="001C35DA">
        <w:rPr>
          <w:rStyle w:val="fontstyle01"/>
          <w:rFonts w:ascii="Times New Roman" w:hAnsi="Times New Roman" w:cs="Times New Roman"/>
          <w:b w:val="0"/>
          <w:color w:val="auto"/>
          <w:sz w:val="28"/>
          <w:szCs w:val="28"/>
          <w:lang w:val="vi-VN"/>
        </w:rPr>
        <w:t>và các thông số khác.</w:t>
      </w:r>
    </w:p>
    <w:p w14:paraId="37F273C9"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2. Vị trí quan trắc</w:t>
      </w:r>
      <w:r w:rsidR="00E87BEC" w:rsidRPr="001C35DA">
        <w:rPr>
          <w:rStyle w:val="fontstyle01"/>
          <w:rFonts w:ascii="Times New Roman" w:hAnsi="Times New Roman" w:cs="Times New Roman"/>
          <w:b w:val="0"/>
          <w:color w:val="auto"/>
          <w:sz w:val="28"/>
          <w:szCs w:val="28"/>
        </w:rPr>
        <w:t xml:space="preserve"> và các yêu cầu kỹ thuật</w:t>
      </w:r>
      <w:r w:rsidRPr="001C35DA">
        <w:rPr>
          <w:rStyle w:val="fontstyle01"/>
          <w:rFonts w:ascii="Times New Roman" w:hAnsi="Times New Roman" w:cs="Times New Roman"/>
          <w:b w:val="0"/>
          <w:color w:val="auto"/>
          <w:sz w:val="28"/>
          <w:szCs w:val="28"/>
          <w:lang w:val="vi-VN"/>
        </w:rPr>
        <w:t>:</w:t>
      </w:r>
    </w:p>
    <w:p w14:paraId="6B50B60A" w14:textId="77777777" w:rsidR="00E87BEC" w:rsidRPr="001C35DA" w:rsidRDefault="00E87BEC" w:rsidP="001C35DA">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a) Vị trí quan trắc:</w:t>
      </w:r>
    </w:p>
    <w:p w14:paraId="12649D8A"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Căn cứ vào mục tiêu quan trắc, các cơ quan, tổ chức có thể lắp đặt các trạm quan trắc nước mặt tự động, liên tục để theo dõi diễn biến chất lượng nước và cảnh báo nguy cơ ô nhiễm môi trường, ưu tiên việc lắp đặt các trạm quan trắc tự động đảm bảo các tiêu chí sau đây:</w:t>
      </w:r>
    </w:p>
    <w:p w14:paraId="38FC6D02"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a) </w:t>
      </w:r>
      <w:r w:rsidR="00D01162" w:rsidRPr="001C35DA">
        <w:rPr>
          <w:rStyle w:val="fontstyle01"/>
          <w:rFonts w:ascii="Times New Roman" w:hAnsi="Times New Roman" w:cs="Times New Roman"/>
          <w:b w:val="0"/>
          <w:color w:val="auto"/>
          <w:sz w:val="28"/>
          <w:szCs w:val="28"/>
        </w:rPr>
        <w:t xml:space="preserve">Điểm ở </w:t>
      </w:r>
      <w:r w:rsidR="00122303" w:rsidRPr="001C35DA">
        <w:rPr>
          <w:rStyle w:val="fontstyle01"/>
          <w:rFonts w:ascii="Times New Roman" w:hAnsi="Times New Roman" w:cs="Times New Roman"/>
          <w:b w:val="0"/>
          <w:color w:val="auto"/>
          <w:sz w:val="28"/>
          <w:szCs w:val="28"/>
        </w:rPr>
        <w:t>thượng lưu</w:t>
      </w:r>
      <w:r w:rsidR="00D01162" w:rsidRPr="001C35DA">
        <w:rPr>
          <w:rStyle w:val="fontstyle01"/>
          <w:rFonts w:ascii="Times New Roman" w:hAnsi="Times New Roman" w:cs="Times New Roman"/>
          <w:b w:val="0"/>
          <w:color w:val="auto"/>
          <w:sz w:val="28"/>
          <w:szCs w:val="28"/>
        </w:rPr>
        <w:t xml:space="preserve"> </w:t>
      </w:r>
      <w:r w:rsidR="000641CE" w:rsidRPr="001C35DA">
        <w:rPr>
          <w:rStyle w:val="fontstyle01"/>
          <w:rFonts w:ascii="Times New Roman" w:hAnsi="Times New Roman" w:cs="Times New Roman"/>
          <w:b w:val="0"/>
          <w:color w:val="auto"/>
          <w:sz w:val="28"/>
          <w:szCs w:val="28"/>
        </w:rPr>
        <w:t xml:space="preserve">thuộc </w:t>
      </w:r>
      <w:r w:rsidR="000641CE" w:rsidRPr="001C35DA">
        <w:rPr>
          <w:rFonts w:ascii="Times New Roman" w:hAnsi="Times New Roman" w:cs="Times New Roman"/>
          <w:iCs/>
          <w:color w:val="000000"/>
          <w:sz w:val="28"/>
          <w:szCs w:val="28"/>
        </w:rPr>
        <w:t>Vùng bảo hộ vệ sinh khu vực lấy nước sinh hoạt</w:t>
      </w:r>
      <w:r w:rsidR="000641CE" w:rsidRPr="001C35DA">
        <w:rPr>
          <w:rStyle w:val="fontstyle01"/>
          <w:rFonts w:ascii="Times New Roman" w:hAnsi="Times New Roman" w:cs="Times New Roman"/>
          <w:b w:val="0"/>
          <w:color w:val="auto"/>
          <w:sz w:val="28"/>
          <w:szCs w:val="28"/>
        </w:rPr>
        <w:t xml:space="preserve"> theo quy định của Luật Tài nguyên nước</w:t>
      </w:r>
      <w:r w:rsidRPr="001C35DA">
        <w:rPr>
          <w:rStyle w:val="fontstyle01"/>
          <w:rFonts w:ascii="Times New Roman" w:hAnsi="Times New Roman" w:cs="Times New Roman"/>
          <w:b w:val="0"/>
          <w:color w:val="auto"/>
          <w:sz w:val="28"/>
          <w:szCs w:val="28"/>
          <w:lang w:val="vi-VN"/>
        </w:rPr>
        <w:t>;</w:t>
      </w:r>
    </w:p>
    <w:p w14:paraId="46EEB035"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b) </w:t>
      </w:r>
      <w:r w:rsidR="00500284" w:rsidRPr="001C35DA">
        <w:rPr>
          <w:rStyle w:val="fontstyle01"/>
          <w:rFonts w:ascii="Times New Roman" w:hAnsi="Times New Roman" w:cs="Times New Roman"/>
          <w:b w:val="0"/>
          <w:color w:val="auto"/>
          <w:sz w:val="28"/>
          <w:szCs w:val="28"/>
        </w:rPr>
        <w:t>K</w:t>
      </w:r>
      <w:r w:rsidRPr="001C35DA">
        <w:rPr>
          <w:rStyle w:val="fontstyle01"/>
          <w:rFonts w:ascii="Times New Roman" w:hAnsi="Times New Roman" w:cs="Times New Roman"/>
          <w:b w:val="0"/>
          <w:color w:val="auto"/>
          <w:sz w:val="28"/>
          <w:szCs w:val="28"/>
          <w:lang w:val="vi-VN"/>
        </w:rPr>
        <w:t xml:space="preserve">hu vực </w:t>
      </w:r>
      <w:r w:rsidR="00500284" w:rsidRPr="001C35DA">
        <w:rPr>
          <w:rStyle w:val="fontstyle01"/>
          <w:rFonts w:ascii="Times New Roman" w:hAnsi="Times New Roman" w:cs="Times New Roman"/>
          <w:b w:val="0"/>
          <w:color w:val="auto"/>
          <w:sz w:val="28"/>
          <w:szCs w:val="28"/>
        </w:rPr>
        <w:t>thượng</w:t>
      </w:r>
      <w:r w:rsidR="000261E7" w:rsidRPr="001C35DA">
        <w:rPr>
          <w:rStyle w:val="fontstyle01"/>
          <w:rFonts w:ascii="Times New Roman" w:hAnsi="Times New Roman" w:cs="Times New Roman"/>
          <w:b w:val="0"/>
          <w:color w:val="auto"/>
          <w:sz w:val="28"/>
          <w:szCs w:val="28"/>
        </w:rPr>
        <w:t xml:space="preserve"> lưu</w:t>
      </w:r>
      <w:r w:rsidR="008B57E9" w:rsidRPr="001C35DA">
        <w:rPr>
          <w:rStyle w:val="fontstyle01"/>
          <w:rFonts w:ascii="Times New Roman" w:hAnsi="Times New Roman" w:cs="Times New Roman"/>
          <w:b w:val="0"/>
          <w:color w:val="auto"/>
          <w:sz w:val="28"/>
          <w:szCs w:val="28"/>
        </w:rPr>
        <w:t xml:space="preserve"> các</w:t>
      </w:r>
      <w:r w:rsidRPr="001C35DA">
        <w:rPr>
          <w:rStyle w:val="fontstyle01"/>
          <w:rFonts w:ascii="Times New Roman" w:hAnsi="Times New Roman" w:cs="Times New Roman"/>
          <w:b w:val="0"/>
          <w:color w:val="auto"/>
          <w:sz w:val="28"/>
          <w:szCs w:val="28"/>
          <w:lang w:val="vi-VN"/>
        </w:rPr>
        <w:t xml:space="preserve"> dòng sông</w:t>
      </w:r>
      <w:r w:rsidR="008D6AC1" w:rsidRPr="001C35DA">
        <w:rPr>
          <w:rStyle w:val="fontstyle01"/>
          <w:rFonts w:ascii="Times New Roman" w:hAnsi="Times New Roman" w:cs="Times New Roman"/>
          <w:b w:val="0"/>
          <w:color w:val="auto"/>
          <w:sz w:val="28"/>
          <w:szCs w:val="28"/>
        </w:rPr>
        <w:t>,</w:t>
      </w:r>
      <w:r w:rsidRPr="001C35DA">
        <w:rPr>
          <w:rStyle w:val="fontstyle01"/>
          <w:rFonts w:ascii="Times New Roman" w:hAnsi="Times New Roman" w:cs="Times New Roman"/>
          <w:b w:val="0"/>
          <w:color w:val="auto"/>
          <w:sz w:val="28"/>
          <w:szCs w:val="28"/>
          <w:lang w:val="vi-VN"/>
        </w:rPr>
        <w:t xml:space="preserve"> gần biên giới với các quốc gia lân cận để theo dõi đánh giá chất lượng nước từ các khu vực nước ngoài giáp ranh biên giới đổ vào Việt Nam;</w:t>
      </w:r>
    </w:p>
    <w:p w14:paraId="4DEAA9DC"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c) </w:t>
      </w:r>
      <w:r w:rsidR="00271FF7" w:rsidRPr="001C35DA">
        <w:rPr>
          <w:rStyle w:val="fontstyle01"/>
          <w:rFonts w:ascii="Times New Roman" w:hAnsi="Times New Roman" w:cs="Times New Roman"/>
          <w:b w:val="0"/>
          <w:color w:val="auto"/>
          <w:sz w:val="28"/>
          <w:szCs w:val="28"/>
        </w:rPr>
        <w:t>Điểm ở h</w:t>
      </w:r>
      <w:r w:rsidR="000C162E" w:rsidRPr="001C35DA">
        <w:rPr>
          <w:rStyle w:val="fontstyle01"/>
          <w:rFonts w:ascii="Times New Roman" w:hAnsi="Times New Roman" w:cs="Times New Roman"/>
          <w:b w:val="0"/>
          <w:color w:val="auto"/>
          <w:sz w:val="28"/>
          <w:szCs w:val="28"/>
        </w:rPr>
        <w:t xml:space="preserve">ạ lưu </w:t>
      </w:r>
      <w:r w:rsidR="00894BF1" w:rsidRPr="001C35DA">
        <w:rPr>
          <w:rStyle w:val="fontstyle01"/>
          <w:rFonts w:ascii="Times New Roman" w:hAnsi="Times New Roman" w:cs="Times New Roman"/>
          <w:b w:val="0"/>
          <w:color w:val="auto"/>
          <w:sz w:val="28"/>
          <w:szCs w:val="28"/>
        </w:rPr>
        <w:t>lân cậ</w:t>
      </w:r>
      <w:r w:rsidR="00271FF7" w:rsidRPr="001C35DA">
        <w:rPr>
          <w:rStyle w:val="fontstyle01"/>
          <w:rFonts w:ascii="Times New Roman" w:hAnsi="Times New Roman" w:cs="Times New Roman"/>
          <w:b w:val="0"/>
          <w:color w:val="auto"/>
          <w:sz w:val="28"/>
          <w:szCs w:val="28"/>
        </w:rPr>
        <w:t>n</w:t>
      </w:r>
      <w:r w:rsidRPr="001C35DA">
        <w:rPr>
          <w:rStyle w:val="fontstyle01"/>
          <w:rFonts w:ascii="Times New Roman" w:hAnsi="Times New Roman" w:cs="Times New Roman"/>
          <w:b w:val="0"/>
          <w:color w:val="auto"/>
          <w:sz w:val="28"/>
          <w:szCs w:val="28"/>
          <w:lang w:val="vi-VN"/>
        </w:rPr>
        <w:t xml:space="preserve"> khu vực tập trung cơ sở sản xuất công nghiệp có quy mô xả thải lớn, tiềm ẩn nguy cơ về sự cố môi trường để theo dõi, kịp thời cảnh báo các hiện tượng ô nhiễm môi trường.</w:t>
      </w:r>
    </w:p>
    <w:p w14:paraId="3E833723" w14:textId="77777777" w:rsidR="007D6848" w:rsidRPr="001C35DA" w:rsidRDefault="007D6848"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3. Yêu cầu kỹ thuật đối với vị trí quan trắc:</w:t>
      </w:r>
    </w:p>
    <w:p w14:paraId="4AE707DD"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 xml:space="preserve">a) Địa điểm lắp đặt trạm quan trắc cần được lựa chọn trên cơ sở xem xét các yếu tố: việc xây dựng trạm phải có tính khả thi, vị trí lấy mẫu có tính đại diện, nhu cầu quan trắc dài hạn, khả năng đảm bảo an toàn và </w:t>
      </w:r>
      <w:r w:rsidRPr="001C35DA">
        <w:rPr>
          <w:rFonts w:ascii="Times New Roman" w:hAnsi="Times New Roman" w:cs="Times New Roman"/>
          <w:sz w:val="28"/>
          <w:szCs w:val="28"/>
        </w:rPr>
        <w:t xml:space="preserve">duy trì </w:t>
      </w:r>
      <w:r w:rsidRPr="001C35DA">
        <w:rPr>
          <w:rFonts w:ascii="Times New Roman" w:hAnsi="Times New Roman" w:cs="Times New Roman"/>
          <w:sz w:val="28"/>
          <w:szCs w:val="28"/>
          <w:lang w:val="vi-VN"/>
        </w:rPr>
        <w:t>chi phí vận hành</w:t>
      </w:r>
      <w:r w:rsidRPr="001C35DA">
        <w:rPr>
          <w:rFonts w:ascii="Times New Roman" w:hAnsi="Times New Roman" w:cs="Times New Roman"/>
          <w:sz w:val="28"/>
          <w:szCs w:val="28"/>
        </w:rPr>
        <w:t xml:space="preserve"> trạm</w:t>
      </w:r>
      <w:r w:rsidRPr="001C35DA">
        <w:rPr>
          <w:rFonts w:ascii="Times New Roman" w:hAnsi="Times New Roman" w:cs="Times New Roman"/>
          <w:sz w:val="28"/>
          <w:szCs w:val="28"/>
          <w:lang w:val="vi-VN"/>
        </w:rPr>
        <w:t>.</w:t>
      </w:r>
    </w:p>
    <w:p w14:paraId="1C25946F"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b) Địa điểm lắp đặt trạm cần có điều kiện thuận lợi về giao thông, điện, nước sạch, viễn thông, khoảng cách phù hợp tới điểm </w:t>
      </w:r>
      <w:r w:rsidRPr="001C35DA">
        <w:rPr>
          <w:rFonts w:ascii="Times New Roman" w:hAnsi="Times New Roman" w:cs="Times New Roman"/>
          <w:sz w:val="28"/>
          <w:szCs w:val="28"/>
        </w:rPr>
        <w:t>quan trắc</w:t>
      </w:r>
      <w:r w:rsidRPr="001C35DA">
        <w:rPr>
          <w:rFonts w:ascii="Times New Roman" w:hAnsi="Times New Roman" w:cs="Times New Roman"/>
          <w:sz w:val="28"/>
          <w:szCs w:val="28"/>
          <w:lang w:val="vi-VN"/>
        </w:rPr>
        <w:t>, khả năng lấy mẫu trong mùa khô, an toàn trong vận hành và bảo dưỡng, và các điều kiện cơ bản khác đảm bảo cho việc xây dựng nhà trạm.</w:t>
      </w:r>
    </w:p>
    <w:p w14:paraId="68BC366C"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c) Đối với trạm quan trắ</w:t>
      </w:r>
      <w:r w:rsidR="00A60F33" w:rsidRPr="001C35DA">
        <w:rPr>
          <w:rFonts w:ascii="Times New Roman" w:hAnsi="Times New Roman" w:cs="Times New Roman"/>
          <w:sz w:val="28"/>
          <w:szCs w:val="28"/>
          <w:lang w:val="vi-VN"/>
        </w:rPr>
        <w:t>c trên sông</w:t>
      </w:r>
      <w:r w:rsidR="00A60F33" w:rsidRPr="001C35DA">
        <w:rPr>
          <w:rFonts w:ascii="Times New Roman" w:hAnsi="Times New Roman" w:cs="Times New Roman"/>
          <w:sz w:val="28"/>
          <w:szCs w:val="28"/>
        </w:rPr>
        <w:t xml:space="preserve"> nên </w:t>
      </w:r>
      <w:r w:rsidRPr="001C35DA">
        <w:rPr>
          <w:rFonts w:ascii="Times New Roman" w:hAnsi="Times New Roman" w:cs="Times New Roman"/>
          <w:sz w:val="28"/>
          <w:szCs w:val="28"/>
          <w:lang w:val="vi-VN"/>
        </w:rPr>
        <w:t>lựa chọn vị trí quan trắc ở đoạn sông thẳng</w:t>
      </w:r>
      <w:r w:rsidR="00A60F33"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có chất lượng nước đồng đều</w:t>
      </w:r>
      <w:r w:rsidR="00A60F33"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vận tốc và chế độ dòng chảy ổn định, có khoảng cách tối thiểu 1</w:t>
      </w:r>
      <w:r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 xml:space="preserve">km từ các </w:t>
      </w:r>
      <w:r w:rsidR="00AB4E20" w:rsidRPr="001C35DA">
        <w:rPr>
          <w:rFonts w:ascii="Times New Roman" w:hAnsi="Times New Roman" w:cs="Times New Roman"/>
          <w:sz w:val="28"/>
          <w:szCs w:val="28"/>
        </w:rPr>
        <w:t>điểm</w:t>
      </w:r>
      <w:r w:rsidR="00AB4E20"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 xml:space="preserve">xả nước thải </w:t>
      </w:r>
      <w:r w:rsidR="001F5A81" w:rsidRPr="001C35DA">
        <w:rPr>
          <w:rFonts w:ascii="Times New Roman" w:hAnsi="Times New Roman" w:cs="Times New Roman"/>
          <w:sz w:val="28"/>
          <w:szCs w:val="28"/>
        </w:rPr>
        <w:t>hoặc</w:t>
      </w:r>
      <w:r w:rsidRPr="001C35DA">
        <w:rPr>
          <w:rFonts w:ascii="Times New Roman" w:hAnsi="Times New Roman" w:cs="Times New Roman"/>
          <w:sz w:val="28"/>
          <w:szCs w:val="28"/>
          <w:lang w:val="vi-VN"/>
        </w:rPr>
        <w:t xml:space="preserve"> cửa </w:t>
      </w:r>
      <w:r w:rsidR="002A6BD1" w:rsidRPr="001C35DA">
        <w:rPr>
          <w:rFonts w:ascii="Times New Roman" w:hAnsi="Times New Roman" w:cs="Times New Roman"/>
          <w:sz w:val="28"/>
          <w:szCs w:val="28"/>
        </w:rPr>
        <w:t>sông</w:t>
      </w:r>
      <w:r w:rsidRPr="001C35DA">
        <w:rPr>
          <w:rFonts w:ascii="Times New Roman" w:hAnsi="Times New Roman" w:cs="Times New Roman"/>
          <w:sz w:val="28"/>
          <w:szCs w:val="28"/>
          <w:lang w:val="vi-VN"/>
        </w:rPr>
        <w:t>. Việc lựa chọn vị trí quan trắc tự động cần nhất quán, tương đồng với việc lựa chọn các vị trí quan trắc thông thường để đảm bảo tính liên tục của dữ liệu quan trắc.</w:t>
      </w:r>
    </w:p>
    <w:p w14:paraId="1780ADBF" w14:textId="77777777" w:rsidR="007D6848" w:rsidRPr="001C35DA" w:rsidRDefault="007D6848" w:rsidP="001C35DA">
      <w:pPr>
        <w:spacing w:before="120" w:after="120" w:line="288" w:lineRule="auto"/>
        <w:ind w:firstLine="709"/>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d) Đối với trạm quan trắc trên hồ (nguồn nước tĩnh), </w:t>
      </w:r>
      <w:r w:rsidR="00A619B4" w:rsidRPr="001C35DA">
        <w:rPr>
          <w:rFonts w:ascii="Times New Roman" w:hAnsi="Times New Roman" w:cs="Times New Roman"/>
          <w:sz w:val="28"/>
          <w:szCs w:val="28"/>
        </w:rPr>
        <w:t>nên</w:t>
      </w:r>
      <w:r w:rsidRPr="001C35DA">
        <w:rPr>
          <w:rFonts w:ascii="Times New Roman" w:hAnsi="Times New Roman" w:cs="Times New Roman"/>
          <w:sz w:val="28"/>
          <w:szCs w:val="28"/>
          <w:lang w:val="vi-VN"/>
        </w:rPr>
        <w:t xml:space="preserve"> lựa chọn vị trí quan trắc ở những khu vực có chế độ trao đổi thủy lực tốt, mang tính đại diện cho chất lượng nước của hồ, tránh chọn vị trí quan trắc tại các khu vực nước tù, nước đọng, hoặc những khu vực dễ xảy ra hiện tượng lắng trầm tích và/hoặc sinh sôi thực vật thủy sinh.</w:t>
      </w:r>
    </w:p>
    <w:p w14:paraId="3E962A11" w14:textId="77777777" w:rsidR="00A75D5D" w:rsidRPr="001C35DA" w:rsidRDefault="007D6848" w:rsidP="001C35DA">
      <w:pPr>
        <w:tabs>
          <w:tab w:val="left" w:pos="993"/>
        </w:tabs>
        <w:spacing w:before="120" w:after="120" w:line="288" w:lineRule="auto"/>
        <w:ind w:right="4" w:firstLine="709"/>
        <w:jc w:val="both"/>
        <w:rPr>
          <w:rStyle w:val="fontstyle01"/>
          <w:rFonts w:ascii="Times New Roman" w:eastAsiaTheme="majorEastAsia" w:hAnsi="Times New Roman"/>
          <w:b w:val="0"/>
          <w:bCs w:val="0"/>
          <w:color w:val="auto"/>
          <w:sz w:val="28"/>
          <w:szCs w:val="28"/>
        </w:rPr>
      </w:pPr>
      <w:r w:rsidRPr="001C35DA">
        <w:rPr>
          <w:rFonts w:ascii="Times New Roman" w:hAnsi="Times New Roman" w:cs="Times New Roman"/>
          <w:sz w:val="28"/>
          <w:szCs w:val="28"/>
        </w:rPr>
        <w:t>4</w:t>
      </w:r>
      <w:r w:rsidRPr="001C35DA">
        <w:rPr>
          <w:rStyle w:val="fontstyle01"/>
          <w:rFonts w:ascii="Times New Roman" w:eastAsiaTheme="majorEastAsia" w:hAnsi="Times New Roman"/>
          <w:b w:val="0"/>
          <w:bCs w:val="0"/>
          <w:color w:val="auto"/>
          <w:sz w:val="28"/>
          <w:szCs w:val="28"/>
        </w:rPr>
        <w:t>.</w:t>
      </w:r>
      <w:r w:rsidRPr="001C35DA">
        <w:rPr>
          <w:rStyle w:val="fontstyle01"/>
          <w:rFonts w:ascii="Times New Roman" w:eastAsiaTheme="majorEastAsia" w:hAnsi="Times New Roman"/>
          <w:b w:val="0"/>
          <w:bCs w:val="0"/>
          <w:color w:val="auto"/>
          <w:sz w:val="28"/>
          <w:szCs w:val="28"/>
          <w:lang w:val="vi-VN"/>
        </w:rPr>
        <w:t xml:space="preserve"> </w:t>
      </w:r>
      <w:r w:rsidR="001D50E9" w:rsidRPr="001C35DA">
        <w:rPr>
          <w:rStyle w:val="fontstyle01"/>
          <w:rFonts w:ascii="Times New Roman" w:eastAsiaTheme="majorEastAsia" w:hAnsi="Times New Roman"/>
          <w:b w:val="0"/>
          <w:bCs w:val="0"/>
          <w:color w:val="auto"/>
          <w:sz w:val="28"/>
          <w:szCs w:val="28"/>
        </w:rPr>
        <w:t>Yêu cầu cơ bản về thiết bị đối với các trạm quan trắc nước mặt tự động, liên tục:</w:t>
      </w:r>
    </w:p>
    <w:p w14:paraId="21D89210" w14:textId="77777777" w:rsidR="00A75D5D" w:rsidRPr="001C35DA" w:rsidRDefault="001D50E9" w:rsidP="001C35DA">
      <w:pPr>
        <w:tabs>
          <w:tab w:val="left" w:pos="993"/>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 xml:space="preserve">a) </w:t>
      </w:r>
      <w:r w:rsidR="00A75D5D" w:rsidRPr="001C35DA">
        <w:rPr>
          <w:rFonts w:ascii="Times New Roman" w:hAnsi="Times New Roman" w:cs="Times New Roman"/>
          <w:sz w:val="28"/>
          <w:szCs w:val="28"/>
          <w:lang w:val="vi-VN"/>
        </w:rPr>
        <w:t xml:space="preserve">Thiết bị quan trắc tự động, liên tục: gồm một hoặc nhiều thiết bị có khả năng đo, phân tích và đưa ra kết quả quan trắc của các thông số trong nước mặt một cách tự động, liên tục. Căn cứ vào thông số quan trắc và nguyên lý đo, phân tích của thiết bị quan trắc để xác định phương án lắp đặt thiết bị quan trắc phù hợp, cụ thể: </w:t>
      </w:r>
    </w:p>
    <w:p w14:paraId="0C683905" w14:textId="77777777" w:rsidR="00A75D5D" w:rsidRPr="001C35DA" w:rsidRDefault="00A75D5D" w:rsidP="001C35DA">
      <w:pPr>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Phương án trực tiếp: các đầu đo được đặt trực tiếp tại vị trí quan trắc nước mặt; vị trí đặt các đầu đo phải cách ít nhất 10 cm từ bề mặt nước mặt và ít nhất </w:t>
      </w:r>
      <w:r w:rsidR="001B597C"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 xml:space="preserve">15 cm từ đáy; </w:t>
      </w:r>
    </w:p>
    <w:p w14:paraId="15603A0E" w14:textId="77777777" w:rsidR="00A75D5D" w:rsidRPr="001C35DA" w:rsidRDefault="00A75D5D" w:rsidP="001C35DA">
      <w:pPr>
        <w:tabs>
          <w:tab w:val="left" w:pos="1276"/>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Phương án gián tiếp: nước mặt được bơm lên nhà trạm vào thùng chứa mẫu và hệ thiết bị phân tích tự động (nếu có). Các đầu đo được nhúng trực tiếp vào thùng chứa mẫu bên trong nhà trạm; </w:t>
      </w:r>
    </w:p>
    <w:p w14:paraId="279FD845" w14:textId="77777777" w:rsidR="00A75D5D" w:rsidRPr="001C35DA" w:rsidRDefault="001D50E9" w:rsidP="001C35DA">
      <w:pPr>
        <w:tabs>
          <w:tab w:val="left" w:pos="1134"/>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 xml:space="preserve">b) </w:t>
      </w:r>
      <w:r w:rsidR="00A75D5D" w:rsidRPr="001C35DA">
        <w:rPr>
          <w:rFonts w:ascii="Times New Roman" w:hAnsi="Times New Roman" w:cs="Times New Roman"/>
          <w:sz w:val="28"/>
          <w:szCs w:val="28"/>
          <w:lang w:val="vi-VN"/>
        </w:rPr>
        <w:t xml:space="preserve">Thiết bị thu thập, lưu giữ, truyền dữ liệu (datalogger): để thu thập, lưu giữ và truyền dữ liệu quan trắc tự động, liên tục của Hệ thống về cơ quan </w:t>
      </w:r>
      <w:r w:rsidR="00A75D5D" w:rsidRPr="001C35DA">
        <w:rPr>
          <w:rFonts w:ascii="Times New Roman" w:hAnsi="Times New Roman" w:cs="Times New Roman"/>
          <w:sz w:val="28"/>
          <w:szCs w:val="28"/>
        </w:rPr>
        <w:t>quản lý</w:t>
      </w:r>
      <w:r w:rsidR="00A75D5D" w:rsidRPr="001C35DA">
        <w:rPr>
          <w:rFonts w:ascii="Times New Roman" w:hAnsi="Times New Roman" w:cs="Times New Roman"/>
          <w:sz w:val="28"/>
          <w:szCs w:val="28"/>
          <w:lang w:val="vi-VN"/>
        </w:rPr>
        <w:t xml:space="preserve">. Thiết bị thu thập, lưu giữ, truyền dữ liệu được quy định chi tiết tại </w:t>
      </w:r>
      <w:r w:rsidR="00A75D5D" w:rsidRPr="001C35DA">
        <w:rPr>
          <w:rFonts w:ascii="Times New Roman" w:hAnsi="Times New Roman" w:cs="Times New Roman"/>
          <w:sz w:val="28"/>
          <w:szCs w:val="28"/>
          <w:highlight w:val="yellow"/>
          <w:lang w:val="vi-VN"/>
        </w:rPr>
        <w:t xml:space="preserve">Điều </w:t>
      </w:r>
      <w:r w:rsidR="000615D6" w:rsidRPr="001C35DA">
        <w:rPr>
          <w:rFonts w:ascii="Times New Roman" w:hAnsi="Times New Roman" w:cs="Times New Roman"/>
          <w:sz w:val="28"/>
          <w:szCs w:val="28"/>
          <w:highlight w:val="yellow"/>
          <w:lang w:val="vi-VN"/>
        </w:rPr>
        <w:t>3</w:t>
      </w:r>
      <w:r w:rsidR="000615D6" w:rsidRPr="001C35DA">
        <w:rPr>
          <w:rFonts w:ascii="Times New Roman" w:hAnsi="Times New Roman" w:cs="Times New Roman"/>
          <w:sz w:val="28"/>
          <w:szCs w:val="28"/>
          <w:highlight w:val="yellow"/>
        </w:rPr>
        <w:t>9</w:t>
      </w:r>
      <w:r w:rsidR="000615D6" w:rsidRPr="001C35DA">
        <w:rPr>
          <w:rFonts w:ascii="Times New Roman" w:hAnsi="Times New Roman" w:cs="Times New Roman"/>
          <w:sz w:val="28"/>
          <w:szCs w:val="28"/>
          <w:lang w:val="vi-VN"/>
        </w:rPr>
        <w:t xml:space="preserve"> </w:t>
      </w:r>
      <w:r w:rsidR="00A75D5D" w:rsidRPr="001C35DA">
        <w:rPr>
          <w:rFonts w:ascii="Times New Roman" w:hAnsi="Times New Roman" w:cs="Times New Roman"/>
          <w:sz w:val="28"/>
          <w:szCs w:val="28"/>
          <w:lang w:val="vi-VN"/>
        </w:rPr>
        <w:t xml:space="preserve">Thông tư này; </w:t>
      </w:r>
    </w:p>
    <w:p w14:paraId="3A3896D9" w14:textId="77777777" w:rsidR="00A75D5D" w:rsidRPr="001C35DA" w:rsidRDefault="001D50E9" w:rsidP="001C35DA">
      <w:pPr>
        <w:tabs>
          <w:tab w:val="left" w:pos="993"/>
        </w:tabs>
        <w:spacing w:before="120" w:after="120" w:line="288" w:lineRule="auto"/>
        <w:ind w:right="4" w:firstLine="709"/>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c) </w:t>
      </w:r>
      <w:r w:rsidR="00A75D5D" w:rsidRPr="001C35DA">
        <w:rPr>
          <w:rFonts w:ascii="Times New Roman" w:hAnsi="Times New Roman" w:cs="Times New Roman"/>
          <w:sz w:val="28"/>
          <w:szCs w:val="28"/>
          <w:lang w:val="vi-VN"/>
        </w:rPr>
        <w:t xml:space="preserve">Dung dịch chuẩn: để kiểm tra và hiệu chuẩn thiết bị quan trắc của Hệ </w:t>
      </w:r>
      <w:proofErr w:type="gramStart"/>
      <w:r w:rsidR="00A75D5D" w:rsidRPr="001C35DA">
        <w:rPr>
          <w:rFonts w:ascii="Times New Roman" w:hAnsi="Times New Roman" w:cs="Times New Roman"/>
          <w:sz w:val="28"/>
          <w:szCs w:val="28"/>
          <w:lang w:val="vi-VN"/>
        </w:rPr>
        <w:t>thống;</w:t>
      </w:r>
      <w:proofErr w:type="gramEnd"/>
      <w:r w:rsidR="00A75D5D" w:rsidRPr="001C35DA">
        <w:rPr>
          <w:rFonts w:ascii="Times New Roman" w:hAnsi="Times New Roman" w:cs="Times New Roman"/>
          <w:sz w:val="28"/>
          <w:szCs w:val="28"/>
          <w:lang w:val="vi-VN"/>
        </w:rPr>
        <w:t xml:space="preserve"> </w:t>
      </w:r>
    </w:p>
    <w:p w14:paraId="27FFDD1F" w14:textId="77777777" w:rsidR="006B2034" w:rsidRPr="001C35DA" w:rsidRDefault="006B2034" w:rsidP="001C35DA">
      <w:pPr>
        <w:tabs>
          <w:tab w:val="left" w:pos="993"/>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d) Camera: khuyến khích lắp đặt camera để cung cấp hình ảnh trực tuyến tại vị trí đặt các thiết bị quan trắc của Hệ thống;</w:t>
      </w:r>
    </w:p>
    <w:p w14:paraId="1DD2C362" w14:textId="77777777" w:rsidR="007D6848" w:rsidRPr="001C35DA" w:rsidRDefault="006B2034" w:rsidP="001C35DA">
      <w:pPr>
        <w:tabs>
          <w:tab w:val="left" w:pos="993"/>
        </w:tabs>
        <w:spacing w:before="120" w:after="120" w:line="288" w:lineRule="auto"/>
        <w:ind w:right="4" w:firstLine="709"/>
        <w:jc w:val="both"/>
        <w:rPr>
          <w:rStyle w:val="fontstyle01"/>
          <w:rFonts w:ascii="Times New Roman" w:eastAsiaTheme="majorEastAsia" w:hAnsi="Times New Roman" w:cs="Times New Roman"/>
          <w:b w:val="0"/>
          <w:bCs w:val="0"/>
          <w:color w:val="auto"/>
          <w:sz w:val="28"/>
          <w:szCs w:val="28"/>
        </w:rPr>
      </w:pPr>
      <w:r w:rsidRPr="001C35DA">
        <w:rPr>
          <w:rFonts w:ascii="Times New Roman" w:hAnsi="Times New Roman" w:cs="Times New Roman"/>
          <w:sz w:val="28"/>
          <w:szCs w:val="28"/>
        </w:rPr>
        <w:t>đ</w:t>
      </w:r>
      <w:r w:rsidR="001D50E9" w:rsidRPr="001C35DA">
        <w:rPr>
          <w:rFonts w:ascii="Times New Roman" w:hAnsi="Times New Roman" w:cs="Times New Roman"/>
          <w:sz w:val="28"/>
          <w:szCs w:val="28"/>
        </w:rPr>
        <w:t xml:space="preserve">) </w:t>
      </w:r>
      <w:r w:rsidR="000615D6" w:rsidRPr="001C35DA">
        <w:rPr>
          <w:rStyle w:val="fontstyle01"/>
          <w:rFonts w:ascii="Times New Roman" w:eastAsiaTheme="majorEastAsia" w:hAnsi="Times New Roman"/>
          <w:b w:val="0"/>
          <w:bCs w:val="0"/>
          <w:color w:val="auto"/>
          <w:sz w:val="28"/>
          <w:szCs w:val="28"/>
        </w:rPr>
        <w:t>Y</w:t>
      </w:r>
      <w:r w:rsidR="007D6848" w:rsidRPr="001C35DA">
        <w:rPr>
          <w:rStyle w:val="fontstyle01"/>
          <w:rFonts w:ascii="Times New Roman" w:eastAsiaTheme="majorEastAsia" w:hAnsi="Times New Roman"/>
          <w:b w:val="0"/>
          <w:bCs w:val="0"/>
          <w:color w:val="auto"/>
          <w:sz w:val="28"/>
          <w:szCs w:val="28"/>
        </w:rPr>
        <w:t>êu cầu kỹ thuật của các thiết bị phụ trợ</w:t>
      </w:r>
      <w:r w:rsidR="00291B27" w:rsidRPr="001C35DA">
        <w:rPr>
          <w:rStyle w:val="fontstyle01"/>
          <w:rFonts w:ascii="Times New Roman" w:eastAsiaTheme="majorEastAsia" w:hAnsi="Times New Roman"/>
          <w:b w:val="0"/>
          <w:bCs w:val="0"/>
          <w:color w:val="auto"/>
          <w:sz w:val="28"/>
          <w:szCs w:val="28"/>
        </w:rPr>
        <w:t xml:space="preserve"> khác</w:t>
      </w:r>
      <w:r w:rsidR="007D6848" w:rsidRPr="001C35DA">
        <w:rPr>
          <w:rStyle w:val="fontstyle01"/>
          <w:rFonts w:ascii="Times New Roman" w:eastAsiaTheme="majorEastAsia" w:hAnsi="Times New Roman"/>
          <w:b w:val="0"/>
          <w:bCs w:val="0"/>
          <w:color w:val="auto"/>
          <w:sz w:val="28"/>
          <w:szCs w:val="28"/>
        </w:rPr>
        <w:t xml:space="preserve"> cho trạm quan trắc tự động chất lượng nước mặt quy định tai </w:t>
      </w:r>
      <w:r w:rsidR="007D6848" w:rsidRPr="001C35DA">
        <w:rPr>
          <w:rStyle w:val="fontstyle01"/>
          <w:rFonts w:ascii="Times New Roman" w:eastAsiaTheme="majorEastAsia" w:hAnsi="Times New Roman"/>
          <w:b w:val="0"/>
          <w:bCs w:val="0"/>
          <w:color w:val="auto"/>
          <w:sz w:val="28"/>
          <w:szCs w:val="28"/>
          <w:highlight w:val="yellow"/>
        </w:rPr>
        <w:t>Phụ lục 10</w:t>
      </w:r>
      <w:r w:rsidR="007D6848" w:rsidRPr="001C35DA">
        <w:rPr>
          <w:rStyle w:val="fontstyle01"/>
          <w:rFonts w:ascii="Times New Roman" w:eastAsiaTheme="majorEastAsia" w:hAnsi="Times New Roman"/>
          <w:b w:val="0"/>
          <w:bCs w:val="0"/>
          <w:color w:val="auto"/>
          <w:sz w:val="28"/>
          <w:szCs w:val="28"/>
        </w:rPr>
        <w:t xml:space="preserve"> Thông tư này.</w:t>
      </w:r>
    </w:p>
    <w:p w14:paraId="399E4744" w14:textId="77777777" w:rsidR="00AB1359" w:rsidRPr="001C35DA" w:rsidRDefault="00AB1359"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8" w:name="_Toc65215376"/>
      <w:r w:rsidRPr="001C35DA">
        <w:rPr>
          <w:rFonts w:ascii="Times New Roman" w:hAnsi="Times New Roman" w:cs="Times New Roman"/>
          <w:color w:val="auto"/>
          <w:sz w:val="28"/>
          <w:szCs w:val="28"/>
          <w:lang w:val="vi-VN"/>
        </w:rPr>
        <w:t xml:space="preserve">Yêu cầu </w:t>
      </w:r>
      <w:r w:rsidR="00E775DB" w:rsidRPr="001C35DA">
        <w:rPr>
          <w:rFonts w:ascii="Times New Roman" w:hAnsi="Times New Roman" w:cs="Times New Roman"/>
          <w:color w:val="auto"/>
          <w:sz w:val="28"/>
          <w:szCs w:val="28"/>
        </w:rPr>
        <w:t>về đặc tính kỹ thuật</w:t>
      </w:r>
      <w:r w:rsidRPr="001C35DA">
        <w:rPr>
          <w:rFonts w:ascii="Times New Roman" w:hAnsi="Times New Roman" w:cs="Times New Roman"/>
          <w:color w:val="auto"/>
          <w:sz w:val="28"/>
          <w:szCs w:val="28"/>
          <w:lang w:val="vi-VN"/>
        </w:rPr>
        <w:t xml:space="preserve"> đối với hệ thống quan trắc nước mặt tự động, liên tục</w:t>
      </w:r>
      <w:bookmarkEnd w:id="38"/>
    </w:p>
    <w:p w14:paraId="0820CC2E" w14:textId="77777777" w:rsidR="00221E80" w:rsidRPr="001C35DA" w:rsidRDefault="006F0FBC"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rPr>
        <w:t>Hệ thống</w:t>
      </w:r>
      <w:r w:rsidRPr="001C35DA">
        <w:rPr>
          <w:rStyle w:val="fontstyle01"/>
          <w:rFonts w:ascii="Times New Roman" w:hAnsi="Times New Roman" w:cs="Times New Roman"/>
          <w:b w:val="0"/>
          <w:color w:val="auto"/>
          <w:sz w:val="28"/>
          <w:szCs w:val="28"/>
          <w:lang w:val="vi-VN"/>
        </w:rPr>
        <w:t xml:space="preserve"> </w:t>
      </w:r>
      <w:r w:rsidR="00110C2E" w:rsidRPr="001C35DA">
        <w:rPr>
          <w:rStyle w:val="fontstyle01"/>
          <w:rFonts w:ascii="Times New Roman" w:hAnsi="Times New Roman" w:cs="Times New Roman"/>
          <w:b w:val="0"/>
          <w:color w:val="auto"/>
          <w:sz w:val="28"/>
          <w:szCs w:val="28"/>
          <w:lang w:val="vi-VN"/>
        </w:rPr>
        <w:t>quan trắc nước mặt tự động tối thiểu phải đáp ứng được các yêu cầu</w:t>
      </w:r>
      <w:r w:rsidR="001055D1" w:rsidRPr="001C35DA">
        <w:rPr>
          <w:rStyle w:val="fontstyle01"/>
          <w:rFonts w:ascii="Times New Roman" w:hAnsi="Times New Roman" w:cs="Times New Roman"/>
          <w:b w:val="0"/>
          <w:color w:val="auto"/>
          <w:sz w:val="28"/>
          <w:szCs w:val="28"/>
        </w:rPr>
        <w:t xml:space="preserve"> </w:t>
      </w:r>
      <w:r w:rsidR="00110C2E" w:rsidRPr="001C35DA">
        <w:rPr>
          <w:rStyle w:val="fontstyle01"/>
          <w:rFonts w:ascii="Times New Roman" w:hAnsi="Times New Roman" w:cs="Times New Roman"/>
          <w:b w:val="0"/>
          <w:color w:val="auto"/>
          <w:sz w:val="28"/>
          <w:szCs w:val="28"/>
          <w:lang w:val="vi-VN"/>
        </w:rPr>
        <w:t>về đặc tính kỹ thuật như sau:</w:t>
      </w:r>
    </w:p>
    <w:p w14:paraId="6D45B755" w14:textId="77777777" w:rsidR="00072986" w:rsidRPr="001C35DA" w:rsidRDefault="00221E80" w:rsidP="001C35DA">
      <w:pPr>
        <w:pStyle w:val="ListParagraph"/>
        <w:numPr>
          <w:ilvl w:val="0"/>
          <w:numId w:val="180"/>
        </w:numPr>
        <w:tabs>
          <w:tab w:val="left" w:pos="1134"/>
        </w:tabs>
        <w:spacing w:before="120" w:after="120" w:line="288" w:lineRule="auto"/>
        <w:ind w:left="0"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Đặc tính kỹ thuật của các thiết bị quan trắc </w:t>
      </w:r>
      <w:r w:rsidR="009C0EB4" w:rsidRPr="001C35DA">
        <w:rPr>
          <w:rStyle w:val="fontstyle01"/>
          <w:rFonts w:ascii="Times New Roman" w:hAnsi="Times New Roman" w:cs="Times New Roman"/>
          <w:b w:val="0"/>
          <w:color w:val="auto"/>
          <w:sz w:val="28"/>
          <w:szCs w:val="28"/>
        </w:rPr>
        <w:t xml:space="preserve">nước mặt </w:t>
      </w:r>
      <w:r w:rsidRPr="001C35DA">
        <w:rPr>
          <w:rStyle w:val="fontstyle01"/>
          <w:rFonts w:ascii="Times New Roman" w:hAnsi="Times New Roman" w:cs="Times New Roman"/>
          <w:b w:val="0"/>
          <w:color w:val="auto"/>
          <w:sz w:val="28"/>
          <w:szCs w:val="28"/>
          <w:lang w:val="vi-VN"/>
        </w:rPr>
        <w:t xml:space="preserve">tự động tối thiểu phải đáp </w:t>
      </w:r>
      <w:r w:rsidR="00110C2E" w:rsidRPr="001C35DA">
        <w:rPr>
          <w:rStyle w:val="fontstyle01"/>
          <w:rFonts w:ascii="Times New Roman" w:hAnsi="Times New Roman" w:cs="Times New Roman"/>
          <w:b w:val="0"/>
          <w:color w:val="auto"/>
          <w:sz w:val="28"/>
          <w:szCs w:val="28"/>
          <w:lang w:val="vi-VN"/>
        </w:rPr>
        <w:t>ứng các yêu cầu sau đây:</w:t>
      </w:r>
    </w:p>
    <w:p w14:paraId="269721AE" w14:textId="77777777" w:rsidR="00157F4C" w:rsidRPr="00255CAD" w:rsidRDefault="00157F4C" w:rsidP="001C35DA">
      <w:pPr>
        <w:pStyle w:val="ListParagraph"/>
        <w:numPr>
          <w:ilvl w:val="0"/>
          <w:numId w:val="299"/>
        </w:numPr>
        <w:tabs>
          <w:tab w:val="left" w:pos="1701"/>
          <w:tab w:val="left" w:pos="1985"/>
          <w:tab w:val="left" w:pos="9356"/>
        </w:tabs>
        <w:spacing w:before="120" w:after="120" w:line="288" w:lineRule="auto"/>
        <w:ind w:right="4"/>
        <w:jc w:val="center"/>
        <w:rPr>
          <w:rFonts w:ascii="Times New Roman" w:hAnsi="Times New Roman" w:cs="Times New Roman"/>
          <w:bCs/>
          <w:sz w:val="28"/>
          <w:szCs w:val="28"/>
          <w:lang w:val="vi-VN"/>
        </w:rPr>
      </w:pPr>
      <w:r w:rsidRPr="001C35DA">
        <w:rPr>
          <w:rFonts w:ascii="Times New Roman" w:hAnsi="Times New Roman"/>
          <w:b/>
          <w:sz w:val="28"/>
          <w:szCs w:val="28"/>
          <w:lang w:val="vi-VN"/>
        </w:rPr>
        <w:t xml:space="preserve">Đặc tính kỹ thuật của các thiết bị quan trắc nước </w:t>
      </w:r>
      <w:r w:rsidR="00FC24DD" w:rsidRPr="001C35DA">
        <w:rPr>
          <w:rFonts w:ascii="Times New Roman" w:hAnsi="Times New Roman"/>
          <w:b/>
          <w:sz w:val="28"/>
          <w:szCs w:val="28"/>
          <w:lang w:val="vi-VN"/>
        </w:rPr>
        <w:t xml:space="preserve">mặt </w:t>
      </w:r>
      <w:r w:rsidRPr="001C35DA">
        <w:rPr>
          <w:rFonts w:ascii="Times New Roman" w:hAnsi="Times New Roman"/>
          <w:b/>
          <w:sz w:val="28"/>
          <w:szCs w:val="28"/>
          <w:lang w:val="vi-VN"/>
        </w:rPr>
        <w:t>tự động</w:t>
      </w:r>
    </w:p>
    <w:tbl>
      <w:tblPr>
        <w:tblW w:w="9485" w:type="dxa"/>
        <w:jc w:val="center"/>
        <w:tblCellMar>
          <w:right w:w="38" w:type="dxa"/>
        </w:tblCellMar>
        <w:tblLook w:val="04A0" w:firstRow="1" w:lastRow="0" w:firstColumn="1" w:lastColumn="0" w:noHBand="0" w:noVBand="1"/>
      </w:tblPr>
      <w:tblGrid>
        <w:gridCol w:w="697"/>
        <w:gridCol w:w="2010"/>
        <w:gridCol w:w="884"/>
        <w:gridCol w:w="920"/>
        <w:gridCol w:w="1196"/>
        <w:gridCol w:w="1417"/>
        <w:gridCol w:w="718"/>
        <w:gridCol w:w="1643"/>
      </w:tblGrid>
      <w:tr w:rsidR="00161931" w:rsidRPr="00F84AEE" w14:paraId="13333CBB" w14:textId="77777777" w:rsidTr="00514E9C">
        <w:trPr>
          <w:trHeight w:val="1152"/>
          <w:jc w:val="center"/>
        </w:trPr>
        <w:tc>
          <w:tcPr>
            <w:tcW w:w="697" w:type="dxa"/>
            <w:vMerge w:val="restart"/>
            <w:tcBorders>
              <w:top w:val="single" w:sz="4" w:space="0" w:color="000000"/>
              <w:left w:val="single" w:sz="4" w:space="0" w:color="000000"/>
              <w:right w:val="single" w:sz="4" w:space="0" w:color="000000"/>
            </w:tcBorders>
            <w:shd w:val="clear" w:color="auto" w:fill="auto"/>
            <w:vAlign w:val="center"/>
          </w:tcPr>
          <w:p w14:paraId="0EF3D5F9"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2010" w:type="dxa"/>
            <w:vMerge w:val="restart"/>
            <w:tcBorders>
              <w:top w:val="single" w:sz="4" w:space="0" w:color="000000"/>
              <w:left w:val="single" w:sz="4" w:space="0" w:color="000000"/>
              <w:right w:val="single" w:sz="4" w:space="0" w:color="000000"/>
            </w:tcBorders>
            <w:shd w:val="clear" w:color="auto" w:fill="auto"/>
            <w:vAlign w:val="center"/>
          </w:tcPr>
          <w:p w14:paraId="3B64690E"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84" w:type="dxa"/>
            <w:vMerge w:val="restart"/>
            <w:tcBorders>
              <w:top w:val="single" w:sz="4" w:space="0" w:color="000000"/>
              <w:left w:val="single" w:sz="4" w:space="0" w:color="000000"/>
              <w:right w:val="single" w:sz="4" w:space="0" w:color="000000"/>
            </w:tcBorders>
            <w:shd w:val="clear" w:color="auto" w:fill="auto"/>
            <w:vAlign w:val="center"/>
          </w:tcPr>
          <w:p w14:paraId="161F0F63" w14:textId="77777777" w:rsidR="00161931" w:rsidRPr="00F84AEE" w:rsidRDefault="00161931" w:rsidP="003F0C4E">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11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09DFF83" w14:textId="77777777" w:rsidR="00161931" w:rsidRPr="00F84AEE" w:rsidRDefault="00161931" w:rsidP="003F0C4E">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0860276D" w14:textId="77777777" w:rsidR="00161931" w:rsidRPr="00F84AEE" w:rsidRDefault="00161931" w:rsidP="003F0C4E">
            <w:pPr>
              <w:spacing w:after="0" w:line="240" w:lineRule="auto"/>
              <w:jc w:val="center"/>
              <w:rPr>
                <w:rFonts w:ascii="Times New Roman" w:hAnsi="Times New Roman" w:cs="Times New Roman"/>
                <w:sz w:val="24"/>
                <w:szCs w:val="24"/>
              </w:rPr>
            </w:pPr>
          </w:p>
        </w:tc>
        <w:tc>
          <w:tcPr>
            <w:tcW w:w="1417" w:type="dxa"/>
            <w:vMerge w:val="restart"/>
            <w:tcBorders>
              <w:top w:val="single" w:sz="4" w:space="0" w:color="000000"/>
              <w:left w:val="single" w:sz="4" w:space="0" w:color="000000"/>
              <w:right w:val="single" w:sz="4" w:space="0" w:color="000000"/>
            </w:tcBorders>
            <w:shd w:val="clear" w:color="auto" w:fill="auto"/>
            <w:vAlign w:val="center"/>
          </w:tcPr>
          <w:p w14:paraId="6BD5241C"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Dải đo (*)</w:t>
            </w:r>
          </w:p>
        </w:tc>
        <w:tc>
          <w:tcPr>
            <w:tcW w:w="718" w:type="dxa"/>
            <w:tcBorders>
              <w:top w:val="single" w:sz="4" w:space="0" w:color="000000"/>
              <w:left w:val="single" w:sz="4" w:space="0" w:color="000000"/>
              <w:right w:val="single" w:sz="4" w:space="0" w:color="000000"/>
            </w:tcBorders>
            <w:vAlign w:val="center"/>
          </w:tcPr>
          <w:p w14:paraId="6AD74A1E" w14:textId="77777777" w:rsidR="00161931" w:rsidRPr="00F84AEE" w:rsidRDefault="00161931" w:rsidP="003F0C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643" w:type="dxa"/>
            <w:vMerge w:val="restart"/>
            <w:tcBorders>
              <w:top w:val="single" w:sz="4" w:space="0" w:color="000000"/>
              <w:left w:val="single" w:sz="4" w:space="0" w:color="000000"/>
              <w:right w:val="single" w:sz="4" w:space="0" w:color="000000"/>
            </w:tcBorders>
            <w:shd w:val="clear" w:color="auto" w:fill="auto"/>
            <w:vAlign w:val="center"/>
          </w:tcPr>
          <w:p w14:paraId="60435C27"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161931" w:rsidRPr="00F84AEE" w14:paraId="1380A693" w14:textId="77777777" w:rsidTr="00514E9C">
        <w:trPr>
          <w:trHeight w:val="593"/>
          <w:jc w:val="center"/>
        </w:trPr>
        <w:tc>
          <w:tcPr>
            <w:tcW w:w="697" w:type="dxa"/>
            <w:vMerge/>
            <w:tcBorders>
              <w:left w:val="single" w:sz="4" w:space="0" w:color="000000"/>
              <w:bottom w:val="single" w:sz="4" w:space="0" w:color="000000"/>
              <w:right w:val="single" w:sz="4" w:space="0" w:color="000000"/>
            </w:tcBorders>
            <w:shd w:val="clear" w:color="auto" w:fill="auto"/>
            <w:vAlign w:val="center"/>
          </w:tcPr>
          <w:p w14:paraId="2FAD8F60"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2010" w:type="dxa"/>
            <w:vMerge/>
            <w:tcBorders>
              <w:left w:val="single" w:sz="4" w:space="0" w:color="000000"/>
              <w:bottom w:val="single" w:sz="4" w:space="0" w:color="000000"/>
              <w:right w:val="single" w:sz="4" w:space="0" w:color="000000"/>
            </w:tcBorders>
            <w:shd w:val="clear" w:color="auto" w:fill="auto"/>
            <w:vAlign w:val="center"/>
          </w:tcPr>
          <w:p w14:paraId="30622D9E"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884" w:type="dxa"/>
            <w:vMerge/>
            <w:tcBorders>
              <w:left w:val="single" w:sz="4" w:space="0" w:color="000000"/>
              <w:bottom w:val="single" w:sz="4" w:space="0" w:color="000000"/>
              <w:right w:val="single" w:sz="4" w:space="0" w:color="000000"/>
            </w:tcBorders>
            <w:shd w:val="clear" w:color="auto" w:fill="auto"/>
            <w:vAlign w:val="center"/>
          </w:tcPr>
          <w:p w14:paraId="417CD4C6" w14:textId="77777777" w:rsidR="00161931" w:rsidRPr="00F84AEE" w:rsidRDefault="00161931" w:rsidP="003F0C4E">
            <w:pPr>
              <w:spacing w:after="0" w:line="240" w:lineRule="auto"/>
              <w:ind w:right="32"/>
              <w:jc w:val="center"/>
              <w:rPr>
                <w:rFonts w:ascii="Times New Roman" w:hAnsi="Times New Roman" w:cs="Times New Roman"/>
                <w:b/>
                <w:sz w:val="24"/>
                <w:szCs w:val="24"/>
              </w:rPr>
            </w:pP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FB899E" w14:textId="77777777" w:rsidR="00161931" w:rsidRPr="00FB111C" w:rsidRDefault="00161931" w:rsidP="003F0C4E">
            <w:pPr>
              <w:spacing w:after="0" w:line="240" w:lineRule="auto"/>
              <w:jc w:val="center"/>
              <w:rPr>
                <w:rFonts w:ascii="Times New Roman" w:hAnsi="Times New Roman" w:cs="Times New Roman"/>
                <w:sz w:val="24"/>
                <w:szCs w:val="24"/>
              </w:rPr>
            </w:pPr>
            <w:r w:rsidRPr="00FB111C">
              <w:rPr>
                <w:rFonts w:ascii="Times New Roman" w:hAnsi="Times New Roman" w:cs="Times New Roman"/>
                <w:sz w:val="24"/>
                <w:szCs w:val="24"/>
              </w:rPr>
              <w:t>(% giá trị đọc)</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DB5C80" w14:textId="77777777" w:rsidR="00161931" w:rsidRPr="00F84AEE" w:rsidRDefault="00161931" w:rsidP="003F0C4E">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1417" w:type="dxa"/>
            <w:vMerge/>
            <w:tcBorders>
              <w:left w:val="single" w:sz="4" w:space="0" w:color="000000"/>
              <w:bottom w:val="single" w:sz="4" w:space="0" w:color="000000"/>
              <w:right w:val="single" w:sz="4" w:space="0" w:color="000000"/>
            </w:tcBorders>
            <w:shd w:val="clear" w:color="auto" w:fill="auto"/>
            <w:vAlign w:val="center"/>
          </w:tcPr>
          <w:p w14:paraId="627855C4"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718" w:type="dxa"/>
            <w:tcBorders>
              <w:left w:val="single" w:sz="4" w:space="0" w:color="000000"/>
              <w:bottom w:val="single" w:sz="4" w:space="0" w:color="000000"/>
              <w:right w:val="single" w:sz="4" w:space="0" w:color="000000"/>
            </w:tcBorders>
          </w:tcPr>
          <w:p w14:paraId="3D7F340B"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1643" w:type="dxa"/>
            <w:vMerge/>
            <w:tcBorders>
              <w:left w:val="single" w:sz="4" w:space="0" w:color="000000"/>
              <w:bottom w:val="single" w:sz="4" w:space="0" w:color="000000"/>
              <w:right w:val="single" w:sz="4" w:space="0" w:color="000000"/>
            </w:tcBorders>
            <w:shd w:val="clear" w:color="auto" w:fill="auto"/>
            <w:vAlign w:val="center"/>
          </w:tcPr>
          <w:p w14:paraId="53FC5CCA" w14:textId="77777777" w:rsidR="00161931" w:rsidRPr="00F84AEE" w:rsidRDefault="00161931" w:rsidP="003F0C4E">
            <w:pPr>
              <w:spacing w:after="0" w:line="240" w:lineRule="auto"/>
              <w:jc w:val="center"/>
              <w:rPr>
                <w:rFonts w:ascii="Times New Roman" w:hAnsi="Times New Roman" w:cs="Times New Roman"/>
                <w:b/>
                <w:sz w:val="24"/>
                <w:szCs w:val="24"/>
              </w:rPr>
            </w:pPr>
          </w:p>
        </w:tc>
      </w:tr>
      <w:tr w:rsidR="00E95B76" w:rsidRPr="00F84AEE" w14:paraId="3E21B108"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30C2D" w14:textId="77777777" w:rsidR="00E95B76" w:rsidRPr="00F84AEE" w:rsidRDefault="00E95B76" w:rsidP="003F0C4E">
            <w:pPr>
              <w:numPr>
                <w:ilvl w:val="0"/>
                <w:numId w:val="174"/>
              </w:numPr>
              <w:tabs>
                <w:tab w:val="left" w:pos="123"/>
              </w:tabs>
              <w:spacing w:after="0" w:line="240" w:lineRule="auto"/>
              <w:ind w:left="0" w:firstLine="0"/>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6EBB8"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DD5B9"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CF8EB"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619A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1E930"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40</w:t>
            </w: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718" w:type="dxa"/>
            <w:tcBorders>
              <w:top w:val="single" w:sz="4" w:space="0" w:color="000000"/>
              <w:left w:val="single" w:sz="4" w:space="0" w:color="000000"/>
              <w:bottom w:val="single" w:sz="4" w:space="0" w:color="000000"/>
              <w:right w:val="single" w:sz="4" w:space="0" w:color="000000"/>
            </w:tcBorders>
            <w:vAlign w:val="center"/>
          </w:tcPr>
          <w:p w14:paraId="614BBD03"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F0F7B"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E95B76" w:rsidRPr="00F84AEE" w14:paraId="7F9D79EA"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16775"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ACE64"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pH</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CB8D4"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1B897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0,1</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74613C"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0,1</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30295" w14:textId="77777777" w:rsidR="00E95B76" w:rsidRPr="005A4E1F" w:rsidRDefault="00A574A7" w:rsidP="009C0EB4">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0</w:t>
            </w:r>
            <w:r w:rsidR="00D33851">
              <w:rPr>
                <w:rFonts w:ascii="Times New Roman" w:hAnsi="Times New Roman" w:cs="Times New Roman"/>
                <w:sz w:val="24"/>
                <w:szCs w:val="24"/>
              </w:rPr>
              <w:t xml:space="preserve"> </w:t>
            </w:r>
            <w:r w:rsidR="00D33851" w:rsidRPr="00F84AEE">
              <w:rPr>
                <w:rFonts w:ascii="Times New Roman" w:hAnsi="Times New Roman" w:cs="Times New Roman"/>
                <w:sz w:val="24"/>
                <w:szCs w:val="24"/>
              </w:rPr>
              <w:t>÷</w:t>
            </w:r>
            <w:r w:rsidR="00D33851">
              <w:rPr>
                <w:rFonts w:ascii="Times New Roman" w:hAnsi="Times New Roman" w:cs="Times New Roman"/>
                <w:sz w:val="24"/>
                <w:szCs w:val="24"/>
              </w:rPr>
              <w:t xml:space="preserve"> </w:t>
            </w:r>
            <w:r>
              <w:rPr>
                <w:rFonts w:ascii="Times New Roman" w:hAnsi="Times New Roman" w:cs="Times New Roman"/>
                <w:sz w:val="24"/>
                <w:szCs w:val="24"/>
              </w:rPr>
              <w:t>14</w:t>
            </w:r>
          </w:p>
        </w:tc>
        <w:tc>
          <w:tcPr>
            <w:tcW w:w="718" w:type="dxa"/>
            <w:tcBorders>
              <w:top w:val="single" w:sz="4" w:space="0" w:color="000000"/>
              <w:left w:val="single" w:sz="4" w:space="0" w:color="000000"/>
              <w:bottom w:val="single" w:sz="4" w:space="0" w:color="000000"/>
              <w:right w:val="single" w:sz="4" w:space="0" w:color="000000"/>
            </w:tcBorders>
            <w:vAlign w:val="center"/>
          </w:tcPr>
          <w:p w14:paraId="7646C20D"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F6835"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E95B76" w:rsidRPr="00F84AEE" w14:paraId="15B138E0" w14:textId="77777777" w:rsidTr="00514E9C">
        <w:trPr>
          <w:trHeight w:val="603"/>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5AFCD8"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2C79A"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TSS</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056A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A3518"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r w:rsidR="00F449BB">
              <w:rPr>
                <w:rFonts w:ascii="Times New Roman" w:hAnsi="Times New Roman" w:cs="Times New Roman"/>
                <w:sz w:val="24"/>
                <w:szCs w:val="24"/>
              </w:rPr>
              <w:t xml:space="preserve"> </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39224" w14:textId="77777777" w:rsidR="00E95B76" w:rsidRPr="005A4E1F" w:rsidRDefault="00E95B76" w:rsidP="00B21AF4">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B21AF4">
              <w:rPr>
                <w:rFonts w:ascii="Times New Roman" w:hAnsi="Times New Roman" w:cs="Times New Roman"/>
                <w:sz w:val="24"/>
                <w:szCs w:val="24"/>
              </w:rPr>
              <w:t>2</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A404D" w14:textId="77777777" w:rsidR="00E95B76" w:rsidRPr="005A4E1F" w:rsidRDefault="00E95B76" w:rsidP="0046117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461175">
              <w:rPr>
                <w:rFonts w:ascii="Times New Roman" w:hAnsi="Times New Roman" w:cs="Times New Roman"/>
                <w:sz w:val="24"/>
                <w:szCs w:val="24"/>
              </w:rPr>
              <w:t>5</w:t>
            </w:r>
            <w:r w:rsidR="00095322">
              <w:rPr>
                <w:rFonts w:ascii="Times New Roman" w:hAnsi="Times New Roman" w:cs="Times New Roman"/>
                <w:sz w:val="24"/>
                <w:szCs w:val="24"/>
              </w:rPr>
              <w:t>0</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50C19FEA"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0BAF6"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10 giây</w:t>
            </w:r>
          </w:p>
        </w:tc>
      </w:tr>
      <w:tr w:rsidR="00E95B76" w:rsidRPr="00F84AEE" w14:paraId="50222385"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FA41E"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A7FC54"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COD</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7C56F"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DFF87" w14:textId="77777777" w:rsidR="00E95B76" w:rsidRPr="005A4E1F" w:rsidRDefault="00E95B76" w:rsidP="003F0C4E">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B8EF"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368F6" w14:textId="77777777" w:rsidR="00E95B76" w:rsidRPr="005A4E1F"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2F656E">
              <w:rPr>
                <w:rFonts w:ascii="Times New Roman" w:hAnsi="Times New Roman" w:cs="Times New Roman"/>
                <w:sz w:val="24"/>
                <w:szCs w:val="24"/>
              </w:rPr>
              <w:t>10</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6B4E91C9"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0,5</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3BC5DA"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15 phút</w:t>
            </w:r>
          </w:p>
        </w:tc>
      </w:tr>
      <w:tr w:rsidR="00E95B76" w:rsidRPr="00F84AEE" w14:paraId="43280C03"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991AA"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5F343"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DO</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221645"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D5978" w14:textId="77777777" w:rsidR="00E95B76" w:rsidRPr="005A4E1F" w:rsidRDefault="00E95B76" w:rsidP="00095322">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r w:rsidR="00095322">
              <w:rPr>
                <w:rFonts w:ascii="Times New Roman" w:hAnsi="Times New Roman" w:cs="Times New Roman"/>
                <w:sz w:val="24"/>
                <w:szCs w:val="24"/>
              </w:rPr>
              <w:t xml:space="preserve"> 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E0292" w14:textId="77777777" w:rsidR="00E95B76" w:rsidRPr="005A4E1F" w:rsidRDefault="00A574A7" w:rsidP="00095322">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r>
              <w:rPr>
                <w:rFonts w:ascii="Times New Roman" w:hAnsi="Times New Roman" w:cs="Times New Roman"/>
                <w:sz w:val="24"/>
                <w:szCs w:val="24"/>
              </w:rPr>
              <w:t xml:space="preserve"> 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57ACC" w14:textId="77777777" w:rsidR="00E95B76" w:rsidRPr="005A4E1F" w:rsidRDefault="0034764F" w:rsidP="0034764F">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20</w:t>
            </w:r>
          </w:p>
        </w:tc>
        <w:tc>
          <w:tcPr>
            <w:tcW w:w="718" w:type="dxa"/>
            <w:tcBorders>
              <w:top w:val="single" w:sz="4" w:space="0" w:color="000000"/>
              <w:left w:val="single" w:sz="4" w:space="0" w:color="000000"/>
              <w:bottom w:val="single" w:sz="4" w:space="0" w:color="000000"/>
              <w:right w:val="single" w:sz="4" w:space="0" w:color="000000"/>
            </w:tcBorders>
            <w:vAlign w:val="center"/>
          </w:tcPr>
          <w:p w14:paraId="1C54C33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11BE5" w14:textId="77777777" w:rsidR="00E95B76" w:rsidRPr="00F84AEE" w:rsidRDefault="00E95B76" w:rsidP="0089485F">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89485F">
              <w:rPr>
                <w:rFonts w:ascii="Times New Roman" w:hAnsi="Times New Roman" w:cs="Times New Roman"/>
                <w:sz w:val="24"/>
                <w:szCs w:val="24"/>
              </w:rPr>
              <w:t>120</w:t>
            </w:r>
            <w:r w:rsidR="0089485F" w:rsidRPr="00F84AEE">
              <w:rPr>
                <w:rFonts w:ascii="Times New Roman" w:hAnsi="Times New Roman" w:cs="Times New Roman"/>
                <w:sz w:val="24"/>
                <w:szCs w:val="24"/>
              </w:rPr>
              <w:t xml:space="preserve"> </w:t>
            </w:r>
            <w:r w:rsidRPr="00F84AEE">
              <w:rPr>
                <w:rFonts w:ascii="Times New Roman" w:hAnsi="Times New Roman" w:cs="Times New Roman"/>
                <w:sz w:val="24"/>
                <w:szCs w:val="24"/>
              </w:rPr>
              <w:t>giây</w:t>
            </w:r>
          </w:p>
        </w:tc>
      </w:tr>
      <w:tr w:rsidR="00E95B76" w:rsidRPr="00F84AEE" w14:paraId="6E0642C9"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61B79D"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DEAC9"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Nitrat (NO</w:t>
            </w:r>
            <w:r w:rsidRPr="00F84AEE">
              <w:rPr>
                <w:rFonts w:ascii="Times New Roman" w:hAnsi="Times New Roman" w:cs="Times New Roman"/>
                <w:sz w:val="24"/>
                <w:szCs w:val="24"/>
                <w:vertAlign w:val="subscript"/>
              </w:rPr>
              <w:t>3</w:t>
            </w:r>
            <w:r w:rsidR="009C0EB4">
              <w:rPr>
                <w:rFonts w:ascii="Times New Roman" w:hAnsi="Times New Roman" w:cs="Times New Roman"/>
                <w:sz w:val="24"/>
                <w:szCs w:val="24"/>
                <w:vertAlign w:val="superscript"/>
              </w:rPr>
              <w:t>-</w:t>
            </w:r>
            <w:r w:rsidRPr="00F84AEE">
              <w:rPr>
                <w:rFonts w:ascii="Times New Roman" w:hAnsi="Times New Roman" w:cs="Times New Roman"/>
                <w:sz w:val="24"/>
                <w:szCs w:val="24"/>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4F876"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C9FBB" w14:textId="77777777" w:rsidR="00E95B76" w:rsidRPr="005A4E1F" w:rsidRDefault="00E95B76" w:rsidP="005C0A3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C0A36">
              <w:rPr>
                <w:rFonts w:ascii="Times New Roman" w:hAnsi="Times New Roman" w:cs="Times New Roman"/>
                <w:sz w:val="24"/>
                <w:szCs w:val="24"/>
              </w:rPr>
              <w:t>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78B31C" w14:textId="77777777" w:rsidR="00E95B76" w:rsidRPr="005A4E1F" w:rsidRDefault="00E95B76" w:rsidP="005C0A3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C0A36">
              <w:rPr>
                <w:rFonts w:ascii="Times New Roman" w:hAnsi="Times New Roman" w:cs="Times New Roman"/>
                <w:sz w:val="24"/>
                <w:szCs w:val="24"/>
              </w:rPr>
              <w:t>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BFB69" w14:textId="77777777" w:rsidR="00E95B76" w:rsidRPr="005A4E1F" w:rsidRDefault="00E95B76"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0D70C7">
              <w:rPr>
                <w:rFonts w:ascii="Times New Roman" w:hAnsi="Times New Roman" w:cs="Times New Roman"/>
                <w:sz w:val="24"/>
                <w:szCs w:val="24"/>
              </w:rPr>
              <w:t>100</w:t>
            </w:r>
          </w:p>
        </w:tc>
        <w:tc>
          <w:tcPr>
            <w:tcW w:w="718" w:type="dxa"/>
            <w:tcBorders>
              <w:top w:val="single" w:sz="4" w:space="0" w:color="000000"/>
              <w:left w:val="single" w:sz="4" w:space="0" w:color="000000"/>
              <w:bottom w:val="single" w:sz="4" w:space="0" w:color="000000"/>
              <w:right w:val="single" w:sz="4" w:space="0" w:color="000000"/>
            </w:tcBorders>
            <w:vAlign w:val="center"/>
          </w:tcPr>
          <w:p w14:paraId="6568B47F"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Style w:val="fontstyle01"/>
                <w:rFonts w:ascii="Times New Roman" w:hAnsi="Times New Roman" w:cs="Times New Roman"/>
                <w:b w:val="0"/>
                <w:color w:val="auto"/>
                <w:sz w:val="24"/>
                <w:szCs w:val="24"/>
              </w:rPr>
              <w:t>0,5</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E165AB" w14:textId="77777777" w:rsidR="00E95B76" w:rsidRPr="00F84AEE" w:rsidRDefault="00E95B76" w:rsidP="0089485F">
            <w:pPr>
              <w:spacing w:after="0" w:line="240" w:lineRule="auto"/>
              <w:ind w:right="79" w:firstLine="33"/>
              <w:jc w:val="center"/>
              <w:rPr>
                <w:rFonts w:ascii="Times New Roman" w:hAnsi="Times New Roman" w:cs="Times New Roman"/>
                <w:sz w:val="24"/>
                <w:szCs w:val="24"/>
              </w:rPr>
            </w:pPr>
            <w:r w:rsidRPr="00F84AEE">
              <w:rPr>
                <w:rStyle w:val="fontstyle01"/>
                <w:rFonts w:ascii="Times New Roman" w:hAnsi="Times New Roman" w:cs="Times New Roman"/>
                <w:b w:val="0"/>
                <w:color w:val="auto"/>
                <w:sz w:val="24"/>
                <w:szCs w:val="24"/>
              </w:rPr>
              <w:t xml:space="preserve">≤ </w:t>
            </w:r>
            <w:r w:rsidR="0089485F">
              <w:rPr>
                <w:rStyle w:val="fontstyle01"/>
                <w:rFonts w:ascii="Times New Roman" w:hAnsi="Times New Roman" w:cs="Times New Roman"/>
                <w:b w:val="0"/>
                <w:color w:val="auto"/>
                <w:sz w:val="24"/>
                <w:szCs w:val="24"/>
              </w:rPr>
              <w:t>10</w:t>
            </w:r>
            <w:r w:rsidR="0089485F" w:rsidRPr="00F84AEE">
              <w:rPr>
                <w:rStyle w:val="fontstyle01"/>
                <w:rFonts w:ascii="Times New Roman" w:hAnsi="Times New Roman" w:cs="Times New Roman"/>
                <w:b w:val="0"/>
                <w:color w:val="auto"/>
                <w:sz w:val="24"/>
                <w:szCs w:val="24"/>
              </w:rPr>
              <w:t xml:space="preserve"> </w:t>
            </w:r>
            <w:r w:rsidR="0089485F">
              <w:rPr>
                <w:rStyle w:val="fontstyle01"/>
                <w:rFonts w:ascii="Times New Roman" w:hAnsi="Times New Roman" w:cs="Times New Roman"/>
                <w:b w:val="0"/>
                <w:color w:val="auto"/>
                <w:sz w:val="24"/>
                <w:szCs w:val="24"/>
              </w:rPr>
              <w:t>phút</w:t>
            </w:r>
          </w:p>
        </w:tc>
      </w:tr>
      <w:tr w:rsidR="00E06C75" w:rsidRPr="00F84AEE" w14:paraId="42CB7A85"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D07FE" w14:textId="77777777" w:rsidR="00E06C75" w:rsidRPr="00F84AEE" w:rsidRDefault="00E06C75"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84F34" w14:textId="77777777" w:rsidR="00E06C75" w:rsidRPr="004E7A80" w:rsidRDefault="00E06C75" w:rsidP="00C524C5">
            <w:pPr>
              <w:spacing w:after="0" w:line="240" w:lineRule="auto"/>
              <w:ind w:right="79" w:firstLine="33"/>
              <w:rPr>
                <w:rFonts w:ascii="Times New Roman" w:hAnsi="Times New Roman" w:cs="Times New Roman"/>
                <w:sz w:val="24"/>
                <w:szCs w:val="24"/>
              </w:rPr>
            </w:pPr>
            <w:r>
              <w:rPr>
                <w:rFonts w:ascii="Times New Roman" w:hAnsi="Times New Roman" w:cs="Times New Roman"/>
                <w:sz w:val="24"/>
                <w:szCs w:val="24"/>
              </w:rPr>
              <w:t>Phôtphat (PO</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32CA6"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C4A879"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FE2C0" w14:textId="77777777" w:rsidR="00E06C75" w:rsidRPr="00F84AEE" w:rsidRDefault="00E06C75" w:rsidP="00505E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05EBB">
              <w:rPr>
                <w:rFonts w:ascii="Times New Roman" w:hAnsi="Times New Roman" w:cs="Times New Roman"/>
                <w:sz w:val="24"/>
                <w:szCs w:val="24"/>
              </w:rPr>
              <w:t>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AD3D1" w14:textId="77777777" w:rsidR="00E06C75" w:rsidRPr="00F84AEE" w:rsidRDefault="00E06C75"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1B0CBA44" w14:textId="77777777" w:rsidR="00E06C75" w:rsidRDefault="00E06C75" w:rsidP="00E06C75">
            <w:pPr>
              <w:jc w:val="center"/>
            </w:pPr>
            <w:r w:rsidRPr="00B0631F">
              <w:rPr>
                <w:rFonts w:ascii="Times New Roman" w:hAnsi="Times New Roman" w:cs="Times New Roman"/>
                <w:sz w:val="24"/>
                <w:szCs w:val="24"/>
              </w:rPr>
              <w:t>-</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2852A" w14:textId="77777777" w:rsidR="00E06C75" w:rsidRDefault="00E06C75" w:rsidP="00E06C75">
            <w:pPr>
              <w:jc w:val="center"/>
            </w:pPr>
            <w:r w:rsidRPr="00B0631F">
              <w:rPr>
                <w:rFonts w:ascii="Times New Roman" w:hAnsi="Times New Roman" w:cs="Times New Roman"/>
                <w:sz w:val="24"/>
                <w:szCs w:val="24"/>
              </w:rPr>
              <w:t>-</w:t>
            </w:r>
          </w:p>
        </w:tc>
      </w:tr>
      <w:tr w:rsidR="00E95B76" w:rsidRPr="00F84AEE" w14:paraId="78781847"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80720"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6230E"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N-NH</w:t>
            </w:r>
            <w:r w:rsidRPr="00F84AEE">
              <w:rPr>
                <w:rFonts w:ascii="Times New Roman" w:hAnsi="Times New Roman" w:cs="Times New Roman"/>
                <w:sz w:val="24"/>
                <w:szCs w:val="24"/>
                <w:vertAlign w:val="subscript"/>
              </w:rPr>
              <w:t>4</w:t>
            </w:r>
            <w:r w:rsidRPr="00F84AEE">
              <w:rPr>
                <w:rFonts w:ascii="Times New Roman" w:hAnsi="Times New Roman" w:cs="Times New Roman"/>
                <w:sz w:val="24"/>
                <w:szCs w:val="24"/>
                <w:vertAlign w:val="superscript"/>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B8E0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56AE2"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21D17"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2F604"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w:t>
            </w:r>
          </w:p>
        </w:tc>
        <w:tc>
          <w:tcPr>
            <w:tcW w:w="718" w:type="dxa"/>
            <w:tcBorders>
              <w:top w:val="single" w:sz="4" w:space="0" w:color="000000"/>
              <w:left w:val="single" w:sz="4" w:space="0" w:color="000000"/>
              <w:bottom w:val="single" w:sz="4" w:space="0" w:color="000000"/>
              <w:right w:val="single" w:sz="4" w:space="0" w:color="000000"/>
            </w:tcBorders>
            <w:vAlign w:val="center"/>
          </w:tcPr>
          <w:p w14:paraId="6044B844"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0,2</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DE71D"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0D12B626"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484658"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F5CD6"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P</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9406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988C3"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D081A6"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A8ADB" w14:textId="77777777" w:rsidR="00E95B76" w:rsidRPr="005A4E1F" w:rsidRDefault="00E95B76" w:rsidP="00290D8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290D85">
              <w:rPr>
                <w:rFonts w:ascii="Times New Roman" w:hAnsi="Times New Roman" w:cs="Times New Roman"/>
                <w:sz w:val="24"/>
                <w:szCs w:val="24"/>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7D7DCD5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AB3DB"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46425A24"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27E43"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29B7F"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N</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411BB"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90E6C"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 xml:space="preserve">5 </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FB16C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4DBEE" w14:textId="77777777" w:rsidR="00E95B76" w:rsidRPr="005A4E1F" w:rsidRDefault="00E95B76" w:rsidP="00290D8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w:t>
            </w:r>
            <w:r w:rsidR="00DE5619">
              <w:rPr>
                <w:rFonts w:ascii="Times New Roman" w:hAnsi="Times New Roman" w:cs="Times New Roman"/>
                <w:sz w:val="24"/>
                <w:szCs w:val="24"/>
              </w:rPr>
              <w:t xml:space="preserve"> </w:t>
            </w:r>
            <w:r w:rsidR="00290D85">
              <w:rPr>
                <w:rFonts w:ascii="Times New Roman" w:hAnsi="Times New Roman" w:cs="Times New Roman"/>
                <w:sz w:val="24"/>
                <w:szCs w:val="24"/>
              </w:rPr>
              <w:t>2</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63961000"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0C857"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13F944D3"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8FB2E"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190753"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TOC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ADF7A"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C53EB" w14:textId="77777777" w:rsidR="00E95B76" w:rsidRPr="005A4E1F" w:rsidRDefault="00E95B76"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0D70C7">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16F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18FAB5"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w:t>
            </w:r>
            <w:r>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2B56E5D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B6AB4"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06C75" w:rsidRPr="00F84AEE" w14:paraId="5A676926"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D2066D" w14:textId="77777777" w:rsidR="00E06C75" w:rsidRPr="00F84AEE" w:rsidRDefault="00E06C75"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4D7126" w14:textId="77777777" w:rsidR="00E06C75" w:rsidRPr="00290D85" w:rsidRDefault="00E06C75" w:rsidP="003F0C4E">
            <w:pPr>
              <w:spacing w:after="0" w:line="240" w:lineRule="auto"/>
              <w:ind w:right="79" w:firstLine="33"/>
              <w:rPr>
                <w:rFonts w:ascii="Times New Roman" w:hAnsi="Times New Roman" w:cs="Times New Roman"/>
                <w:sz w:val="28"/>
                <w:szCs w:val="28"/>
              </w:rPr>
            </w:pPr>
            <w:r w:rsidRPr="002E4DC0">
              <w:rPr>
                <w:rFonts w:ascii="Times New Roman" w:hAnsi="Times New Roman" w:cs="Times New Roman"/>
                <w:sz w:val="24"/>
                <w:szCs w:val="28"/>
              </w:rPr>
              <w:t>Chlorophyll A</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A6159"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µg/L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5630E" w14:textId="77777777" w:rsidR="00E06C75" w:rsidRPr="00F84AEE" w:rsidRDefault="00E06C75"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660280"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7AD05A"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w:t>
            </w:r>
            <w:r>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7D97DD3D" w14:textId="77777777" w:rsidR="00E06C75" w:rsidRPr="007210CB" w:rsidRDefault="00E06C75" w:rsidP="00E06C75">
            <w:pPr>
              <w:jc w:val="center"/>
              <w:rPr>
                <w:highlight w:val="yellow"/>
              </w:rPr>
            </w:pPr>
            <w:r w:rsidRPr="007210CB">
              <w:rPr>
                <w:rFonts w:ascii="Times New Roman" w:hAnsi="Times New Roman" w:cs="Times New Roman"/>
                <w:sz w:val="24"/>
                <w:szCs w:val="24"/>
                <w:highlight w:val="yellow"/>
              </w:rPr>
              <w:t>-</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F777A" w14:textId="77777777" w:rsidR="00E06C75" w:rsidRPr="007210CB" w:rsidRDefault="00E06C75" w:rsidP="00E06C75">
            <w:pPr>
              <w:jc w:val="center"/>
              <w:rPr>
                <w:highlight w:val="yellow"/>
              </w:rPr>
            </w:pPr>
            <w:r w:rsidRPr="007210CB">
              <w:rPr>
                <w:rFonts w:ascii="Times New Roman" w:hAnsi="Times New Roman" w:cs="Times New Roman"/>
                <w:sz w:val="24"/>
                <w:szCs w:val="24"/>
                <w:highlight w:val="yellow"/>
              </w:rPr>
              <w:t>-</w:t>
            </w:r>
          </w:p>
        </w:tc>
      </w:tr>
    </w:tbl>
    <w:p w14:paraId="4C39AAE0" w14:textId="77777777" w:rsidR="00C634E5" w:rsidRPr="001C35DA" w:rsidRDefault="009C0EB4"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Trong đó</w:t>
      </w:r>
      <w:r w:rsidR="009378D4" w:rsidRPr="001C35DA">
        <w:rPr>
          <w:rStyle w:val="fontstyle01"/>
          <w:rFonts w:ascii="Times New Roman" w:hAnsi="Times New Roman" w:cs="Times New Roman"/>
          <w:b w:val="0"/>
          <w:color w:val="auto"/>
          <w:sz w:val="28"/>
          <w:szCs w:val="28"/>
        </w:rPr>
        <w:t xml:space="preserve">: </w:t>
      </w:r>
    </w:p>
    <w:p w14:paraId="5B5D2592" w14:textId="77777777" w:rsidR="00C634E5" w:rsidRPr="001C35DA" w:rsidRDefault="00C634E5" w:rsidP="006F3003">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 xml:space="preserve">- </w:t>
      </w:r>
      <w:r w:rsidR="008258C9" w:rsidRPr="001C35DA">
        <w:rPr>
          <w:rStyle w:val="fontstyle01"/>
          <w:rFonts w:ascii="Times New Roman" w:hAnsi="Times New Roman" w:cs="Times New Roman"/>
          <w:b w:val="0"/>
          <w:color w:val="auto"/>
          <w:sz w:val="28"/>
          <w:szCs w:val="28"/>
        </w:rPr>
        <w:t>Về yêu cầu đ</w:t>
      </w:r>
      <w:r w:rsidRPr="001C35DA">
        <w:rPr>
          <w:rStyle w:val="fontstyle01"/>
          <w:rFonts w:ascii="Times New Roman" w:hAnsi="Times New Roman" w:cs="Times New Roman"/>
          <w:b w:val="0"/>
          <w:color w:val="auto"/>
          <w:sz w:val="28"/>
          <w:szCs w:val="28"/>
        </w:rPr>
        <w:t>ộ chính xác của thiết bị đo</w:t>
      </w:r>
      <w:r w:rsidR="008258C9" w:rsidRPr="001C35DA">
        <w:rPr>
          <w:rStyle w:val="fontstyle01"/>
          <w:rFonts w:ascii="Times New Roman" w:hAnsi="Times New Roman" w:cs="Times New Roman"/>
          <w:b w:val="0"/>
          <w:color w:val="auto"/>
          <w:sz w:val="28"/>
          <w:szCs w:val="28"/>
        </w:rPr>
        <w:t xml:space="preserve"> tại Bảng 1</w:t>
      </w:r>
      <w:r w:rsidRPr="001C35DA">
        <w:rPr>
          <w:rStyle w:val="fontstyle01"/>
          <w:rFonts w:ascii="Times New Roman" w:hAnsi="Times New Roman" w:cs="Times New Roman"/>
          <w:b w:val="0"/>
          <w:color w:val="auto"/>
          <w:sz w:val="28"/>
          <w:szCs w:val="28"/>
        </w:rPr>
        <w:t xml:space="preserve">: có thể lựa chọn áp dụng độ chính xác theo giá trị đọc hoặc độ chính xác theo dải </w:t>
      </w:r>
      <w:proofErr w:type="gramStart"/>
      <w:r w:rsidRPr="001C35DA">
        <w:rPr>
          <w:rStyle w:val="fontstyle01"/>
          <w:rFonts w:ascii="Times New Roman" w:hAnsi="Times New Roman" w:cs="Times New Roman"/>
          <w:b w:val="0"/>
          <w:color w:val="auto"/>
          <w:sz w:val="28"/>
          <w:szCs w:val="28"/>
        </w:rPr>
        <w:t>đo;</w:t>
      </w:r>
      <w:proofErr w:type="gramEnd"/>
    </w:p>
    <w:p w14:paraId="1F7735D9" w14:textId="77777777" w:rsidR="00D33851" w:rsidRPr="001C35DA" w:rsidRDefault="00C634E5" w:rsidP="00505EBB">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 xml:space="preserve">- </w:t>
      </w:r>
      <w:r w:rsidR="008258C9" w:rsidRPr="001C35DA">
        <w:rPr>
          <w:rStyle w:val="fontstyle01"/>
          <w:rFonts w:ascii="Times New Roman" w:hAnsi="Times New Roman" w:cs="Times New Roman"/>
          <w:b w:val="0"/>
          <w:color w:val="auto"/>
          <w:sz w:val="28"/>
          <w:szCs w:val="28"/>
        </w:rPr>
        <w:t xml:space="preserve">Đối với quy định về dải đo tại Bảng 1: </w:t>
      </w:r>
      <w:r w:rsidR="002C49FB" w:rsidRPr="001C35DA">
        <w:rPr>
          <w:rStyle w:val="fontstyle01"/>
          <w:rFonts w:ascii="Times New Roman" w:hAnsi="Times New Roman" w:cs="Times New Roman"/>
          <w:b w:val="0"/>
          <w:color w:val="auto"/>
          <w:sz w:val="28"/>
          <w:szCs w:val="28"/>
        </w:rPr>
        <w:t xml:space="preserve">thiết bị quan trắc tự động phải có ít nhất 01 </w:t>
      </w:r>
      <w:r w:rsidR="00AF14D2" w:rsidRPr="001C35DA">
        <w:rPr>
          <w:rStyle w:val="fontstyle01"/>
          <w:rFonts w:ascii="Times New Roman" w:hAnsi="Times New Roman" w:cs="Times New Roman"/>
          <w:b w:val="0"/>
          <w:color w:val="auto"/>
          <w:sz w:val="28"/>
          <w:szCs w:val="28"/>
        </w:rPr>
        <w:t>d</w:t>
      </w:r>
      <w:r w:rsidR="002C49FB" w:rsidRPr="001C35DA">
        <w:rPr>
          <w:rStyle w:val="fontstyle01"/>
          <w:rFonts w:ascii="Times New Roman" w:hAnsi="Times New Roman" w:cs="Times New Roman"/>
          <w:b w:val="0"/>
          <w:color w:val="auto"/>
          <w:sz w:val="28"/>
          <w:szCs w:val="28"/>
        </w:rPr>
        <w:t xml:space="preserve">ải đo </w:t>
      </w:r>
      <w:r w:rsidR="00022F17" w:rsidRPr="001C35DA">
        <w:rPr>
          <w:rStyle w:val="fontstyle01"/>
          <w:rFonts w:ascii="Times New Roman" w:hAnsi="Times New Roman" w:cs="Times New Roman"/>
          <w:b w:val="0"/>
          <w:color w:val="auto"/>
          <w:sz w:val="28"/>
          <w:szCs w:val="28"/>
        </w:rPr>
        <w:t xml:space="preserve">có </w:t>
      </w:r>
      <w:r w:rsidR="001C35DA" w:rsidRPr="001C35DA">
        <w:rPr>
          <w:rStyle w:val="fontstyle01"/>
          <w:rFonts w:ascii="Times New Roman" w:hAnsi="Times New Roman" w:cs="Times New Roman"/>
          <w:b w:val="0"/>
          <w:color w:val="auto"/>
          <w:sz w:val="28"/>
          <w:szCs w:val="28"/>
        </w:rPr>
        <w:t>giới hạn</w:t>
      </w:r>
      <w:r w:rsidR="00022F17" w:rsidRPr="001C35DA">
        <w:rPr>
          <w:rStyle w:val="fontstyle01"/>
          <w:rFonts w:ascii="Times New Roman" w:hAnsi="Times New Roman" w:cs="Times New Roman"/>
          <w:b w:val="0"/>
          <w:color w:val="auto"/>
          <w:sz w:val="28"/>
          <w:szCs w:val="28"/>
        </w:rPr>
        <w:t xml:space="preserve"> trên </w:t>
      </w:r>
      <w:r w:rsidR="002F4112" w:rsidRPr="001C35DA">
        <w:rPr>
          <w:rStyle w:val="fontstyle01"/>
          <w:rFonts w:ascii="Times New Roman" w:hAnsi="Times New Roman" w:cs="Times New Roman"/>
          <w:b w:val="0"/>
          <w:color w:val="auto"/>
          <w:sz w:val="28"/>
          <w:szCs w:val="28"/>
        </w:rPr>
        <w:t>của d</w:t>
      </w:r>
      <w:r w:rsidR="00026DEA" w:rsidRPr="001C35DA">
        <w:rPr>
          <w:rStyle w:val="fontstyle01"/>
          <w:rFonts w:ascii="Times New Roman" w:hAnsi="Times New Roman" w:cs="Times New Roman"/>
          <w:b w:val="0"/>
          <w:color w:val="auto"/>
          <w:sz w:val="28"/>
          <w:szCs w:val="28"/>
        </w:rPr>
        <w:t>ả</w:t>
      </w:r>
      <w:r w:rsidR="002F4112" w:rsidRPr="001C35DA">
        <w:rPr>
          <w:rStyle w:val="fontstyle01"/>
          <w:rFonts w:ascii="Times New Roman" w:hAnsi="Times New Roman" w:cs="Times New Roman"/>
          <w:b w:val="0"/>
          <w:color w:val="auto"/>
          <w:sz w:val="28"/>
          <w:szCs w:val="28"/>
        </w:rPr>
        <w:t xml:space="preserve">i đo </w:t>
      </w:r>
      <w:r w:rsidR="002C49FB" w:rsidRPr="001C35DA">
        <w:rPr>
          <w:rStyle w:val="fontstyle01"/>
          <w:rFonts w:ascii="Times New Roman" w:hAnsi="Times New Roman" w:cs="Times New Roman"/>
          <w:b w:val="0"/>
          <w:color w:val="auto"/>
          <w:sz w:val="28"/>
          <w:szCs w:val="28"/>
        </w:rPr>
        <w:t xml:space="preserve">không vượt quá </w:t>
      </w:r>
      <w:r w:rsidR="001C35DA" w:rsidRPr="001C35DA">
        <w:rPr>
          <w:rStyle w:val="fontstyle01"/>
          <w:rFonts w:ascii="Times New Roman" w:hAnsi="Times New Roman" w:cs="Times New Roman"/>
          <w:b w:val="0"/>
          <w:color w:val="auto"/>
          <w:sz w:val="28"/>
          <w:szCs w:val="28"/>
        </w:rPr>
        <w:t>giới hạn</w:t>
      </w:r>
      <w:r w:rsidR="002F4112" w:rsidRPr="001C35DA">
        <w:rPr>
          <w:rStyle w:val="fontstyle01"/>
          <w:rFonts w:ascii="Times New Roman" w:hAnsi="Times New Roman" w:cs="Times New Roman"/>
          <w:b w:val="0"/>
          <w:color w:val="auto"/>
          <w:sz w:val="28"/>
          <w:szCs w:val="28"/>
        </w:rPr>
        <w:t xml:space="preserve"> trên của </w:t>
      </w:r>
      <w:r w:rsidR="002C49FB" w:rsidRPr="001C35DA">
        <w:rPr>
          <w:rStyle w:val="fontstyle01"/>
          <w:rFonts w:ascii="Times New Roman" w:hAnsi="Times New Roman" w:cs="Times New Roman"/>
          <w:b w:val="0"/>
          <w:color w:val="auto"/>
          <w:sz w:val="28"/>
          <w:szCs w:val="28"/>
        </w:rPr>
        <w:t xml:space="preserve">dải đo quy định tại </w:t>
      </w:r>
      <w:r w:rsidR="001C35DA" w:rsidRPr="001C35DA">
        <w:rPr>
          <w:rStyle w:val="fontstyle01"/>
          <w:rFonts w:ascii="Times New Roman" w:hAnsi="Times New Roman" w:cs="Times New Roman"/>
          <w:b w:val="0"/>
          <w:color w:val="auto"/>
          <w:sz w:val="28"/>
          <w:szCs w:val="28"/>
        </w:rPr>
        <w:t>B</w:t>
      </w:r>
      <w:r w:rsidR="002C49FB" w:rsidRPr="001C35DA">
        <w:rPr>
          <w:rStyle w:val="fontstyle01"/>
          <w:rFonts w:ascii="Times New Roman" w:hAnsi="Times New Roman" w:cs="Times New Roman"/>
          <w:b w:val="0"/>
          <w:color w:val="auto"/>
          <w:sz w:val="28"/>
          <w:szCs w:val="28"/>
        </w:rPr>
        <w:t xml:space="preserve">ảng </w:t>
      </w:r>
      <w:r w:rsidR="001C35DA" w:rsidRPr="001C35DA">
        <w:rPr>
          <w:rStyle w:val="fontstyle01"/>
          <w:rFonts w:ascii="Times New Roman" w:hAnsi="Times New Roman" w:cs="Times New Roman"/>
          <w:b w:val="0"/>
          <w:color w:val="auto"/>
          <w:sz w:val="28"/>
          <w:szCs w:val="28"/>
        </w:rPr>
        <w:t>1</w:t>
      </w:r>
      <w:r w:rsidR="007D0613" w:rsidRPr="001C35DA">
        <w:rPr>
          <w:rStyle w:val="fontstyle01"/>
          <w:rFonts w:ascii="Times New Roman" w:hAnsi="Times New Roman" w:cs="Times New Roman"/>
          <w:b w:val="0"/>
          <w:color w:val="auto"/>
          <w:sz w:val="28"/>
          <w:szCs w:val="28"/>
        </w:rPr>
        <w:t>.</w:t>
      </w:r>
      <w:r w:rsidR="009378D4" w:rsidRPr="001C35DA">
        <w:rPr>
          <w:rStyle w:val="fontstyle01"/>
          <w:rFonts w:ascii="Times New Roman" w:hAnsi="Times New Roman" w:cs="Times New Roman"/>
          <w:b w:val="0"/>
          <w:color w:val="auto"/>
          <w:sz w:val="28"/>
          <w:szCs w:val="28"/>
        </w:rPr>
        <w:t xml:space="preserve"> </w:t>
      </w:r>
    </w:p>
    <w:p w14:paraId="3B597736" w14:textId="77777777" w:rsidR="00221E80" w:rsidRPr="001C35DA" w:rsidRDefault="00315DC4"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2</w:t>
      </w:r>
      <w:r w:rsidR="00221E80" w:rsidRPr="001C35DA">
        <w:rPr>
          <w:rStyle w:val="fontstyle01"/>
          <w:rFonts w:ascii="Times New Roman" w:hAnsi="Times New Roman" w:cs="Times New Roman"/>
          <w:b w:val="0"/>
          <w:color w:val="auto"/>
          <w:sz w:val="28"/>
          <w:szCs w:val="28"/>
        </w:rPr>
        <w:t>. Khuyến khích sử dụng các thiết bị quan trắc đồng bộ của</w:t>
      </w:r>
      <w:r w:rsidR="001055D1"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 xml:space="preserve">cùng một hãng sản xuất và đã được cấp chứng </w:t>
      </w:r>
      <w:r w:rsidR="00501159" w:rsidRPr="001C35DA">
        <w:rPr>
          <w:rStyle w:val="fontstyle01"/>
          <w:rFonts w:ascii="Times New Roman" w:hAnsi="Times New Roman" w:cs="Times New Roman"/>
          <w:b w:val="0"/>
          <w:color w:val="auto"/>
          <w:sz w:val="28"/>
          <w:szCs w:val="28"/>
        </w:rPr>
        <w:t>nhận</w:t>
      </w:r>
      <w:r w:rsidR="00221E80" w:rsidRPr="001C35DA">
        <w:rPr>
          <w:rStyle w:val="fontstyle01"/>
          <w:rFonts w:ascii="Times New Roman" w:hAnsi="Times New Roman" w:cs="Times New Roman"/>
          <w:b w:val="0"/>
          <w:color w:val="auto"/>
          <w:sz w:val="28"/>
          <w:szCs w:val="28"/>
        </w:rPr>
        <w:t xml:space="preserve"> bởi các</w:t>
      </w:r>
      <w:r w:rsidR="00501159"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 xml:space="preserve">tổ chức quốc tế </w:t>
      </w:r>
      <w:r w:rsidR="00501159" w:rsidRPr="001C35DA">
        <w:rPr>
          <w:rStyle w:val="fontstyle01"/>
          <w:rFonts w:ascii="Times New Roman" w:hAnsi="Times New Roman" w:cs="Times New Roman"/>
          <w:b w:val="0"/>
          <w:color w:val="auto"/>
          <w:sz w:val="28"/>
          <w:szCs w:val="28"/>
        </w:rPr>
        <w:t>gồm</w:t>
      </w:r>
      <w:r w:rsidR="00221E80" w:rsidRPr="001C35DA">
        <w:rPr>
          <w:rStyle w:val="fontstyle01"/>
          <w:rFonts w:ascii="Times New Roman" w:hAnsi="Times New Roman" w:cs="Times New Roman"/>
          <w:b w:val="0"/>
          <w:color w:val="auto"/>
          <w:sz w:val="28"/>
          <w:szCs w:val="28"/>
        </w:rPr>
        <w:t>: Cơ quan bảo vệ môi trường Mỹ (US EPA), Tổ chức chứng</w:t>
      </w:r>
      <w:r w:rsidR="00C1595C"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nhận Anh (</w:t>
      </w:r>
      <w:r w:rsidR="001055D1" w:rsidRPr="001C35DA">
        <w:rPr>
          <w:rStyle w:val="fontstyle01"/>
          <w:rFonts w:ascii="Times New Roman" w:hAnsi="Times New Roman" w:cs="Times New Roman"/>
          <w:b w:val="0"/>
          <w:color w:val="auto"/>
          <w:sz w:val="28"/>
          <w:szCs w:val="28"/>
        </w:rPr>
        <w:t>mCERTs</w:t>
      </w:r>
      <w:r w:rsidR="00221E80" w:rsidRPr="001C35DA">
        <w:rPr>
          <w:rStyle w:val="fontstyle01"/>
          <w:rFonts w:ascii="Times New Roman" w:hAnsi="Times New Roman" w:cs="Times New Roman"/>
          <w:b w:val="0"/>
          <w:color w:val="auto"/>
          <w:sz w:val="28"/>
          <w:szCs w:val="28"/>
        </w:rPr>
        <w:t>), Cơ quan kiểm định kỹ thuật Đức (TÜV)</w:t>
      </w:r>
      <w:r w:rsidR="0074030C" w:rsidRPr="001C35DA">
        <w:rPr>
          <w:rStyle w:val="fontstyle01"/>
          <w:rFonts w:ascii="Times New Roman" w:hAnsi="Times New Roman" w:cs="Times New Roman"/>
          <w:b w:val="0"/>
          <w:color w:val="auto"/>
          <w:sz w:val="28"/>
          <w:szCs w:val="28"/>
        </w:rPr>
        <w:t>,</w:t>
      </w:r>
      <w:r w:rsidR="00221E80" w:rsidRPr="001C35DA">
        <w:rPr>
          <w:rStyle w:val="fontstyle01"/>
          <w:rFonts w:ascii="Times New Roman" w:hAnsi="Times New Roman" w:cs="Times New Roman"/>
          <w:b w:val="0"/>
          <w:color w:val="auto"/>
          <w:sz w:val="28"/>
          <w:szCs w:val="28"/>
        </w:rPr>
        <w:t xml:space="preserve"> </w:t>
      </w:r>
      <w:r w:rsidR="003C5E5F" w:rsidRPr="001C35DA">
        <w:rPr>
          <w:rStyle w:val="fontstyle01"/>
          <w:rFonts w:ascii="Times New Roman" w:hAnsi="Times New Roman" w:cs="Times New Roman"/>
          <w:b w:val="0"/>
          <w:color w:val="auto"/>
          <w:sz w:val="28"/>
          <w:szCs w:val="28"/>
        </w:rPr>
        <w:t>Bộ Môi trường</w:t>
      </w:r>
      <w:r w:rsidR="00221E80" w:rsidRPr="001C35DA">
        <w:rPr>
          <w:rStyle w:val="fontstyle01"/>
          <w:rFonts w:ascii="Times New Roman" w:hAnsi="Times New Roman" w:cs="Times New Roman"/>
          <w:b w:val="0"/>
          <w:color w:val="auto"/>
          <w:sz w:val="28"/>
          <w:szCs w:val="28"/>
        </w:rPr>
        <w:t xml:space="preserve"> Hàn Quốc</w:t>
      </w:r>
      <w:r w:rsidR="0074030C" w:rsidRPr="001C35DA">
        <w:rPr>
          <w:rStyle w:val="fontstyle01"/>
          <w:rFonts w:ascii="Times New Roman" w:hAnsi="Times New Roman" w:cs="Times New Roman"/>
          <w:b w:val="0"/>
          <w:color w:val="auto"/>
          <w:sz w:val="28"/>
          <w:szCs w:val="28"/>
        </w:rPr>
        <w:t xml:space="preserve"> (KMOE)</w:t>
      </w:r>
      <w:r w:rsidR="00221E80" w:rsidRPr="001C35DA">
        <w:rPr>
          <w:rStyle w:val="fontstyle01"/>
          <w:rFonts w:ascii="Times New Roman" w:hAnsi="Times New Roman" w:cs="Times New Roman"/>
          <w:b w:val="0"/>
          <w:color w:val="auto"/>
          <w:sz w:val="28"/>
          <w:szCs w:val="28"/>
        </w:rPr>
        <w:t xml:space="preserve">, </w:t>
      </w:r>
      <w:r w:rsidR="001055D1" w:rsidRPr="001C35DA">
        <w:rPr>
          <w:rStyle w:val="fontstyle01"/>
          <w:rFonts w:ascii="Times New Roman" w:hAnsi="Times New Roman" w:cs="Times New Roman"/>
          <w:b w:val="0"/>
          <w:color w:val="auto"/>
          <w:sz w:val="28"/>
          <w:szCs w:val="28"/>
        </w:rPr>
        <w:t xml:space="preserve">Bộ Môi trường </w:t>
      </w:r>
      <w:r w:rsidR="00221E80" w:rsidRPr="001C35DA">
        <w:rPr>
          <w:rStyle w:val="fontstyle01"/>
          <w:rFonts w:ascii="Times New Roman" w:hAnsi="Times New Roman" w:cs="Times New Roman"/>
          <w:b w:val="0"/>
          <w:color w:val="auto"/>
          <w:sz w:val="28"/>
          <w:szCs w:val="28"/>
        </w:rPr>
        <w:t>Nhật Bả</w:t>
      </w:r>
      <w:r w:rsidR="00FD08AC" w:rsidRPr="001C35DA">
        <w:rPr>
          <w:rStyle w:val="fontstyle01"/>
          <w:rFonts w:ascii="Times New Roman" w:hAnsi="Times New Roman" w:cs="Times New Roman"/>
          <w:b w:val="0"/>
          <w:color w:val="auto"/>
          <w:sz w:val="28"/>
          <w:szCs w:val="28"/>
        </w:rPr>
        <w:t xml:space="preserve">n </w:t>
      </w:r>
      <w:r w:rsidR="0074030C" w:rsidRPr="001C35DA">
        <w:rPr>
          <w:rStyle w:val="fontstyle01"/>
          <w:rFonts w:ascii="Times New Roman" w:hAnsi="Times New Roman" w:cs="Times New Roman"/>
          <w:b w:val="0"/>
          <w:color w:val="auto"/>
          <w:sz w:val="28"/>
          <w:szCs w:val="28"/>
        </w:rPr>
        <w:t>(JMOE)</w:t>
      </w:r>
      <w:r w:rsidR="00FD08AC" w:rsidRPr="001C35DA">
        <w:rPr>
          <w:rStyle w:val="fontstyle01"/>
          <w:rFonts w:ascii="Times New Roman" w:hAnsi="Times New Roman" w:cs="Times New Roman"/>
          <w:b w:val="0"/>
          <w:color w:val="auto"/>
          <w:sz w:val="28"/>
          <w:szCs w:val="28"/>
        </w:rPr>
        <w:t>.</w:t>
      </w:r>
    </w:p>
    <w:p w14:paraId="723F20FD" w14:textId="77777777" w:rsidR="00AB1359" w:rsidRPr="001C35DA" w:rsidRDefault="00AB1359" w:rsidP="006F3003">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9" w:name="_Toc65215377"/>
      <w:r w:rsidRPr="001C35DA">
        <w:rPr>
          <w:rFonts w:ascii="Times New Roman" w:hAnsi="Times New Roman" w:cs="Times New Roman"/>
          <w:color w:val="auto"/>
          <w:sz w:val="28"/>
          <w:szCs w:val="28"/>
          <w:lang w:val="vi-VN"/>
        </w:rPr>
        <w:t xml:space="preserve">Yêu cầu </w:t>
      </w:r>
      <w:r w:rsidR="005A2EAE" w:rsidRPr="001C35DA">
        <w:rPr>
          <w:rFonts w:ascii="Times New Roman" w:hAnsi="Times New Roman" w:cs="Times New Roman"/>
          <w:color w:val="auto"/>
          <w:sz w:val="28"/>
          <w:szCs w:val="28"/>
          <w:lang w:val="vi-VN"/>
        </w:rPr>
        <w:t>về quản lý</w:t>
      </w:r>
      <w:r w:rsidR="00797E9B" w:rsidRPr="001C35DA">
        <w:rPr>
          <w:rFonts w:ascii="Times New Roman" w:hAnsi="Times New Roman" w:cs="Times New Roman"/>
          <w:color w:val="auto"/>
          <w:sz w:val="28"/>
          <w:szCs w:val="28"/>
        </w:rPr>
        <w:t>, vận hành</w:t>
      </w:r>
      <w:r w:rsidR="005A2EAE" w:rsidRPr="001C35DA">
        <w:rPr>
          <w:rFonts w:ascii="Times New Roman" w:hAnsi="Times New Roman" w:cs="Times New Roman"/>
          <w:color w:val="auto"/>
          <w:sz w:val="28"/>
          <w:szCs w:val="28"/>
          <w:lang w:val="vi-VN"/>
        </w:rPr>
        <w:t xml:space="preserve"> hệ thống quan trắc nước mặt tự động, liên tục</w:t>
      </w:r>
      <w:bookmarkEnd w:id="39"/>
      <w:r w:rsidR="005A2EAE" w:rsidRPr="001C35DA">
        <w:rPr>
          <w:rFonts w:ascii="Times New Roman" w:hAnsi="Times New Roman" w:cs="Times New Roman"/>
          <w:color w:val="auto"/>
          <w:sz w:val="28"/>
          <w:szCs w:val="28"/>
          <w:lang w:val="vi-VN"/>
        </w:rPr>
        <w:t xml:space="preserve"> </w:t>
      </w:r>
    </w:p>
    <w:p w14:paraId="7AE189F6" w14:textId="77777777" w:rsidR="008643D0" w:rsidRPr="001C35DA" w:rsidRDefault="00392166"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rPr>
        <w:t>1</w:t>
      </w:r>
      <w:r w:rsidR="00BE606D" w:rsidRPr="001C35DA">
        <w:rPr>
          <w:rFonts w:ascii="Times New Roman" w:hAnsi="Times New Roman"/>
          <w:sz w:val="28"/>
          <w:szCs w:val="28"/>
        </w:rPr>
        <w:t xml:space="preserve">. </w:t>
      </w:r>
      <w:r w:rsidR="00D770A1" w:rsidRPr="001C35DA">
        <w:rPr>
          <w:rStyle w:val="fontstyle01"/>
          <w:rFonts w:ascii="Times New Roman" w:hAnsi="Times New Roman" w:cs="Times New Roman"/>
          <w:b w:val="0"/>
          <w:color w:val="auto"/>
          <w:sz w:val="28"/>
          <w:szCs w:val="28"/>
        </w:rPr>
        <w:t xml:space="preserve">Trạm phải có đầy đủ các hồ sơ liên quan đến Trạm: Hồ sơ thông tin về Trạm, hồ sơ về bảo dưỡng, thay thế Trạm, hồ sơ thiết bị, bản vẽ thiết kế kỹ thuật và các quy trình vận hành, bảo dưỡng, thay thế và sửa chữa </w:t>
      </w:r>
      <w:proofErr w:type="gramStart"/>
      <w:r w:rsidR="00D770A1" w:rsidRPr="001C35DA">
        <w:rPr>
          <w:rStyle w:val="fontstyle01"/>
          <w:rFonts w:ascii="Times New Roman" w:hAnsi="Times New Roman" w:cs="Times New Roman"/>
          <w:b w:val="0"/>
          <w:color w:val="auto"/>
          <w:sz w:val="28"/>
          <w:szCs w:val="28"/>
        </w:rPr>
        <w:t>Trạm</w:t>
      </w:r>
      <w:r w:rsidR="008643D0" w:rsidRPr="001C35DA">
        <w:rPr>
          <w:rStyle w:val="fontstyle01"/>
          <w:rFonts w:ascii="Times New Roman" w:hAnsi="Times New Roman" w:cs="Times New Roman"/>
          <w:b w:val="0"/>
          <w:color w:val="auto"/>
          <w:sz w:val="28"/>
          <w:szCs w:val="28"/>
        </w:rPr>
        <w:t>;</w:t>
      </w:r>
      <w:proofErr w:type="gramEnd"/>
      <w:r w:rsidR="008643D0" w:rsidRPr="001C35DA">
        <w:rPr>
          <w:rStyle w:val="fontstyle01"/>
          <w:rFonts w:ascii="Times New Roman" w:hAnsi="Times New Roman" w:cs="Times New Roman"/>
          <w:b w:val="0"/>
          <w:color w:val="auto"/>
          <w:sz w:val="28"/>
          <w:szCs w:val="28"/>
        </w:rPr>
        <w:t xml:space="preserve"> </w:t>
      </w:r>
    </w:p>
    <w:p w14:paraId="39768C8B" w14:textId="77777777" w:rsidR="00221E80" w:rsidRPr="001C35DA" w:rsidRDefault="00221E80"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2. Đảm bảo chất lượng và kiểm soát chất lượng (QA/QC) đối với Trạm quan trắc chất lượng nước</w:t>
      </w:r>
      <w:r w:rsidR="00157E7F" w:rsidRPr="001C35DA">
        <w:rPr>
          <w:rStyle w:val="fontstyle01"/>
          <w:rFonts w:ascii="Times New Roman" w:hAnsi="Times New Roman" w:cs="Times New Roman"/>
          <w:b w:val="0"/>
          <w:color w:val="auto"/>
          <w:sz w:val="28"/>
          <w:szCs w:val="28"/>
        </w:rPr>
        <w:t xml:space="preserve"> mặt</w:t>
      </w:r>
      <w:r w:rsidRPr="001C35DA">
        <w:rPr>
          <w:rStyle w:val="fontstyle01"/>
          <w:rFonts w:ascii="Times New Roman" w:hAnsi="Times New Roman" w:cs="Times New Roman"/>
          <w:b w:val="0"/>
          <w:color w:val="auto"/>
          <w:sz w:val="28"/>
          <w:szCs w:val="28"/>
        </w:rPr>
        <w:t xml:space="preserve"> tự động: </w:t>
      </w:r>
      <w:r w:rsidR="0074030C" w:rsidRPr="001C35DA">
        <w:rPr>
          <w:rStyle w:val="fontstyle01"/>
          <w:rFonts w:ascii="Times New Roman" w:hAnsi="Times New Roman" w:cs="Times New Roman"/>
          <w:b w:val="0"/>
          <w:color w:val="auto"/>
          <w:sz w:val="28"/>
          <w:szCs w:val="28"/>
        </w:rPr>
        <w:t>t</w:t>
      </w:r>
      <w:r w:rsidRPr="001C35DA">
        <w:rPr>
          <w:rStyle w:val="fontstyle01"/>
          <w:rFonts w:ascii="Times New Roman" w:hAnsi="Times New Roman" w:cs="Times New Roman"/>
          <w:b w:val="0"/>
          <w:color w:val="auto"/>
          <w:sz w:val="28"/>
          <w:szCs w:val="28"/>
        </w:rPr>
        <w:t xml:space="preserve">rước khi Trạm được vận hành thử </w:t>
      </w:r>
      <w:r w:rsidR="00AF107C" w:rsidRPr="001C35DA">
        <w:rPr>
          <w:rStyle w:val="fontstyle01"/>
          <w:rFonts w:ascii="Times New Roman" w:hAnsi="Times New Roman" w:cs="Times New Roman"/>
          <w:b w:val="0"/>
          <w:color w:val="auto"/>
          <w:sz w:val="28"/>
          <w:szCs w:val="28"/>
        </w:rPr>
        <w:t>nghiệm</w:t>
      </w:r>
      <w:r w:rsidRPr="001C35DA">
        <w:rPr>
          <w:rStyle w:val="fontstyle01"/>
          <w:rFonts w:ascii="Times New Roman" w:hAnsi="Times New Roman" w:cs="Times New Roman"/>
          <w:b w:val="0"/>
          <w:color w:val="auto"/>
          <w:sz w:val="28"/>
          <w:szCs w:val="28"/>
        </w:rPr>
        <w:t>, cán bộ vận hành Trạm có</w:t>
      </w:r>
      <w:r w:rsidR="009C7191"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trách nhiệm xây dựng quy trình thao tác chuẩn (SOP) trong quá trình quản lý, vận</w:t>
      </w:r>
      <w:r w:rsidR="001A37B2"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hành Trạm. Quy trình thao tác chuẩn phải bao gồm các nội dung sau: quy trình</w:t>
      </w:r>
      <w:r w:rsidR="008643D0"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vận hành, quy trình kiểm tra, bảo dưỡng các đầu đo và thiết bị, quy trình quản lý số liệu, quy trình khắc phục sự cố.</w:t>
      </w:r>
    </w:p>
    <w:p w14:paraId="13FA72D0" w14:textId="77777777" w:rsidR="00221E80" w:rsidRPr="001C35DA" w:rsidRDefault="008643D0"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3</w:t>
      </w:r>
      <w:r w:rsidR="00221E80" w:rsidRPr="001C35DA">
        <w:rPr>
          <w:rStyle w:val="fontstyle01"/>
          <w:rFonts w:ascii="Times New Roman" w:hAnsi="Times New Roman" w:cs="Times New Roman"/>
          <w:b w:val="0"/>
          <w:color w:val="auto"/>
          <w:sz w:val="28"/>
          <w:szCs w:val="28"/>
        </w:rPr>
        <w:t>. Cán bộ vận hành Trạm phải được đào tạo đầy đủ về công tác quản lý và</w:t>
      </w:r>
      <w:r w:rsidR="0074030C"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vận hành Trạm, khắc phục sự cố và công tác an toàn lao động.</w:t>
      </w:r>
    </w:p>
    <w:p w14:paraId="0A133F87" w14:textId="77777777" w:rsidR="00072986" w:rsidRPr="001C35DA" w:rsidRDefault="00157E7F" w:rsidP="006F3003">
      <w:pPr>
        <w:tabs>
          <w:tab w:val="left" w:pos="993"/>
          <w:tab w:val="left" w:pos="9356"/>
        </w:tabs>
        <w:spacing w:before="120" w:after="120" w:line="288" w:lineRule="auto"/>
        <w:ind w:right="4" w:firstLine="709"/>
        <w:jc w:val="both"/>
        <w:rPr>
          <w:rFonts w:ascii="Times New Roman" w:hAnsi="Times New Roman"/>
          <w:sz w:val="28"/>
          <w:szCs w:val="28"/>
        </w:rPr>
      </w:pPr>
      <w:r w:rsidRPr="001C35DA">
        <w:rPr>
          <w:rFonts w:ascii="Times New Roman" w:hAnsi="Times New Roman"/>
          <w:sz w:val="28"/>
          <w:szCs w:val="28"/>
        </w:rPr>
        <w:t>4</w:t>
      </w:r>
      <w:r w:rsidR="0012290A" w:rsidRPr="001C35DA">
        <w:rPr>
          <w:rFonts w:ascii="Times New Roman" w:hAnsi="Times New Roman"/>
          <w:sz w:val="28"/>
          <w:szCs w:val="28"/>
        </w:rPr>
        <w:t xml:space="preserve">. Kiểm định, hiệu chuẩn và kiểm tra định kỳ đối với thiết bị quan trắc tự động, liên tục </w:t>
      </w:r>
    </w:p>
    <w:p w14:paraId="1F78C6BB"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Fonts w:ascii="Times New Roman" w:hAnsi="Times New Roman"/>
          <w:sz w:val="28"/>
          <w:szCs w:val="28"/>
        </w:rPr>
        <w:t>Thiết bị phải được kiểm định</w:t>
      </w:r>
      <w:r w:rsidR="007F7BF6" w:rsidRPr="001C35DA">
        <w:rPr>
          <w:rFonts w:ascii="Times New Roman" w:hAnsi="Times New Roman"/>
          <w:sz w:val="28"/>
          <w:szCs w:val="28"/>
        </w:rPr>
        <w:t>, hiệu chuẩn</w:t>
      </w:r>
      <w:r w:rsidRPr="001C35DA">
        <w:rPr>
          <w:rFonts w:ascii="Times New Roman" w:hAnsi="Times New Roman"/>
          <w:sz w:val="28"/>
          <w:szCs w:val="28"/>
        </w:rPr>
        <w:t xml:space="preserve"> theo quy định của pháp luật hiện hành về đo lường và chất lượng sản phẩm, hàng </w:t>
      </w:r>
      <w:proofErr w:type="gramStart"/>
      <w:r w:rsidRPr="001C35DA">
        <w:rPr>
          <w:rFonts w:ascii="Times New Roman" w:hAnsi="Times New Roman"/>
          <w:sz w:val="28"/>
          <w:szCs w:val="28"/>
        </w:rPr>
        <w:t>hóa;</w:t>
      </w:r>
      <w:proofErr w:type="gramEnd"/>
      <w:r w:rsidRPr="001C35DA">
        <w:rPr>
          <w:rFonts w:ascii="Times New Roman" w:hAnsi="Times New Roman"/>
          <w:sz w:val="28"/>
          <w:szCs w:val="28"/>
        </w:rPr>
        <w:t xml:space="preserve"> </w:t>
      </w:r>
    </w:p>
    <w:p w14:paraId="776CBF9C"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Style w:val="fontstyle01"/>
          <w:rFonts w:ascii="Times New Roman" w:hAnsi="Times New Roman" w:cs="Times New Roman"/>
          <w:b w:val="0"/>
          <w:color w:val="auto"/>
          <w:sz w:val="28"/>
          <w:szCs w:val="28"/>
        </w:rPr>
        <w:lastRenderedPageBreak/>
        <w:t>Cán bộ được giao vận hành trạm phải tiến hành kiểm tra thiết bị thiết bị bằng các dung dịch chuẩn đã biết chính xác nồng độ và có chứng nhận</w:t>
      </w:r>
      <w:r w:rsidR="0074030C"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 xml:space="preserve">liên kết chuẩn với đơn vị đủ điều kiện với tần suất 1 tháng/lần; </w:t>
      </w:r>
      <w:r w:rsidR="0074030C" w:rsidRPr="00065A15">
        <w:rPr>
          <w:rStyle w:val="fontstyle01"/>
          <w:rFonts w:ascii="Times New Roman" w:hAnsi="Times New Roman" w:cs="Times New Roman"/>
          <w:b w:val="0"/>
          <w:color w:val="auto"/>
          <w:sz w:val="28"/>
          <w:szCs w:val="28"/>
          <w:highlight w:val="yellow"/>
        </w:rPr>
        <w:t>điều chỉnh lại</w:t>
      </w:r>
      <w:r w:rsidRPr="00065A15">
        <w:rPr>
          <w:rStyle w:val="fontstyle01"/>
          <w:rFonts w:ascii="Times New Roman" w:hAnsi="Times New Roman" w:cs="Times New Roman"/>
          <w:b w:val="0"/>
          <w:color w:val="auto"/>
          <w:sz w:val="28"/>
          <w:szCs w:val="28"/>
          <w:highlight w:val="yellow"/>
        </w:rPr>
        <w:t xml:space="preserve"> thiết bị đo khi sai số phép đo so với dung dịch chuẩn </w:t>
      </w:r>
      <w:r w:rsidR="00DA06F4" w:rsidRPr="00065A15">
        <w:rPr>
          <w:rStyle w:val="fontstyle01"/>
          <w:rFonts w:ascii="Times New Roman" w:hAnsi="Times New Roman" w:cs="Times New Roman"/>
          <w:b w:val="0"/>
          <w:color w:val="auto"/>
          <w:sz w:val="28"/>
          <w:szCs w:val="28"/>
          <w:highlight w:val="yellow"/>
        </w:rPr>
        <w:t xml:space="preserve">sai </w:t>
      </w:r>
      <w:r w:rsidRPr="00065A15">
        <w:rPr>
          <w:rStyle w:val="fontstyle01"/>
          <w:rFonts w:ascii="Times New Roman" w:hAnsi="Times New Roman" w:cs="Times New Roman"/>
          <w:b w:val="0"/>
          <w:color w:val="auto"/>
          <w:sz w:val="28"/>
          <w:szCs w:val="28"/>
          <w:highlight w:val="yellow"/>
        </w:rPr>
        <w:t>khác ≥ 10</w:t>
      </w:r>
      <w:r w:rsidRPr="00065A15">
        <w:rPr>
          <w:rFonts w:ascii="Times New Roman" w:hAnsi="Times New Roman"/>
          <w:sz w:val="28"/>
          <w:szCs w:val="28"/>
          <w:highlight w:val="yellow"/>
        </w:rPr>
        <w:t>%</w:t>
      </w:r>
      <w:r w:rsidRPr="001C35DA">
        <w:rPr>
          <w:rStyle w:val="fontstyle01"/>
          <w:rFonts w:ascii="Times New Roman" w:hAnsi="Times New Roman" w:cs="Times New Roman"/>
          <w:b w:val="0"/>
          <w:color w:val="auto"/>
          <w:sz w:val="28"/>
          <w:szCs w:val="28"/>
        </w:rPr>
        <w:t xml:space="preserve">. Quá trình kiểm tra thiết bị bằng dung dịch chuẩn và </w:t>
      </w:r>
      <w:r w:rsidR="0058220D" w:rsidRPr="001C35DA">
        <w:rPr>
          <w:rStyle w:val="fontstyle01"/>
          <w:rFonts w:ascii="Times New Roman" w:hAnsi="Times New Roman" w:cs="Times New Roman"/>
          <w:b w:val="0"/>
          <w:color w:val="auto"/>
          <w:sz w:val="28"/>
          <w:szCs w:val="28"/>
        </w:rPr>
        <w:t>điều chỉnh</w:t>
      </w:r>
      <w:r w:rsidRPr="001C35DA">
        <w:rPr>
          <w:rStyle w:val="fontstyle01"/>
          <w:rFonts w:ascii="Times New Roman" w:hAnsi="Times New Roman" w:cs="Times New Roman"/>
          <w:b w:val="0"/>
          <w:color w:val="auto"/>
          <w:sz w:val="28"/>
          <w:szCs w:val="28"/>
        </w:rPr>
        <w:t xml:space="preserve"> thiết bị phải được ghi lại trong nhật ký vận hành </w:t>
      </w:r>
      <w:proofErr w:type="gramStart"/>
      <w:r w:rsidRPr="001C35DA">
        <w:rPr>
          <w:rStyle w:val="fontstyle01"/>
          <w:rFonts w:ascii="Times New Roman" w:hAnsi="Times New Roman" w:cs="Times New Roman"/>
          <w:b w:val="0"/>
          <w:color w:val="auto"/>
          <w:sz w:val="28"/>
          <w:szCs w:val="28"/>
        </w:rPr>
        <w:t>trạm</w:t>
      </w:r>
      <w:r w:rsidRPr="001C35DA">
        <w:rPr>
          <w:rFonts w:ascii="Times New Roman" w:hAnsi="Times New Roman"/>
          <w:sz w:val="28"/>
          <w:szCs w:val="28"/>
        </w:rPr>
        <w:t>;</w:t>
      </w:r>
      <w:proofErr w:type="gramEnd"/>
      <w:r w:rsidRPr="001C35DA">
        <w:rPr>
          <w:rFonts w:ascii="Times New Roman" w:hAnsi="Times New Roman"/>
          <w:sz w:val="28"/>
          <w:szCs w:val="28"/>
        </w:rPr>
        <w:t xml:space="preserve"> </w:t>
      </w:r>
    </w:p>
    <w:p w14:paraId="21FFAF0C"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Fonts w:ascii="Times New Roman" w:hAnsi="Times New Roman"/>
          <w:sz w:val="28"/>
          <w:szCs w:val="28"/>
        </w:rPr>
        <w:t>Hoạt động bảo trì sửa chữa, thay thế linh phụ kiện phải được đơn vị vận hành Hệ thống lập kế hoạch và được quy định chi tiết trong quy trình vận hành chuẩn (SOP).</w:t>
      </w:r>
    </w:p>
    <w:p w14:paraId="68EB1E12" w14:textId="77777777" w:rsidR="003635CE" w:rsidRPr="001C35DA" w:rsidRDefault="00157E7F"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5</w:t>
      </w:r>
      <w:r w:rsidR="003635CE" w:rsidRPr="001C35DA">
        <w:rPr>
          <w:rStyle w:val="fontstyle01"/>
          <w:rFonts w:ascii="Times New Roman" w:hAnsi="Times New Roman" w:cs="Times New Roman"/>
          <w:b w:val="0"/>
          <w:color w:val="auto"/>
          <w:sz w:val="28"/>
          <w:szCs w:val="28"/>
        </w:rPr>
        <w:t xml:space="preserve">. </w:t>
      </w:r>
      <w:r w:rsidR="002E68AB" w:rsidRPr="001C35DA">
        <w:rPr>
          <w:rStyle w:val="fontstyle01"/>
          <w:rFonts w:ascii="Times New Roman" w:hAnsi="Times New Roman" w:cs="Times New Roman"/>
          <w:b w:val="0"/>
          <w:color w:val="auto"/>
          <w:sz w:val="28"/>
          <w:szCs w:val="28"/>
        </w:rPr>
        <w:t xml:space="preserve">Việc quản lý, vận hành trạm phải </w:t>
      </w:r>
      <w:r w:rsidR="00EF3B8C" w:rsidRPr="001C35DA">
        <w:rPr>
          <w:rStyle w:val="fontstyle01"/>
          <w:rFonts w:ascii="Times New Roman" w:hAnsi="Times New Roman" w:cs="Times New Roman"/>
          <w:b w:val="0"/>
          <w:color w:val="auto"/>
          <w:sz w:val="28"/>
          <w:szCs w:val="28"/>
        </w:rPr>
        <w:t>có nhật ký vận hành ghi chép đầy đủ các nội dung: tình trạng hoạt động các thiết bị đo</w:t>
      </w:r>
      <w:r w:rsidR="00E83993" w:rsidRPr="001C35DA">
        <w:rPr>
          <w:rStyle w:val="fontstyle01"/>
          <w:rFonts w:ascii="Times New Roman" w:hAnsi="Times New Roman" w:cs="Times New Roman"/>
          <w:b w:val="0"/>
          <w:color w:val="auto"/>
          <w:sz w:val="28"/>
          <w:szCs w:val="28"/>
        </w:rPr>
        <w:t xml:space="preserve"> và các thiết bị phụ trợ khác</w:t>
      </w:r>
      <w:r w:rsidR="00D16986" w:rsidRPr="001C35DA">
        <w:rPr>
          <w:rStyle w:val="fontstyle01"/>
          <w:rFonts w:ascii="Times New Roman" w:hAnsi="Times New Roman" w:cs="Times New Roman"/>
          <w:b w:val="0"/>
          <w:color w:val="auto"/>
          <w:sz w:val="28"/>
          <w:szCs w:val="28"/>
        </w:rPr>
        <w:t>;</w:t>
      </w:r>
      <w:r w:rsidR="00EF3B8C" w:rsidRPr="001C35DA">
        <w:rPr>
          <w:rStyle w:val="fontstyle01"/>
          <w:rFonts w:ascii="Times New Roman" w:hAnsi="Times New Roman" w:cs="Times New Roman"/>
          <w:b w:val="0"/>
          <w:color w:val="auto"/>
          <w:sz w:val="28"/>
          <w:szCs w:val="28"/>
        </w:rPr>
        <w:t xml:space="preserve"> tình trạng truyền, nhận dữ liệ</w:t>
      </w:r>
      <w:r w:rsidR="00E83993" w:rsidRPr="001C35DA">
        <w:rPr>
          <w:rStyle w:val="fontstyle01"/>
          <w:rFonts w:ascii="Times New Roman" w:hAnsi="Times New Roman" w:cs="Times New Roman"/>
          <w:b w:val="0"/>
          <w:color w:val="auto"/>
          <w:sz w:val="28"/>
          <w:szCs w:val="28"/>
        </w:rPr>
        <w:t>u tại trạm</w:t>
      </w:r>
      <w:r w:rsidR="00967F70" w:rsidRPr="001C35DA">
        <w:rPr>
          <w:rStyle w:val="fontstyle01"/>
          <w:rFonts w:ascii="Times New Roman" w:hAnsi="Times New Roman" w:cs="Times New Roman"/>
          <w:b w:val="0"/>
          <w:color w:val="auto"/>
          <w:sz w:val="28"/>
          <w:szCs w:val="28"/>
        </w:rPr>
        <w:t>;</w:t>
      </w:r>
      <w:r w:rsidR="004744DF" w:rsidRPr="001C35DA">
        <w:rPr>
          <w:rStyle w:val="fontstyle01"/>
          <w:rFonts w:ascii="Times New Roman" w:hAnsi="Times New Roman" w:cs="Times New Roman"/>
          <w:b w:val="0"/>
          <w:color w:val="auto"/>
          <w:sz w:val="28"/>
          <w:szCs w:val="28"/>
        </w:rPr>
        <w:t xml:space="preserve"> </w:t>
      </w:r>
      <w:r w:rsidR="00967F70" w:rsidRPr="001C35DA">
        <w:rPr>
          <w:rStyle w:val="fontstyle01"/>
          <w:rFonts w:ascii="Times New Roman" w:hAnsi="Times New Roman" w:cs="Times New Roman"/>
          <w:b w:val="0"/>
          <w:color w:val="auto"/>
          <w:sz w:val="28"/>
          <w:szCs w:val="28"/>
        </w:rPr>
        <w:t>quá trình kiểm tra thiết bị bằng dung dịch chuẩn và hiệu chuẩn thiết bị (nếu có).</w:t>
      </w:r>
    </w:p>
    <w:p w14:paraId="1EED9A04" w14:textId="77777777" w:rsidR="00221E80" w:rsidRPr="001C35DA" w:rsidRDefault="00157E7F"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6</w:t>
      </w:r>
      <w:r w:rsidR="00221E80" w:rsidRPr="001C35DA">
        <w:rPr>
          <w:rStyle w:val="fontstyle01"/>
          <w:rFonts w:ascii="Times New Roman" w:hAnsi="Times New Roman" w:cs="Times New Roman"/>
          <w:b w:val="0"/>
          <w:color w:val="auto"/>
          <w:sz w:val="28"/>
          <w:szCs w:val="28"/>
        </w:rPr>
        <w:t>. Nhân lực quản lý và vận hành: căn cứ vào quy mô và phương pháp quan</w:t>
      </w:r>
      <w:r w:rsidR="00221E80" w:rsidRPr="001C35DA">
        <w:rPr>
          <w:rFonts w:ascii="Times New Roman" w:hAnsi="Times New Roman" w:cs="Times New Roman"/>
          <w:sz w:val="28"/>
          <w:szCs w:val="28"/>
        </w:rPr>
        <w:br/>
      </w:r>
      <w:r w:rsidR="00221E80" w:rsidRPr="001C35DA">
        <w:rPr>
          <w:rStyle w:val="fontstyle01"/>
          <w:rFonts w:ascii="Times New Roman" w:hAnsi="Times New Roman" w:cs="Times New Roman"/>
          <w:b w:val="0"/>
          <w:color w:val="auto"/>
          <w:sz w:val="28"/>
          <w:szCs w:val="28"/>
        </w:rPr>
        <w:t>trắc của Trạm để bố trí cán bộ quản lý và vận hành Trạm theo quy định về định mức sử dụng diện tích nhà xưởng, thiết bị</w:t>
      </w:r>
      <w:r w:rsidR="00183976"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và biên chế cho Trạm quan trắc môi trường.</w:t>
      </w:r>
    </w:p>
    <w:p w14:paraId="1C3A6080" w14:textId="77777777" w:rsidR="00E01551" w:rsidRPr="001C35DA" w:rsidRDefault="00E01551" w:rsidP="006F3003">
      <w:pPr>
        <w:pStyle w:val="Heading2"/>
        <w:tabs>
          <w:tab w:val="left" w:pos="1843"/>
        </w:tabs>
        <w:spacing w:before="120" w:after="120" w:line="288" w:lineRule="auto"/>
        <w:ind w:left="0" w:firstLine="709"/>
        <w:jc w:val="both"/>
        <w:rPr>
          <w:color w:val="auto"/>
          <w:sz w:val="28"/>
          <w:szCs w:val="28"/>
          <w:lang w:val="vi-VN"/>
        </w:rPr>
      </w:pPr>
      <w:bookmarkStart w:id="40" w:name="_Toc65215378"/>
      <w:r w:rsidRPr="001C35DA">
        <w:rPr>
          <w:rFonts w:ascii="Times New Roman" w:hAnsi="Times New Roman"/>
          <w:color w:val="auto"/>
          <w:sz w:val="28"/>
          <w:szCs w:val="28"/>
        </w:rPr>
        <w:t xml:space="preserve">Phân loại các trạm quan trắc </w:t>
      </w:r>
      <w:r w:rsidR="00E013B7" w:rsidRPr="001C35DA">
        <w:rPr>
          <w:rFonts w:ascii="Times New Roman" w:hAnsi="Times New Roman"/>
          <w:color w:val="auto"/>
          <w:sz w:val="28"/>
          <w:szCs w:val="28"/>
        </w:rPr>
        <w:t xml:space="preserve">chất lượng </w:t>
      </w:r>
      <w:r w:rsidRPr="001C35DA">
        <w:rPr>
          <w:rFonts w:ascii="Times New Roman" w:hAnsi="Times New Roman"/>
          <w:color w:val="auto"/>
          <w:sz w:val="28"/>
          <w:szCs w:val="28"/>
        </w:rPr>
        <w:t>không khí tự động, liên tục</w:t>
      </w:r>
      <w:bookmarkEnd w:id="40"/>
    </w:p>
    <w:p w14:paraId="0694C833" w14:textId="77777777" w:rsidR="00E01551" w:rsidRPr="001C35DA" w:rsidRDefault="00F83F26" w:rsidP="006F3003">
      <w:pPr>
        <w:spacing w:before="120" w:after="120" w:line="288" w:lineRule="auto"/>
        <w:ind w:firstLine="709"/>
        <w:jc w:val="both"/>
        <w:rPr>
          <w:rFonts w:ascii="Times New Roman" w:hAnsi="Times New Roman"/>
          <w:b/>
          <w:sz w:val="28"/>
          <w:szCs w:val="28"/>
        </w:rPr>
      </w:pPr>
      <w:r w:rsidRPr="001C35DA">
        <w:rPr>
          <w:rFonts w:ascii="Times New Roman" w:hAnsi="Times New Roman"/>
          <w:sz w:val="28"/>
          <w:szCs w:val="28"/>
        </w:rPr>
        <w:t>C</w:t>
      </w:r>
      <w:r w:rsidR="00E01551" w:rsidRPr="001C35DA">
        <w:rPr>
          <w:rFonts w:ascii="Times New Roman" w:hAnsi="Times New Roman"/>
          <w:sz w:val="28"/>
          <w:szCs w:val="28"/>
        </w:rPr>
        <w:t>ác trạm quan trắc không khí xung quanh tự động, liên tục được phân loại</w:t>
      </w:r>
      <w:r w:rsidRPr="001C35DA">
        <w:rPr>
          <w:rFonts w:ascii="Times New Roman" w:hAnsi="Times New Roman"/>
          <w:sz w:val="28"/>
          <w:szCs w:val="28"/>
        </w:rPr>
        <w:t xml:space="preserve"> theo mục đích quan trắc</w:t>
      </w:r>
      <w:r w:rsidR="00E01551" w:rsidRPr="001C35DA">
        <w:rPr>
          <w:rFonts w:ascii="Times New Roman" w:hAnsi="Times New Roman"/>
          <w:sz w:val="28"/>
          <w:szCs w:val="28"/>
        </w:rPr>
        <w:t xml:space="preserve"> cụ thể như sau:</w:t>
      </w:r>
    </w:p>
    <w:p w14:paraId="14D0FAC3" w14:textId="77777777" w:rsidR="006655A3" w:rsidRPr="001C35DA" w:rsidRDefault="006435F1" w:rsidP="006F3003">
      <w:pPr>
        <w:spacing w:before="120" w:after="120" w:line="288" w:lineRule="auto"/>
        <w:ind w:firstLine="709"/>
        <w:jc w:val="both"/>
        <w:rPr>
          <w:rFonts w:ascii="Times New Roman" w:hAnsi="Times New Roman"/>
          <w:b/>
          <w:sz w:val="28"/>
          <w:szCs w:val="28"/>
        </w:rPr>
      </w:pPr>
      <w:r w:rsidRPr="001C35DA">
        <w:rPr>
          <w:rFonts w:ascii="Times New Roman" w:hAnsi="Times New Roman"/>
          <w:b/>
          <w:sz w:val="28"/>
          <w:szCs w:val="28"/>
        </w:rPr>
        <w:t>1.</w:t>
      </w:r>
      <w:r w:rsidR="00E01551" w:rsidRPr="001C35DA">
        <w:rPr>
          <w:rFonts w:ascii="Times New Roman" w:hAnsi="Times New Roman"/>
          <w:b/>
          <w:sz w:val="28"/>
          <w:szCs w:val="28"/>
        </w:rPr>
        <w:t xml:space="preserve"> </w:t>
      </w:r>
      <w:r w:rsidR="006655A3" w:rsidRPr="001C35DA">
        <w:rPr>
          <w:rFonts w:ascii="Times New Roman" w:hAnsi="Times New Roman"/>
          <w:b/>
          <w:sz w:val="28"/>
          <w:szCs w:val="28"/>
        </w:rPr>
        <w:t>Trạm quan trắc chất lượng môi trường không khí</w:t>
      </w:r>
      <w:r w:rsidR="006655A3" w:rsidRPr="001C35DA">
        <w:rPr>
          <w:rFonts w:ascii="Times New Roman" w:hAnsi="Times New Roman"/>
          <w:b/>
          <w:sz w:val="28"/>
          <w:szCs w:val="28"/>
          <w:lang w:val="vi-VN"/>
        </w:rPr>
        <w:t xml:space="preserve"> </w:t>
      </w:r>
      <w:r w:rsidR="006655A3" w:rsidRPr="001C35DA">
        <w:rPr>
          <w:rFonts w:ascii="Times New Roman" w:hAnsi="Times New Roman"/>
          <w:sz w:val="28"/>
          <w:szCs w:val="28"/>
        </w:rPr>
        <w:t xml:space="preserve">là các trạm quan trắc chất lượng môi trường không khí đáp ứng quy định tại </w:t>
      </w:r>
      <w:r w:rsidR="006655A3" w:rsidRPr="001C35DA">
        <w:rPr>
          <w:rFonts w:ascii="Times New Roman" w:hAnsi="Times New Roman"/>
          <w:sz w:val="28"/>
          <w:szCs w:val="28"/>
          <w:highlight w:val="yellow"/>
        </w:rPr>
        <w:t>Điều 30</w:t>
      </w:r>
      <w:r w:rsidR="006655A3" w:rsidRPr="001C35DA">
        <w:rPr>
          <w:rFonts w:ascii="Times New Roman" w:hAnsi="Times New Roman"/>
          <w:sz w:val="28"/>
          <w:szCs w:val="28"/>
        </w:rPr>
        <w:t xml:space="preserve"> và </w:t>
      </w:r>
      <w:r w:rsidR="006655A3" w:rsidRPr="001C35DA">
        <w:rPr>
          <w:rFonts w:ascii="Times New Roman" w:hAnsi="Times New Roman"/>
          <w:sz w:val="28"/>
          <w:szCs w:val="28"/>
          <w:highlight w:val="yellow"/>
        </w:rPr>
        <w:t>Điều 31</w:t>
      </w:r>
      <w:r w:rsidR="006655A3" w:rsidRPr="001C35DA">
        <w:rPr>
          <w:rFonts w:ascii="Times New Roman" w:hAnsi="Times New Roman"/>
          <w:sz w:val="28"/>
          <w:szCs w:val="28"/>
        </w:rPr>
        <w:t xml:space="preserve"> Thông tư này nhằm mục đích theo dõi thường xuyên, liên tục chất lượng không khí tại vị trí, khu vực quan trắc và được sử dụng dữ liệu để cung cấp, </w:t>
      </w:r>
      <w:r w:rsidR="00F374D4" w:rsidRPr="001C35DA">
        <w:rPr>
          <w:rFonts w:ascii="Times New Roman" w:hAnsi="Times New Roman"/>
          <w:sz w:val="28"/>
          <w:szCs w:val="28"/>
        </w:rPr>
        <w:t>công bố</w:t>
      </w:r>
      <w:r w:rsidR="006655A3" w:rsidRPr="001C35DA">
        <w:rPr>
          <w:rFonts w:ascii="Times New Roman" w:hAnsi="Times New Roman"/>
          <w:sz w:val="28"/>
          <w:szCs w:val="28"/>
        </w:rPr>
        <w:t xml:space="preserve"> thông tin</w:t>
      </w:r>
      <w:r w:rsidR="00F374D4" w:rsidRPr="001C35DA">
        <w:rPr>
          <w:rFonts w:ascii="Times New Roman" w:hAnsi="Times New Roman"/>
          <w:sz w:val="28"/>
          <w:szCs w:val="28"/>
        </w:rPr>
        <w:t xml:space="preserve"> cho cộng đồng về</w:t>
      </w:r>
      <w:r w:rsidR="006655A3" w:rsidRPr="001C35DA">
        <w:rPr>
          <w:rFonts w:ascii="Times New Roman" w:hAnsi="Times New Roman"/>
          <w:sz w:val="28"/>
          <w:szCs w:val="28"/>
        </w:rPr>
        <w:t xml:space="preserve"> chất lượng môi trường không khí thường xuyên, liên tục thông qua chỉ số chất lượng không khí (AQI).</w:t>
      </w:r>
    </w:p>
    <w:p w14:paraId="3030C117" w14:textId="77777777" w:rsidR="00FC43E0" w:rsidRPr="001C35DA" w:rsidRDefault="006435F1" w:rsidP="006F3003">
      <w:pPr>
        <w:spacing w:before="120" w:after="120" w:line="288" w:lineRule="auto"/>
        <w:ind w:firstLine="709"/>
        <w:jc w:val="both"/>
        <w:rPr>
          <w:rFonts w:ascii="Times New Roman" w:hAnsi="Times New Roman"/>
          <w:sz w:val="28"/>
          <w:szCs w:val="28"/>
        </w:rPr>
      </w:pPr>
      <w:r w:rsidRPr="001C35DA">
        <w:rPr>
          <w:rFonts w:ascii="Times New Roman" w:hAnsi="Times New Roman"/>
          <w:b/>
          <w:sz w:val="28"/>
          <w:szCs w:val="28"/>
        </w:rPr>
        <w:t>2.</w:t>
      </w:r>
      <w:r w:rsidR="00E01551" w:rsidRPr="001C35DA">
        <w:rPr>
          <w:rFonts w:ascii="Times New Roman" w:hAnsi="Times New Roman"/>
          <w:b/>
          <w:sz w:val="28"/>
          <w:szCs w:val="28"/>
        </w:rPr>
        <w:t xml:space="preserve"> </w:t>
      </w:r>
      <w:r w:rsidR="00FC43E0" w:rsidRPr="001C35DA">
        <w:rPr>
          <w:rFonts w:ascii="Times New Roman" w:hAnsi="Times New Roman"/>
          <w:b/>
          <w:sz w:val="28"/>
          <w:szCs w:val="28"/>
        </w:rPr>
        <w:t xml:space="preserve">Trạm quan trắc tham khảo </w:t>
      </w:r>
      <w:r w:rsidR="00FC43E0" w:rsidRPr="001C35DA">
        <w:rPr>
          <w:rFonts w:ascii="Times New Roman" w:hAnsi="Times New Roman"/>
          <w:sz w:val="28"/>
          <w:szCs w:val="28"/>
        </w:rPr>
        <w:t xml:space="preserve">là các trạm quan trắc môi trường không khí không đảm bảo đầy đủ các yêu cầu kỹ thuật quy định </w:t>
      </w:r>
      <w:r w:rsidR="00FC43E0" w:rsidRPr="001C35DA">
        <w:rPr>
          <w:rFonts w:ascii="Times New Roman" w:hAnsi="Times New Roman"/>
          <w:sz w:val="28"/>
          <w:szCs w:val="28"/>
          <w:highlight w:val="yellow"/>
        </w:rPr>
        <w:t>Điều 30</w:t>
      </w:r>
      <w:r w:rsidR="00FC43E0" w:rsidRPr="001C35DA">
        <w:rPr>
          <w:rFonts w:ascii="Times New Roman" w:hAnsi="Times New Roman"/>
          <w:sz w:val="28"/>
          <w:szCs w:val="28"/>
        </w:rPr>
        <w:t xml:space="preserve"> và </w:t>
      </w:r>
      <w:r w:rsidR="00FC43E0" w:rsidRPr="001C35DA">
        <w:rPr>
          <w:rFonts w:ascii="Times New Roman" w:hAnsi="Times New Roman"/>
          <w:sz w:val="28"/>
          <w:szCs w:val="28"/>
          <w:highlight w:val="yellow"/>
        </w:rPr>
        <w:t>Điều 31</w:t>
      </w:r>
      <w:r w:rsidR="00FC43E0" w:rsidRPr="001C35DA">
        <w:rPr>
          <w:rFonts w:ascii="Times New Roman" w:hAnsi="Times New Roman"/>
          <w:sz w:val="28"/>
          <w:szCs w:val="28"/>
        </w:rPr>
        <w:t xml:space="preserve"> Thông tư này, được sử dụng để quan trắc chất lư</w:t>
      </w:r>
      <w:r w:rsidR="00FC43E0" w:rsidRPr="001C35DA">
        <w:rPr>
          <w:rFonts w:ascii="Times New Roman" w:hAnsi="Times New Roman"/>
          <w:sz w:val="28"/>
          <w:szCs w:val="28"/>
          <w:lang w:val="vi-VN"/>
        </w:rPr>
        <w:t>ợ</w:t>
      </w:r>
      <w:r w:rsidR="00FC43E0" w:rsidRPr="001C35DA">
        <w:rPr>
          <w:rFonts w:ascii="Times New Roman" w:hAnsi="Times New Roman"/>
          <w:sz w:val="28"/>
          <w:szCs w:val="28"/>
        </w:rPr>
        <w:t xml:space="preserve">ng không khí nhằm mục đích sử dụng nội bộ, nghiên cứu khoa học và </w:t>
      </w:r>
      <w:r w:rsidR="001A6E5F" w:rsidRPr="001C35DA">
        <w:rPr>
          <w:rFonts w:ascii="Times New Roman" w:hAnsi="Times New Roman"/>
          <w:sz w:val="28"/>
          <w:szCs w:val="28"/>
        </w:rPr>
        <w:t xml:space="preserve">không sử dụng để cung cấp, </w:t>
      </w:r>
      <w:r w:rsidR="00F374D4" w:rsidRPr="001C35DA">
        <w:rPr>
          <w:rFonts w:ascii="Times New Roman" w:hAnsi="Times New Roman"/>
          <w:sz w:val="28"/>
          <w:szCs w:val="28"/>
        </w:rPr>
        <w:t>công bố</w:t>
      </w:r>
      <w:r w:rsidR="001A6E5F" w:rsidRPr="001C35DA">
        <w:rPr>
          <w:rFonts w:ascii="Times New Roman" w:hAnsi="Times New Roman"/>
          <w:sz w:val="28"/>
          <w:szCs w:val="28"/>
        </w:rPr>
        <w:t xml:space="preserve"> thông tin chất lượng môi trường không khí cho cộng đồng</w:t>
      </w:r>
      <w:r w:rsidR="00FC43E0" w:rsidRPr="001C35DA">
        <w:rPr>
          <w:rFonts w:ascii="Times New Roman" w:hAnsi="Times New Roman"/>
          <w:sz w:val="28"/>
          <w:szCs w:val="28"/>
        </w:rPr>
        <w:t xml:space="preserve">. </w:t>
      </w:r>
    </w:p>
    <w:p w14:paraId="596C5650" w14:textId="77777777" w:rsidR="00E01551" w:rsidRPr="001C35DA" w:rsidRDefault="00E01551" w:rsidP="006F3003">
      <w:pPr>
        <w:pStyle w:val="Heading2"/>
        <w:tabs>
          <w:tab w:val="left" w:pos="1843"/>
        </w:tabs>
        <w:spacing w:before="120" w:after="120" w:line="288" w:lineRule="auto"/>
        <w:ind w:left="142" w:firstLine="567"/>
        <w:jc w:val="both"/>
        <w:rPr>
          <w:rFonts w:ascii="Times New Roman" w:hAnsi="Times New Roman"/>
          <w:color w:val="auto"/>
          <w:sz w:val="28"/>
          <w:szCs w:val="28"/>
        </w:rPr>
      </w:pPr>
      <w:bookmarkStart w:id="41" w:name="_Toc65215379"/>
      <w:r w:rsidRPr="001C35DA">
        <w:rPr>
          <w:rFonts w:ascii="Times New Roman" w:hAnsi="Times New Roman"/>
          <w:color w:val="auto"/>
          <w:sz w:val="28"/>
          <w:szCs w:val="28"/>
        </w:rPr>
        <w:lastRenderedPageBreak/>
        <w:t>Yêu cầu cơ bản đối với hệ thống quan trắc chất lượng không khí tự động, liên tục</w:t>
      </w:r>
      <w:bookmarkEnd w:id="41"/>
    </w:p>
    <w:p w14:paraId="2C38156D" w14:textId="77777777" w:rsidR="00E01551" w:rsidRPr="001C35DA" w:rsidRDefault="007C0CF0"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rPr>
        <w:t xml:space="preserve">Hệ thống </w:t>
      </w:r>
      <w:r w:rsidR="00E01551" w:rsidRPr="001C35DA">
        <w:rPr>
          <w:rFonts w:ascii="Times New Roman" w:hAnsi="Times New Roman"/>
          <w:sz w:val="28"/>
          <w:szCs w:val="28"/>
        </w:rPr>
        <w:t>quan trắc không khí tự động phải đáp ứng các yêu cầu cơ bản như sau:</w:t>
      </w:r>
    </w:p>
    <w:p w14:paraId="7E9AD2AE"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b/>
          <w:sz w:val="28"/>
          <w:szCs w:val="28"/>
        </w:rPr>
        <w:tab/>
      </w:r>
      <w:r w:rsidRPr="001C35DA">
        <w:rPr>
          <w:rFonts w:ascii="Times New Roman" w:hAnsi="Times New Roman"/>
          <w:sz w:val="28"/>
          <w:szCs w:val="28"/>
        </w:rPr>
        <w:t>1. Thông số quan trắc</w:t>
      </w:r>
    </w:p>
    <w:p w14:paraId="1491667C"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rPr>
        <w:tab/>
      </w:r>
      <w:r w:rsidRPr="001C35DA">
        <w:rPr>
          <w:rFonts w:ascii="Times New Roman" w:hAnsi="Times New Roman"/>
          <w:sz w:val="28"/>
          <w:szCs w:val="28"/>
          <w:lang w:val="vi-VN"/>
        </w:rPr>
        <w:t>Căn cứ vào mục tiêu quan trắc</w:t>
      </w:r>
      <w:r w:rsidRPr="001C35DA">
        <w:rPr>
          <w:rFonts w:ascii="Times New Roman" w:hAnsi="Times New Roman"/>
          <w:sz w:val="28"/>
          <w:szCs w:val="28"/>
        </w:rPr>
        <w:t xml:space="preserve"> và đặc điểm khu vực quan trắc</w:t>
      </w:r>
      <w:r w:rsidRPr="001C35DA">
        <w:rPr>
          <w:rFonts w:ascii="Times New Roman" w:hAnsi="Times New Roman"/>
          <w:sz w:val="28"/>
          <w:szCs w:val="28"/>
          <w:lang w:val="vi-VN"/>
        </w:rPr>
        <w:t xml:space="preserve"> để lựa chọn các thông số môi trường cần quan trắc cho phù hợp</w:t>
      </w:r>
      <w:r w:rsidRPr="001C35DA">
        <w:rPr>
          <w:rFonts w:ascii="Times New Roman" w:hAnsi="Times New Roman"/>
          <w:sz w:val="28"/>
          <w:szCs w:val="28"/>
        </w:rPr>
        <w:t xml:space="preserve"> và theo </w:t>
      </w:r>
      <w:r w:rsidRPr="001C35DA">
        <w:rPr>
          <w:rFonts w:ascii="Times New Roman" w:hAnsi="Times New Roman"/>
          <w:sz w:val="28"/>
          <w:szCs w:val="28"/>
          <w:lang w:val="vi-VN"/>
        </w:rPr>
        <w:t xml:space="preserve">quy định </w:t>
      </w:r>
      <w:r w:rsidRPr="001C35DA">
        <w:rPr>
          <w:rFonts w:ascii="Times New Roman" w:hAnsi="Times New Roman"/>
          <w:sz w:val="28"/>
          <w:szCs w:val="28"/>
        </w:rPr>
        <w:t>dưới đây</w:t>
      </w:r>
      <w:r w:rsidRPr="001C35DA">
        <w:rPr>
          <w:rFonts w:ascii="Times New Roman" w:hAnsi="Times New Roman"/>
          <w:sz w:val="28"/>
          <w:szCs w:val="28"/>
          <w:lang w:val="vi-VN"/>
        </w:rPr>
        <w:t>:</w:t>
      </w:r>
    </w:p>
    <w:p w14:paraId="29154D88" w14:textId="77777777" w:rsidR="00E01551" w:rsidRPr="001C35DA" w:rsidRDefault="00E01551" w:rsidP="006F3003">
      <w:pPr>
        <w:spacing w:before="120" w:after="120" w:line="288" w:lineRule="auto"/>
        <w:ind w:firstLine="709"/>
        <w:jc w:val="both"/>
        <w:rPr>
          <w:rFonts w:ascii="Times New Roman" w:hAnsi="Times New Roman"/>
          <w:bCs/>
          <w:spacing w:val="-2"/>
          <w:sz w:val="28"/>
          <w:szCs w:val="28"/>
        </w:rPr>
      </w:pPr>
      <w:r w:rsidRPr="001C35DA">
        <w:rPr>
          <w:rFonts w:ascii="Times New Roman" w:hAnsi="Times New Roman"/>
          <w:sz w:val="28"/>
          <w:szCs w:val="28"/>
          <w:lang w:val="vi-VN"/>
        </w:rPr>
        <w:t>a. Nhóm các thông số bắt buộc gồm có: N</w:t>
      </w:r>
      <w:r w:rsidRPr="001C35DA">
        <w:rPr>
          <w:rFonts w:ascii="Times New Roman" w:hAnsi="Times New Roman"/>
          <w:bCs/>
          <w:spacing w:val="-2"/>
          <w:sz w:val="28"/>
          <w:szCs w:val="28"/>
          <w:lang w:val="vi-VN"/>
        </w:rPr>
        <w:t>hiệt độ, vận tốc gió, hướng gió, độ ẩm, áp suất, nitơ dioxit (NO</w:t>
      </w:r>
      <w:r w:rsidRPr="001C35DA">
        <w:rPr>
          <w:rFonts w:ascii="Times New Roman" w:hAnsi="Times New Roman"/>
          <w:bCs/>
          <w:spacing w:val="-2"/>
          <w:sz w:val="28"/>
          <w:szCs w:val="28"/>
          <w:vertAlign w:val="subscript"/>
          <w:lang w:val="vi-VN"/>
        </w:rPr>
        <w:t>2</w:t>
      </w:r>
      <w:r w:rsidRPr="001C35DA">
        <w:rPr>
          <w:rFonts w:ascii="Times New Roman" w:hAnsi="Times New Roman"/>
          <w:bCs/>
          <w:spacing w:val="-2"/>
          <w:sz w:val="28"/>
          <w:szCs w:val="28"/>
          <w:lang w:val="vi-VN"/>
        </w:rPr>
        <w:t>), lưu huỳnh đioxit (SO</w:t>
      </w:r>
      <w:r w:rsidRPr="001C35DA">
        <w:rPr>
          <w:rFonts w:ascii="Times New Roman" w:hAnsi="Times New Roman"/>
          <w:bCs/>
          <w:spacing w:val="-2"/>
          <w:sz w:val="28"/>
          <w:szCs w:val="28"/>
          <w:vertAlign w:val="subscript"/>
          <w:lang w:val="vi-VN"/>
        </w:rPr>
        <w:t>2</w:t>
      </w:r>
      <w:r w:rsidRPr="001C35DA">
        <w:rPr>
          <w:rFonts w:ascii="Times New Roman" w:hAnsi="Times New Roman"/>
          <w:bCs/>
          <w:spacing w:val="-2"/>
          <w:sz w:val="28"/>
          <w:szCs w:val="28"/>
          <w:lang w:val="vi-VN"/>
        </w:rPr>
        <w:t xml:space="preserve">), cacbon monoxit (CO), </w:t>
      </w:r>
      <w:r w:rsidR="001708E2" w:rsidRPr="001C35DA">
        <w:rPr>
          <w:rFonts w:ascii="Times New Roman" w:hAnsi="Times New Roman"/>
          <w:bCs/>
          <w:spacing w:val="-2"/>
          <w:sz w:val="28"/>
          <w:szCs w:val="28"/>
          <w:lang w:val="vi-VN"/>
        </w:rPr>
        <w:t>oz</w:t>
      </w:r>
      <w:r w:rsidR="001708E2" w:rsidRPr="001C35DA">
        <w:rPr>
          <w:rFonts w:ascii="Times New Roman" w:hAnsi="Times New Roman"/>
          <w:bCs/>
          <w:spacing w:val="-2"/>
          <w:sz w:val="28"/>
          <w:szCs w:val="28"/>
        </w:rPr>
        <w:t>ô</w:t>
      </w:r>
      <w:r w:rsidR="001708E2" w:rsidRPr="001C35DA">
        <w:rPr>
          <w:rFonts w:ascii="Times New Roman" w:hAnsi="Times New Roman"/>
          <w:bCs/>
          <w:spacing w:val="-2"/>
          <w:sz w:val="28"/>
          <w:szCs w:val="28"/>
          <w:lang w:val="vi-VN"/>
        </w:rPr>
        <w:t xml:space="preserve">n </w:t>
      </w:r>
      <w:r w:rsidRPr="001C35DA">
        <w:rPr>
          <w:rFonts w:ascii="Times New Roman" w:hAnsi="Times New Roman"/>
          <w:bCs/>
          <w:spacing w:val="-2"/>
          <w:sz w:val="28"/>
          <w:szCs w:val="28"/>
          <w:lang w:val="vi-VN"/>
        </w:rPr>
        <w:t>(O</w:t>
      </w:r>
      <w:r w:rsidRPr="001C35DA">
        <w:rPr>
          <w:rFonts w:ascii="Times New Roman" w:hAnsi="Times New Roman"/>
          <w:bCs/>
          <w:spacing w:val="-2"/>
          <w:sz w:val="28"/>
          <w:szCs w:val="28"/>
          <w:vertAlign w:val="subscript"/>
          <w:lang w:val="vi-VN"/>
        </w:rPr>
        <w:t>3</w:t>
      </w:r>
      <w:r w:rsidRPr="001C35DA">
        <w:rPr>
          <w:rFonts w:ascii="Times New Roman" w:hAnsi="Times New Roman"/>
          <w:bCs/>
          <w:spacing w:val="-2"/>
          <w:sz w:val="28"/>
          <w:szCs w:val="28"/>
          <w:lang w:val="vi-VN"/>
        </w:rPr>
        <w:t>), bụi PM</w:t>
      </w:r>
      <w:r w:rsidRPr="001C35DA">
        <w:rPr>
          <w:rFonts w:ascii="Times New Roman" w:hAnsi="Times New Roman"/>
          <w:bCs/>
          <w:spacing w:val="-2"/>
          <w:sz w:val="28"/>
          <w:szCs w:val="28"/>
          <w:vertAlign w:val="subscript"/>
          <w:lang w:val="vi-VN"/>
        </w:rPr>
        <w:t>10</w:t>
      </w:r>
      <w:r w:rsidRPr="001C35DA">
        <w:rPr>
          <w:rFonts w:ascii="Times New Roman" w:hAnsi="Times New Roman"/>
          <w:bCs/>
          <w:spacing w:val="-2"/>
          <w:sz w:val="28"/>
          <w:szCs w:val="28"/>
          <w:lang w:val="vi-VN"/>
        </w:rPr>
        <w:t xml:space="preserve">, </w:t>
      </w:r>
      <w:r w:rsidRPr="001C35DA">
        <w:rPr>
          <w:rFonts w:ascii="Times New Roman" w:hAnsi="Times New Roman"/>
          <w:sz w:val="28"/>
          <w:szCs w:val="28"/>
          <w:lang w:val="vi-VN"/>
        </w:rPr>
        <w:t xml:space="preserve">Bụi </w:t>
      </w:r>
      <w:r w:rsidRPr="001C35DA">
        <w:rPr>
          <w:rFonts w:ascii="Times New Roman" w:hAnsi="Times New Roman"/>
          <w:bCs/>
          <w:spacing w:val="-2"/>
          <w:sz w:val="28"/>
          <w:szCs w:val="28"/>
          <w:lang w:val="vi-VN"/>
        </w:rPr>
        <w:t>PM</w:t>
      </w:r>
      <w:r w:rsidRPr="001C35DA">
        <w:rPr>
          <w:rFonts w:ascii="Times New Roman" w:hAnsi="Times New Roman"/>
          <w:bCs/>
          <w:spacing w:val="-2"/>
          <w:sz w:val="28"/>
          <w:szCs w:val="28"/>
          <w:vertAlign w:val="subscript"/>
          <w:lang w:val="vi-VN"/>
        </w:rPr>
        <w:t>2.5</w:t>
      </w:r>
      <w:r w:rsidRPr="001C35DA">
        <w:rPr>
          <w:rFonts w:ascii="Times New Roman" w:hAnsi="Times New Roman"/>
          <w:bCs/>
          <w:spacing w:val="-2"/>
          <w:sz w:val="28"/>
          <w:szCs w:val="28"/>
          <w:lang w:val="vi-VN"/>
        </w:rPr>
        <w:t>.</w:t>
      </w:r>
    </w:p>
    <w:p w14:paraId="314C33DF"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 xml:space="preserve">b. Nhóm các thông số không bắt buộc: </w:t>
      </w:r>
      <w:r w:rsidRPr="001C35DA">
        <w:rPr>
          <w:rFonts w:ascii="Times New Roman" w:hAnsi="Times New Roman"/>
          <w:bCs/>
          <w:spacing w:val="-2"/>
          <w:sz w:val="28"/>
          <w:szCs w:val="28"/>
          <w:lang w:val="vi-VN"/>
        </w:rPr>
        <w:t xml:space="preserve">bụi tổng (TSP), bụi </w:t>
      </w:r>
      <w:r w:rsidRPr="001C35DA">
        <w:rPr>
          <w:rFonts w:ascii="Times New Roman" w:hAnsi="Times New Roman"/>
          <w:sz w:val="28"/>
          <w:szCs w:val="28"/>
          <w:lang w:val="vi-VN"/>
        </w:rPr>
        <w:t>PM</w:t>
      </w:r>
      <w:r w:rsidRPr="001C35DA">
        <w:rPr>
          <w:rFonts w:ascii="Times New Roman" w:hAnsi="Times New Roman"/>
          <w:sz w:val="28"/>
          <w:szCs w:val="28"/>
          <w:vertAlign w:val="subscript"/>
          <w:lang w:val="vi-VN"/>
        </w:rPr>
        <w:t>1</w:t>
      </w:r>
      <w:r w:rsidRPr="001C35DA">
        <w:rPr>
          <w:rFonts w:ascii="Times New Roman" w:hAnsi="Times New Roman"/>
          <w:sz w:val="28"/>
          <w:szCs w:val="28"/>
          <w:lang w:val="vi-VN"/>
        </w:rPr>
        <w:t>, benzen (C</w:t>
      </w:r>
      <w:r w:rsidRPr="001C35DA">
        <w:rPr>
          <w:rFonts w:ascii="Times New Roman" w:hAnsi="Times New Roman"/>
          <w:sz w:val="28"/>
          <w:szCs w:val="28"/>
          <w:vertAlign w:val="subscript"/>
          <w:lang w:val="vi-VN"/>
        </w:rPr>
        <w:t>6</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6</w:t>
      </w:r>
      <w:r w:rsidRPr="001C35DA">
        <w:rPr>
          <w:rFonts w:ascii="Times New Roman" w:hAnsi="Times New Roman"/>
          <w:sz w:val="28"/>
          <w:szCs w:val="28"/>
          <w:lang w:val="vi-VN"/>
        </w:rPr>
        <w:t>), toluen (C</w:t>
      </w:r>
      <w:r w:rsidRPr="001C35DA">
        <w:rPr>
          <w:rFonts w:ascii="Times New Roman" w:hAnsi="Times New Roman"/>
          <w:sz w:val="28"/>
          <w:szCs w:val="28"/>
          <w:vertAlign w:val="subscript"/>
          <w:lang w:val="vi-VN"/>
        </w:rPr>
        <w:t>7</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8</w:t>
      </w:r>
      <w:r w:rsidRPr="001C35DA">
        <w:rPr>
          <w:rFonts w:ascii="Times New Roman" w:hAnsi="Times New Roman"/>
          <w:sz w:val="28"/>
          <w:szCs w:val="28"/>
          <w:lang w:val="vi-VN"/>
        </w:rPr>
        <w:t>), ethyl benzen, xylen (C</w:t>
      </w:r>
      <w:r w:rsidRPr="001C35DA">
        <w:rPr>
          <w:rFonts w:ascii="Times New Roman" w:hAnsi="Times New Roman"/>
          <w:sz w:val="28"/>
          <w:szCs w:val="28"/>
          <w:vertAlign w:val="subscript"/>
          <w:lang w:val="vi-VN"/>
        </w:rPr>
        <w:t>8</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10</w:t>
      </w:r>
      <w:r w:rsidRPr="001C35DA">
        <w:rPr>
          <w:rFonts w:ascii="Times New Roman" w:hAnsi="Times New Roman"/>
          <w:sz w:val="28"/>
          <w:szCs w:val="28"/>
          <w:lang w:val="vi-VN"/>
        </w:rPr>
        <w:t>), metan (CH</w:t>
      </w:r>
      <w:r w:rsidRPr="001C35DA">
        <w:rPr>
          <w:rFonts w:ascii="Times New Roman" w:hAnsi="Times New Roman"/>
          <w:sz w:val="28"/>
          <w:szCs w:val="28"/>
          <w:vertAlign w:val="subscript"/>
          <w:lang w:val="vi-VN"/>
        </w:rPr>
        <w:t>4</w:t>
      </w:r>
      <w:r w:rsidRPr="001C35DA">
        <w:rPr>
          <w:rFonts w:ascii="Times New Roman" w:hAnsi="Times New Roman"/>
          <w:sz w:val="28"/>
          <w:szCs w:val="28"/>
          <w:lang w:val="vi-VN"/>
        </w:rPr>
        <w:t>), hợp chất hữu cơ không phải metan (NMHC), tổng hydrocacbon (THC) và các thông số độc hại khác.</w:t>
      </w:r>
    </w:p>
    <w:p w14:paraId="536EC734"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2. Vị trí đặt trạm: Trạm phải được đặt ở nơi</w:t>
      </w:r>
      <w:r w:rsidR="000E63EE" w:rsidRPr="001C35DA">
        <w:rPr>
          <w:rFonts w:ascii="Times New Roman" w:hAnsi="Times New Roman"/>
          <w:sz w:val="28"/>
          <w:szCs w:val="28"/>
        </w:rPr>
        <w:t xml:space="preserve"> thoáng gió,</w:t>
      </w:r>
      <w:r w:rsidRPr="001C35DA">
        <w:rPr>
          <w:rFonts w:ascii="Times New Roman" w:hAnsi="Times New Roman"/>
          <w:sz w:val="28"/>
          <w:szCs w:val="28"/>
          <w:lang w:val="vi-VN"/>
        </w:rPr>
        <w:t xml:space="preserve"> </w:t>
      </w:r>
      <w:r w:rsidR="00286DC7" w:rsidRPr="001C35DA">
        <w:rPr>
          <w:rFonts w:ascii="Times New Roman" w:hAnsi="Times New Roman"/>
          <w:sz w:val="28"/>
          <w:szCs w:val="28"/>
        </w:rPr>
        <w:t>có thể đo được các thông số về khí tượng</w:t>
      </w:r>
      <w:r w:rsidRPr="001C35DA">
        <w:rPr>
          <w:rFonts w:ascii="Times New Roman" w:hAnsi="Times New Roman"/>
          <w:sz w:val="28"/>
          <w:szCs w:val="28"/>
          <w:lang w:val="vi-VN"/>
        </w:rPr>
        <w:t>, không bị che chắn, đáp ứng mục tiêu quan trắc và đại diện cho chất lượng môi trường của khu vực quan trắc. Căn cứ vào mục tiêu quan trắc</w:t>
      </w:r>
      <w:r w:rsidR="00D2456E" w:rsidRPr="001C35DA">
        <w:rPr>
          <w:rFonts w:ascii="Times New Roman" w:hAnsi="Times New Roman"/>
          <w:sz w:val="28"/>
          <w:szCs w:val="28"/>
        </w:rPr>
        <w:t xml:space="preserve"> và yêu cầu kỹ thuật</w:t>
      </w:r>
      <w:r w:rsidRPr="001C35DA">
        <w:rPr>
          <w:rFonts w:ascii="Times New Roman" w:hAnsi="Times New Roman"/>
          <w:sz w:val="28"/>
          <w:szCs w:val="28"/>
          <w:lang w:val="vi-VN"/>
        </w:rPr>
        <w:t xml:space="preserve"> của từng loại trạm để lựa chọn vị trí cho phù hợp, cụ thể như sau:</w:t>
      </w:r>
    </w:p>
    <w:p w14:paraId="5BDD03E2"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a) Trạm nền: đặt tại các khu vực có ít tác động nhất từ các nguồn khí thải;</w:t>
      </w:r>
    </w:p>
    <w:p w14:paraId="48EAE7D1" w14:textId="77777777" w:rsidR="00CF3318"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 xml:space="preserve">b) Trạm tổng hợp: Trạm tổng hợp được </w:t>
      </w:r>
      <w:r w:rsidR="006934D8" w:rsidRPr="001C35DA">
        <w:rPr>
          <w:rFonts w:ascii="Times New Roman" w:hAnsi="Times New Roman"/>
          <w:sz w:val="28"/>
          <w:szCs w:val="28"/>
          <w:lang w:val="vi-VN"/>
        </w:rPr>
        <w:t>đ</w:t>
      </w:r>
      <w:r w:rsidR="006934D8" w:rsidRPr="001C35DA">
        <w:rPr>
          <w:rFonts w:ascii="Times New Roman" w:hAnsi="Times New Roman"/>
          <w:sz w:val="28"/>
          <w:szCs w:val="28"/>
        </w:rPr>
        <w:t>ặ</w:t>
      </w:r>
      <w:r w:rsidR="006934D8" w:rsidRPr="001C35DA">
        <w:rPr>
          <w:rFonts w:ascii="Times New Roman" w:hAnsi="Times New Roman"/>
          <w:sz w:val="28"/>
          <w:szCs w:val="28"/>
          <w:lang w:val="vi-VN"/>
        </w:rPr>
        <w:t xml:space="preserve">t </w:t>
      </w:r>
      <w:r w:rsidRPr="001C35DA">
        <w:rPr>
          <w:rFonts w:ascii="Times New Roman" w:hAnsi="Times New Roman"/>
          <w:sz w:val="28"/>
          <w:szCs w:val="28"/>
          <w:lang w:val="vi-VN"/>
        </w:rPr>
        <w:t xml:space="preserve">tại các khu vực </w:t>
      </w:r>
      <w:r w:rsidR="00CF3318" w:rsidRPr="001C35DA">
        <w:rPr>
          <w:rFonts w:ascii="Times New Roman" w:hAnsi="Times New Roman"/>
          <w:sz w:val="28"/>
          <w:szCs w:val="28"/>
        </w:rPr>
        <w:t>có ảnh hưởng của nhiều nguồn tác động (đô thị, dân cư, giao thông, xây dựng, công nghiệp…);</w:t>
      </w:r>
    </w:p>
    <w:p w14:paraId="76CC1A49"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 xml:space="preserve">c) Trạm dân cư: </w:t>
      </w:r>
      <w:r w:rsidR="00E5064D" w:rsidRPr="001C35DA">
        <w:rPr>
          <w:rFonts w:ascii="Times New Roman" w:hAnsi="Times New Roman"/>
          <w:sz w:val="28"/>
          <w:szCs w:val="28"/>
          <w:lang w:val="vi-VN"/>
        </w:rPr>
        <w:t>đ</w:t>
      </w:r>
      <w:r w:rsidR="00E5064D" w:rsidRPr="001C35DA">
        <w:rPr>
          <w:rFonts w:ascii="Times New Roman" w:hAnsi="Times New Roman"/>
          <w:sz w:val="28"/>
          <w:szCs w:val="28"/>
        </w:rPr>
        <w:t>ặt</w:t>
      </w:r>
      <w:r w:rsidR="00E5064D" w:rsidRPr="001C35DA">
        <w:rPr>
          <w:rFonts w:ascii="Times New Roman" w:hAnsi="Times New Roman"/>
          <w:sz w:val="28"/>
          <w:szCs w:val="28"/>
          <w:lang w:val="vi-VN"/>
        </w:rPr>
        <w:t xml:space="preserve"> </w:t>
      </w:r>
      <w:r w:rsidRPr="001C35DA">
        <w:rPr>
          <w:rFonts w:ascii="Times New Roman" w:hAnsi="Times New Roman"/>
          <w:sz w:val="28"/>
          <w:szCs w:val="28"/>
          <w:lang w:val="vi-VN"/>
        </w:rPr>
        <w:t xml:space="preserve">tại các khu vực điển hình của khu dân cư, không gần các trục đường lớn có nhiều phương </w:t>
      </w:r>
      <w:r w:rsidR="006934D8" w:rsidRPr="001C35DA">
        <w:rPr>
          <w:rFonts w:ascii="Times New Roman" w:hAnsi="Times New Roman"/>
          <w:sz w:val="28"/>
          <w:szCs w:val="28"/>
          <w:lang w:val="vi-VN"/>
        </w:rPr>
        <w:t>ti</w:t>
      </w:r>
      <w:r w:rsidR="006934D8" w:rsidRPr="001C35DA">
        <w:rPr>
          <w:rFonts w:ascii="Times New Roman" w:hAnsi="Times New Roman"/>
          <w:sz w:val="28"/>
          <w:szCs w:val="28"/>
        </w:rPr>
        <w:t>ệ</w:t>
      </w:r>
      <w:r w:rsidR="006934D8" w:rsidRPr="001C35DA">
        <w:rPr>
          <w:rFonts w:ascii="Times New Roman" w:hAnsi="Times New Roman"/>
          <w:sz w:val="28"/>
          <w:szCs w:val="28"/>
          <w:lang w:val="vi-VN"/>
        </w:rPr>
        <w:t xml:space="preserve">n </w:t>
      </w:r>
      <w:r w:rsidRPr="001C35DA">
        <w:rPr>
          <w:rFonts w:ascii="Times New Roman" w:hAnsi="Times New Roman"/>
          <w:sz w:val="28"/>
          <w:szCs w:val="28"/>
          <w:lang w:val="vi-VN"/>
        </w:rPr>
        <w:t>đi lại;</w:t>
      </w:r>
    </w:p>
    <w:p w14:paraId="0F1948CD"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d) Trạm ven đường</w:t>
      </w:r>
      <w:r w:rsidR="006934D8" w:rsidRPr="001C35DA">
        <w:rPr>
          <w:rFonts w:ascii="Times New Roman" w:hAnsi="Times New Roman"/>
          <w:sz w:val="28"/>
          <w:szCs w:val="28"/>
        </w:rPr>
        <w:t xml:space="preserve"> (giao thông)</w:t>
      </w:r>
      <w:r w:rsidRPr="001C35DA">
        <w:rPr>
          <w:rFonts w:ascii="Times New Roman" w:hAnsi="Times New Roman"/>
          <w:sz w:val="28"/>
          <w:szCs w:val="28"/>
          <w:lang w:val="vi-VN"/>
        </w:rPr>
        <w:t>: đặ</w:t>
      </w:r>
      <w:r w:rsidR="004C0AA5" w:rsidRPr="001C35DA">
        <w:rPr>
          <w:rFonts w:ascii="Times New Roman" w:hAnsi="Times New Roman"/>
          <w:sz w:val="28"/>
          <w:szCs w:val="28"/>
        </w:rPr>
        <w:t>t</w:t>
      </w:r>
      <w:r w:rsidRPr="001C35DA">
        <w:rPr>
          <w:rFonts w:ascii="Times New Roman" w:hAnsi="Times New Roman"/>
          <w:sz w:val="28"/>
          <w:szCs w:val="28"/>
          <w:lang w:val="vi-VN"/>
        </w:rPr>
        <w:t xml:space="preserve"> tại đoạn đường thẳng, tránh gần các lối rẽ, điểm nút giao thông; đặt tại các đường cao tốc, đường quốc lộ có mật </w:t>
      </w:r>
      <w:r w:rsidR="006934D8" w:rsidRPr="001C35DA">
        <w:rPr>
          <w:rFonts w:ascii="Times New Roman" w:hAnsi="Times New Roman"/>
          <w:sz w:val="28"/>
          <w:szCs w:val="28"/>
          <w:lang w:val="vi-VN"/>
        </w:rPr>
        <w:t>đ</w:t>
      </w:r>
      <w:r w:rsidR="006934D8" w:rsidRPr="001C35DA">
        <w:rPr>
          <w:rFonts w:ascii="Times New Roman" w:hAnsi="Times New Roman"/>
          <w:sz w:val="28"/>
          <w:szCs w:val="28"/>
        </w:rPr>
        <w:t>ộ</w:t>
      </w:r>
      <w:r w:rsidR="006934D8" w:rsidRPr="001C35DA">
        <w:rPr>
          <w:rFonts w:ascii="Times New Roman" w:hAnsi="Times New Roman"/>
          <w:sz w:val="28"/>
          <w:szCs w:val="28"/>
          <w:lang w:val="vi-VN"/>
        </w:rPr>
        <w:t xml:space="preserve"> </w:t>
      </w:r>
      <w:r w:rsidRPr="001C35DA">
        <w:rPr>
          <w:rFonts w:ascii="Times New Roman" w:hAnsi="Times New Roman"/>
          <w:sz w:val="28"/>
          <w:szCs w:val="28"/>
          <w:lang w:val="vi-VN"/>
        </w:rPr>
        <w:t>giao thông lớn nhất trong các tuyến đường của khu vực</w:t>
      </w:r>
      <w:r w:rsidR="006934D8" w:rsidRPr="001C35DA">
        <w:rPr>
          <w:rFonts w:ascii="Times New Roman" w:hAnsi="Times New Roman"/>
          <w:sz w:val="28"/>
          <w:szCs w:val="28"/>
        </w:rPr>
        <w:t>;</w:t>
      </w:r>
    </w:p>
    <w:p w14:paraId="580A91B3"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 xml:space="preserve">đ) Trạm công nghiệp: đặt </w:t>
      </w:r>
      <w:r w:rsidR="006934D8" w:rsidRPr="001C35DA">
        <w:rPr>
          <w:rFonts w:ascii="Times New Roman" w:hAnsi="Times New Roman"/>
          <w:sz w:val="28"/>
          <w:szCs w:val="28"/>
          <w:lang w:val="vi-VN"/>
        </w:rPr>
        <w:t>tr</w:t>
      </w:r>
      <w:r w:rsidR="006934D8" w:rsidRPr="001C35DA">
        <w:rPr>
          <w:rFonts w:ascii="Times New Roman" w:hAnsi="Times New Roman"/>
          <w:sz w:val="28"/>
          <w:szCs w:val="28"/>
        </w:rPr>
        <w:t>o</w:t>
      </w:r>
      <w:r w:rsidR="006934D8" w:rsidRPr="001C35DA">
        <w:rPr>
          <w:rFonts w:ascii="Times New Roman" w:hAnsi="Times New Roman"/>
          <w:sz w:val="28"/>
          <w:szCs w:val="28"/>
          <w:lang w:val="vi-VN"/>
        </w:rPr>
        <w:t xml:space="preserve">ng </w:t>
      </w:r>
      <w:r w:rsidRPr="001C35DA">
        <w:rPr>
          <w:rFonts w:ascii="Times New Roman" w:hAnsi="Times New Roman"/>
          <w:sz w:val="28"/>
          <w:szCs w:val="28"/>
          <w:lang w:val="vi-VN"/>
        </w:rPr>
        <w:t xml:space="preserve">khu dân cư gần nhất theo hướng gió chủ đạo so với khu công nghiệp, nguồn thải lớn. Đối với nguồn thải có ống khói cao có thể cần sử dụng mô hình lan truyền ô nhiễm không khí để xác định khu vực có mức độ ô nhiễm cao nhất, từ đó xác định vị trí đặt trạm. </w:t>
      </w:r>
    </w:p>
    <w:p w14:paraId="288466D5" w14:textId="77777777" w:rsidR="006B2034" w:rsidRPr="001C35DA" w:rsidRDefault="00557804" w:rsidP="006F3003">
      <w:pPr>
        <w:tabs>
          <w:tab w:val="left" w:pos="993"/>
        </w:tabs>
        <w:spacing w:before="120" w:after="120" w:line="288" w:lineRule="auto"/>
        <w:ind w:right="4" w:firstLine="709"/>
        <w:jc w:val="both"/>
        <w:rPr>
          <w:rStyle w:val="fontstyle01"/>
          <w:rFonts w:ascii="Times New Roman" w:hAnsi="Times New Roman"/>
          <w:b w:val="0"/>
          <w:bCs w:val="0"/>
          <w:color w:val="auto"/>
          <w:sz w:val="28"/>
          <w:szCs w:val="28"/>
          <w:lang w:val="pt-BR"/>
        </w:rPr>
      </w:pPr>
      <w:r w:rsidRPr="001C35DA">
        <w:rPr>
          <w:rFonts w:ascii="Times New Roman" w:hAnsi="Times New Roman" w:cs="Times New Roman"/>
          <w:sz w:val="28"/>
          <w:szCs w:val="28"/>
        </w:rPr>
        <w:t>3</w:t>
      </w:r>
      <w:r w:rsidR="006B2034" w:rsidRPr="001C35DA">
        <w:rPr>
          <w:rStyle w:val="fontstyle01"/>
          <w:rFonts w:ascii="Times New Roman" w:eastAsiaTheme="majorEastAsia" w:hAnsi="Times New Roman"/>
          <w:b w:val="0"/>
          <w:bCs w:val="0"/>
          <w:color w:val="auto"/>
          <w:sz w:val="28"/>
          <w:szCs w:val="28"/>
        </w:rPr>
        <w:t>.</w:t>
      </w:r>
      <w:r w:rsidR="006B2034" w:rsidRPr="001C35DA">
        <w:rPr>
          <w:rStyle w:val="fontstyle01"/>
          <w:rFonts w:ascii="Times New Roman" w:eastAsiaTheme="majorEastAsia" w:hAnsi="Times New Roman"/>
          <w:b w:val="0"/>
          <w:bCs w:val="0"/>
          <w:color w:val="auto"/>
          <w:sz w:val="28"/>
          <w:szCs w:val="28"/>
          <w:lang w:val="vi-VN"/>
        </w:rPr>
        <w:t xml:space="preserve"> </w:t>
      </w:r>
      <w:r w:rsidR="00360CB4" w:rsidRPr="001C35DA">
        <w:rPr>
          <w:rStyle w:val="fontstyle01"/>
          <w:rFonts w:ascii="Times New Roman" w:eastAsiaTheme="majorEastAsia" w:hAnsi="Times New Roman"/>
          <w:b w:val="0"/>
          <w:bCs w:val="0"/>
          <w:color w:val="auto"/>
          <w:sz w:val="28"/>
          <w:szCs w:val="28"/>
        </w:rPr>
        <w:t>T</w:t>
      </w:r>
      <w:r w:rsidR="006B2034" w:rsidRPr="001C35DA">
        <w:rPr>
          <w:rStyle w:val="fontstyle01"/>
          <w:rFonts w:ascii="Times New Roman" w:eastAsiaTheme="majorEastAsia" w:hAnsi="Times New Roman"/>
          <w:b w:val="0"/>
          <w:bCs w:val="0"/>
          <w:color w:val="auto"/>
          <w:sz w:val="28"/>
          <w:szCs w:val="28"/>
        </w:rPr>
        <w:t xml:space="preserve">hiết bị </w:t>
      </w:r>
      <w:r w:rsidR="00360CB4" w:rsidRPr="001C35DA">
        <w:rPr>
          <w:rStyle w:val="fontstyle01"/>
          <w:rFonts w:ascii="Times New Roman" w:eastAsiaTheme="majorEastAsia" w:hAnsi="Times New Roman"/>
          <w:b w:val="0"/>
          <w:bCs w:val="0"/>
          <w:color w:val="auto"/>
          <w:sz w:val="28"/>
          <w:szCs w:val="28"/>
        </w:rPr>
        <w:t xml:space="preserve">sử dụng tại </w:t>
      </w:r>
      <w:r w:rsidR="006B2034" w:rsidRPr="001C35DA">
        <w:rPr>
          <w:rStyle w:val="fontstyle01"/>
          <w:rFonts w:ascii="Times New Roman" w:eastAsiaTheme="majorEastAsia" w:hAnsi="Times New Roman"/>
          <w:b w:val="0"/>
          <w:bCs w:val="0"/>
          <w:color w:val="auto"/>
          <w:sz w:val="28"/>
          <w:szCs w:val="28"/>
        </w:rPr>
        <w:t xml:space="preserve">trạm quan trắc </w:t>
      </w:r>
      <w:r w:rsidR="00E013B7" w:rsidRPr="001C35DA">
        <w:rPr>
          <w:rStyle w:val="fontstyle01"/>
          <w:rFonts w:ascii="Times New Roman" w:eastAsiaTheme="majorEastAsia" w:hAnsi="Times New Roman"/>
          <w:b w:val="0"/>
          <w:bCs w:val="0"/>
          <w:color w:val="auto"/>
          <w:sz w:val="28"/>
          <w:szCs w:val="28"/>
        </w:rPr>
        <w:t>chất lượng khôn</w:t>
      </w:r>
      <w:r w:rsidR="008250FA" w:rsidRPr="001C35DA">
        <w:rPr>
          <w:rStyle w:val="fontstyle01"/>
          <w:rFonts w:ascii="Times New Roman" w:eastAsiaTheme="majorEastAsia" w:hAnsi="Times New Roman"/>
          <w:b w:val="0"/>
          <w:bCs w:val="0"/>
          <w:color w:val="auto"/>
          <w:sz w:val="28"/>
          <w:szCs w:val="28"/>
        </w:rPr>
        <w:t>g</w:t>
      </w:r>
      <w:r w:rsidR="00E013B7" w:rsidRPr="001C35DA">
        <w:rPr>
          <w:rStyle w:val="fontstyle01"/>
          <w:rFonts w:ascii="Times New Roman" w:eastAsiaTheme="majorEastAsia" w:hAnsi="Times New Roman"/>
          <w:b w:val="0"/>
          <w:bCs w:val="0"/>
          <w:color w:val="auto"/>
          <w:sz w:val="28"/>
          <w:szCs w:val="28"/>
        </w:rPr>
        <w:t xml:space="preserve"> khí</w:t>
      </w:r>
      <w:r w:rsidR="006B2034" w:rsidRPr="001C35DA">
        <w:rPr>
          <w:rStyle w:val="fontstyle01"/>
          <w:rFonts w:ascii="Times New Roman" w:eastAsiaTheme="majorEastAsia" w:hAnsi="Times New Roman"/>
          <w:b w:val="0"/>
          <w:bCs w:val="0"/>
          <w:color w:val="auto"/>
          <w:sz w:val="28"/>
          <w:szCs w:val="28"/>
        </w:rPr>
        <w:t xml:space="preserve"> tự động, liên tục:</w:t>
      </w:r>
    </w:p>
    <w:p w14:paraId="7A69B4F2" w14:textId="77777777" w:rsidR="00E01551" w:rsidRPr="001C35DA" w:rsidRDefault="006B2034" w:rsidP="006F3003">
      <w:pPr>
        <w:tabs>
          <w:tab w:val="left" w:pos="993"/>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cs="Times New Roman"/>
          <w:sz w:val="28"/>
          <w:szCs w:val="28"/>
        </w:rPr>
        <w:lastRenderedPageBreak/>
        <w:t xml:space="preserve">a) </w:t>
      </w:r>
      <w:r w:rsidR="00E01551" w:rsidRPr="001C35DA">
        <w:rPr>
          <w:rFonts w:ascii="Times New Roman" w:hAnsi="Times New Roman"/>
          <w:sz w:val="28"/>
          <w:szCs w:val="28"/>
          <w:lang w:val="pt-BR"/>
        </w:rPr>
        <w:t xml:space="preserve">Thiết bị quan trắc tự động, liên tục: gồm một hoặc nhiều thiết bị đo và phân tích có khả năng đo tự động, liên tục và đưa ra kết quả quan trắc của các thông số trong môi trường </w:t>
      </w:r>
      <w:r w:rsidR="00A60CEE" w:rsidRPr="001C35DA">
        <w:rPr>
          <w:rFonts w:ascii="Times New Roman" w:hAnsi="Times New Roman"/>
          <w:sz w:val="28"/>
          <w:szCs w:val="28"/>
          <w:lang w:val="pt-BR"/>
        </w:rPr>
        <w:t>không khí</w:t>
      </w:r>
      <w:r w:rsidR="00E01551" w:rsidRPr="001C35DA">
        <w:rPr>
          <w:rFonts w:ascii="Times New Roman" w:hAnsi="Times New Roman"/>
          <w:sz w:val="28"/>
          <w:szCs w:val="28"/>
          <w:lang w:val="pt-BR"/>
        </w:rPr>
        <w:t xml:space="preserve">. </w:t>
      </w:r>
    </w:p>
    <w:p w14:paraId="444F9143" w14:textId="77777777" w:rsidR="00E01551" w:rsidRPr="001C35DA" w:rsidRDefault="006B2034" w:rsidP="006F3003">
      <w:pPr>
        <w:tabs>
          <w:tab w:val="left" w:pos="1134"/>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 xml:space="preserve">b) </w:t>
      </w:r>
      <w:r w:rsidR="00E01551" w:rsidRPr="001C35DA">
        <w:rPr>
          <w:rFonts w:ascii="Times New Roman" w:hAnsi="Times New Roman"/>
          <w:sz w:val="28"/>
          <w:szCs w:val="28"/>
          <w:lang w:val="pt-BR"/>
        </w:rPr>
        <w:t xml:space="preserve">Thiết bị thu thập, lưu giữ, truyền dữ liệu: để thu thập, lưu giữ và truyền dữ liệu quan trắc tự động, liên tục về cơ quan nhà nước về môi trường và được quy định chi tiết tại </w:t>
      </w:r>
      <w:r w:rsidR="00E01551" w:rsidRPr="001C35DA">
        <w:rPr>
          <w:rFonts w:ascii="Times New Roman" w:hAnsi="Times New Roman"/>
          <w:sz w:val="28"/>
          <w:szCs w:val="28"/>
          <w:highlight w:val="yellow"/>
          <w:lang w:val="pt-BR"/>
        </w:rPr>
        <w:t>Điều 3</w:t>
      </w:r>
      <w:r w:rsidR="00183976" w:rsidRPr="001C35DA">
        <w:rPr>
          <w:rFonts w:ascii="Times New Roman" w:hAnsi="Times New Roman"/>
          <w:sz w:val="28"/>
          <w:szCs w:val="28"/>
          <w:highlight w:val="yellow"/>
          <w:lang w:val="pt-BR"/>
        </w:rPr>
        <w:t>9</w:t>
      </w:r>
      <w:r w:rsidR="00E01551" w:rsidRPr="001C35DA">
        <w:rPr>
          <w:rFonts w:ascii="Times New Roman" w:hAnsi="Times New Roman"/>
          <w:sz w:val="28"/>
          <w:szCs w:val="28"/>
          <w:lang w:val="pt-BR"/>
        </w:rPr>
        <w:t xml:space="preserve"> Thông tư này; </w:t>
      </w:r>
    </w:p>
    <w:p w14:paraId="3B84A02A" w14:textId="77777777" w:rsidR="00E01551" w:rsidRPr="001C35DA" w:rsidRDefault="006B2034" w:rsidP="006F3003">
      <w:pPr>
        <w:tabs>
          <w:tab w:val="left" w:pos="1134"/>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 xml:space="preserve">c) </w:t>
      </w:r>
      <w:r w:rsidR="00E01551" w:rsidRPr="001C35DA">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6A014984" w14:textId="77777777" w:rsidR="00557804" w:rsidRPr="001C35DA" w:rsidRDefault="00E01551" w:rsidP="006F3003">
      <w:pPr>
        <w:spacing w:before="120" w:after="120" w:line="288" w:lineRule="auto"/>
        <w:ind w:firstLine="709"/>
        <w:jc w:val="both"/>
        <w:rPr>
          <w:rFonts w:ascii="Times New Roman" w:hAnsi="Times New Roman"/>
          <w:sz w:val="28"/>
          <w:szCs w:val="28"/>
          <w:lang w:val="pt-BR"/>
        </w:rPr>
      </w:pPr>
      <w:r w:rsidRPr="001C35DA">
        <w:rPr>
          <w:rFonts w:ascii="Times New Roman" w:hAnsi="Times New Roman"/>
          <w:sz w:val="28"/>
          <w:szCs w:val="28"/>
          <w:lang w:val="pt-BR"/>
        </w:rPr>
        <w:t>d) Camera: khuyến khích lắp đặt camera để cung cấp hình ảnh trực tuyến tại vị trí đặt các thiết bị quan trắc của Hệ thống</w:t>
      </w:r>
      <w:r w:rsidR="00557804" w:rsidRPr="001C35DA">
        <w:rPr>
          <w:rFonts w:ascii="Times New Roman" w:hAnsi="Times New Roman"/>
          <w:sz w:val="28"/>
          <w:szCs w:val="28"/>
          <w:lang w:val="pt-BR"/>
        </w:rPr>
        <w:t>.</w:t>
      </w:r>
    </w:p>
    <w:p w14:paraId="4E6E3A20" w14:textId="77777777" w:rsidR="00E01551" w:rsidRPr="001C35DA" w:rsidRDefault="00557804" w:rsidP="006F3003">
      <w:pPr>
        <w:spacing w:before="120" w:after="120" w:line="288" w:lineRule="auto"/>
        <w:ind w:firstLine="709"/>
        <w:jc w:val="both"/>
        <w:rPr>
          <w:rFonts w:ascii="Times New Roman" w:hAnsi="Times New Roman"/>
          <w:b/>
          <w:sz w:val="28"/>
          <w:szCs w:val="28"/>
          <w:lang w:val="es-ES"/>
        </w:rPr>
      </w:pPr>
      <w:r w:rsidRPr="001C35DA">
        <w:rPr>
          <w:rFonts w:ascii="Times New Roman" w:hAnsi="Times New Roman" w:cs="Times New Roman"/>
          <w:sz w:val="28"/>
          <w:szCs w:val="28"/>
        </w:rPr>
        <w:t xml:space="preserve">đ) </w:t>
      </w:r>
      <w:r w:rsidR="000615D6" w:rsidRPr="001C35DA">
        <w:rPr>
          <w:rFonts w:ascii="Times New Roman" w:hAnsi="Times New Roman" w:cs="Times New Roman"/>
          <w:sz w:val="28"/>
          <w:szCs w:val="28"/>
        </w:rPr>
        <w:t xml:space="preserve">Yêu cầu kỹ thuật đối với </w:t>
      </w:r>
      <w:r w:rsidR="000615D6" w:rsidRPr="001C35DA">
        <w:rPr>
          <w:rStyle w:val="fontstyle01"/>
          <w:rFonts w:ascii="Times New Roman" w:eastAsiaTheme="majorEastAsia" w:hAnsi="Times New Roman"/>
          <w:b w:val="0"/>
          <w:bCs w:val="0"/>
          <w:color w:val="auto"/>
          <w:sz w:val="28"/>
          <w:szCs w:val="28"/>
        </w:rPr>
        <w:t>c</w:t>
      </w:r>
      <w:r w:rsidRPr="001C35DA">
        <w:rPr>
          <w:rStyle w:val="fontstyle01"/>
          <w:rFonts w:ascii="Times New Roman" w:eastAsiaTheme="majorEastAsia" w:hAnsi="Times New Roman"/>
          <w:b w:val="0"/>
          <w:bCs w:val="0"/>
          <w:color w:val="auto"/>
          <w:sz w:val="28"/>
          <w:szCs w:val="28"/>
        </w:rPr>
        <w:t xml:space="preserve">ác thiết bị phụ trợ khác cho trạm quan trắc tự động chất lượng </w:t>
      </w:r>
      <w:r w:rsidR="008250FA" w:rsidRPr="001C35DA">
        <w:rPr>
          <w:rStyle w:val="fontstyle01"/>
          <w:rFonts w:ascii="Times New Roman" w:eastAsiaTheme="majorEastAsia" w:hAnsi="Times New Roman"/>
          <w:b w:val="0"/>
          <w:bCs w:val="0"/>
          <w:color w:val="auto"/>
          <w:sz w:val="28"/>
          <w:szCs w:val="28"/>
        </w:rPr>
        <w:t>không khí</w:t>
      </w:r>
      <w:r w:rsidRPr="001C35DA">
        <w:rPr>
          <w:rStyle w:val="fontstyle01"/>
          <w:rFonts w:ascii="Times New Roman" w:eastAsiaTheme="majorEastAsia" w:hAnsi="Times New Roman"/>
          <w:b w:val="0"/>
          <w:bCs w:val="0"/>
          <w:color w:val="auto"/>
          <w:sz w:val="28"/>
          <w:szCs w:val="28"/>
        </w:rPr>
        <w:t xml:space="preserve"> quy định tai </w:t>
      </w:r>
      <w:r w:rsidRPr="001C35DA">
        <w:rPr>
          <w:rStyle w:val="fontstyle01"/>
          <w:rFonts w:ascii="Times New Roman" w:eastAsiaTheme="majorEastAsia" w:hAnsi="Times New Roman"/>
          <w:b w:val="0"/>
          <w:bCs w:val="0"/>
          <w:color w:val="auto"/>
          <w:sz w:val="28"/>
          <w:szCs w:val="28"/>
          <w:highlight w:val="yellow"/>
        </w:rPr>
        <w:t>Phụ lục 1</w:t>
      </w:r>
      <w:r w:rsidR="00946577" w:rsidRPr="001C35DA">
        <w:rPr>
          <w:rStyle w:val="fontstyle01"/>
          <w:rFonts w:ascii="Times New Roman" w:eastAsiaTheme="majorEastAsia" w:hAnsi="Times New Roman"/>
          <w:b w:val="0"/>
          <w:bCs w:val="0"/>
          <w:color w:val="auto"/>
          <w:sz w:val="28"/>
          <w:szCs w:val="28"/>
          <w:highlight w:val="yellow"/>
        </w:rPr>
        <w:t>1</w:t>
      </w:r>
      <w:r w:rsidRPr="001C35DA">
        <w:rPr>
          <w:rStyle w:val="fontstyle01"/>
          <w:rFonts w:ascii="Times New Roman" w:eastAsiaTheme="majorEastAsia" w:hAnsi="Times New Roman"/>
          <w:b w:val="0"/>
          <w:bCs w:val="0"/>
          <w:color w:val="auto"/>
          <w:sz w:val="28"/>
          <w:szCs w:val="28"/>
        </w:rPr>
        <w:t xml:space="preserve"> Thông tư này.</w:t>
      </w:r>
    </w:p>
    <w:p w14:paraId="75B8AA0D" w14:textId="77777777" w:rsidR="00E01551" w:rsidRPr="001C35DA" w:rsidRDefault="00E01551" w:rsidP="006F3003">
      <w:pPr>
        <w:pStyle w:val="Heading2"/>
        <w:tabs>
          <w:tab w:val="left" w:pos="1843"/>
        </w:tabs>
        <w:spacing w:before="120" w:after="120" w:line="288" w:lineRule="auto"/>
        <w:ind w:left="0" w:firstLine="709"/>
        <w:jc w:val="both"/>
        <w:rPr>
          <w:rFonts w:ascii="Times New Roman" w:hAnsi="Times New Roman"/>
          <w:color w:val="auto"/>
          <w:sz w:val="28"/>
          <w:szCs w:val="28"/>
          <w:lang w:val="es-ES"/>
        </w:rPr>
      </w:pPr>
      <w:bookmarkStart w:id="42" w:name="_Toc65215380"/>
      <w:r w:rsidRPr="001C35DA">
        <w:rPr>
          <w:rFonts w:ascii="Times New Roman" w:hAnsi="Times New Roman"/>
          <w:color w:val="auto"/>
          <w:sz w:val="28"/>
          <w:szCs w:val="28"/>
          <w:lang w:val="es-ES"/>
        </w:rPr>
        <w:t xml:space="preserve">Yêu cầu về đặc tính kỹ thuật đối với </w:t>
      </w:r>
      <w:r w:rsidR="0084126F" w:rsidRPr="001C35DA">
        <w:rPr>
          <w:rFonts w:ascii="Times New Roman" w:hAnsi="Times New Roman"/>
          <w:color w:val="auto"/>
          <w:sz w:val="28"/>
          <w:szCs w:val="28"/>
          <w:lang w:val="es-ES"/>
        </w:rPr>
        <w:t>hệ thống</w:t>
      </w:r>
      <w:r w:rsidRPr="001C35DA">
        <w:rPr>
          <w:rFonts w:ascii="Times New Roman" w:hAnsi="Times New Roman"/>
          <w:color w:val="auto"/>
          <w:sz w:val="28"/>
          <w:szCs w:val="28"/>
          <w:lang w:val="es-ES"/>
        </w:rPr>
        <w:t xml:space="preserve"> quan trắc chất lượng không khí tự động, liên tục</w:t>
      </w:r>
      <w:bookmarkEnd w:id="42"/>
    </w:p>
    <w:p w14:paraId="4860990D" w14:textId="77777777" w:rsidR="00E01551" w:rsidRPr="001C35DA" w:rsidRDefault="00E01551" w:rsidP="006F3003">
      <w:pPr>
        <w:spacing w:before="120" w:after="120" w:line="288" w:lineRule="auto"/>
        <w:ind w:firstLine="709"/>
        <w:jc w:val="both"/>
        <w:rPr>
          <w:rFonts w:ascii="Times New Roman" w:hAnsi="Times New Roman" w:cs="Times New Roman"/>
          <w:sz w:val="28"/>
          <w:szCs w:val="28"/>
        </w:rPr>
      </w:pPr>
      <w:r w:rsidRPr="001C35DA">
        <w:rPr>
          <w:rFonts w:ascii="Times New Roman" w:hAnsi="Times New Roman"/>
          <w:sz w:val="28"/>
          <w:szCs w:val="28"/>
          <w:lang w:val="es-ES"/>
        </w:rPr>
        <w:t xml:space="preserve">1. </w:t>
      </w:r>
      <w:r w:rsidR="0084126F" w:rsidRPr="001C35DA">
        <w:rPr>
          <w:rFonts w:ascii="Times New Roman" w:hAnsi="Times New Roman"/>
          <w:sz w:val="28"/>
          <w:szCs w:val="28"/>
          <w:lang w:val="es-ES"/>
        </w:rPr>
        <w:t>Hệ thống</w:t>
      </w:r>
      <w:r w:rsidRPr="001C35DA">
        <w:rPr>
          <w:rFonts w:ascii="Times New Roman" w:hAnsi="Times New Roman"/>
          <w:sz w:val="28"/>
          <w:szCs w:val="28"/>
          <w:lang w:val="es-ES"/>
        </w:rPr>
        <w:t xml:space="preserve"> quan trắc chất lượng môi trường không khí tự động</w:t>
      </w:r>
      <w:r w:rsidR="006934D8" w:rsidRPr="001C35DA">
        <w:rPr>
          <w:rFonts w:ascii="Times New Roman" w:hAnsi="Times New Roman"/>
          <w:sz w:val="28"/>
          <w:szCs w:val="28"/>
          <w:lang w:val="es-ES"/>
        </w:rPr>
        <w:t>, liên tục</w:t>
      </w:r>
      <w:r w:rsidRPr="001C35DA">
        <w:rPr>
          <w:rFonts w:ascii="Times New Roman" w:hAnsi="Times New Roman"/>
          <w:sz w:val="28"/>
          <w:szCs w:val="28"/>
          <w:lang w:val="es-ES"/>
        </w:rPr>
        <w:t xml:space="preserve"> phải sử dụng các thiết bị đo </w:t>
      </w:r>
      <w:r w:rsidRPr="001C35DA">
        <w:rPr>
          <w:rFonts w:ascii="Times New Roman" w:hAnsi="Times New Roman" w:cs="Times New Roman"/>
          <w:sz w:val="28"/>
          <w:szCs w:val="28"/>
          <w:lang w:val="es-ES"/>
        </w:rPr>
        <w:t xml:space="preserve">theo Danh mục các phương pháp và thiết bị quan trắc tương đương </w:t>
      </w:r>
      <w:r w:rsidRPr="001C35DA">
        <w:rPr>
          <w:rFonts w:ascii="Times New Roman" w:eastAsia="Times New Roman" w:hAnsi="Times New Roman" w:cs="Times New Roman"/>
          <w:sz w:val="28"/>
          <w:szCs w:val="28"/>
          <w:lang w:val="es-ES" w:eastAsia="vi-VN"/>
        </w:rPr>
        <w:t xml:space="preserve">do </w:t>
      </w:r>
      <w:r w:rsidRPr="001C35DA">
        <w:rPr>
          <w:rFonts w:ascii="Times New Roman" w:hAnsi="Times New Roman"/>
          <w:sz w:val="28"/>
          <w:szCs w:val="28"/>
          <w:lang w:val="es-ES"/>
        </w:rPr>
        <w:t>Cơ quan Bảo vệ môi trường Hoa Kỳ công bố</w:t>
      </w:r>
      <w:r w:rsidRPr="001C35DA">
        <w:rPr>
          <w:rFonts w:ascii="Times New Roman" w:eastAsia="Times New Roman" w:hAnsi="Times New Roman" w:cs="Times New Roman"/>
          <w:sz w:val="28"/>
          <w:szCs w:val="28"/>
          <w:lang w:val="es-ES" w:eastAsia="vi-VN"/>
        </w:rPr>
        <w:t xml:space="preserve"> hoặc </w:t>
      </w:r>
      <w:r w:rsidRPr="001C35DA">
        <w:rPr>
          <w:rFonts w:ascii="Times New Roman" w:hAnsi="Times New Roman" w:cs="Times New Roman"/>
          <w:sz w:val="28"/>
          <w:szCs w:val="28"/>
          <w:lang w:val="vi-VN"/>
        </w:rPr>
        <w:t>các thiết bị quan trắc có khả năng đồng bộ của cùng một hãng sản xuất</w:t>
      </w:r>
      <w:r w:rsidRPr="001C35DA">
        <w:rPr>
          <w:rFonts w:ascii="Times New Roman" w:hAnsi="Times New Roman" w:cs="Times New Roman"/>
          <w:sz w:val="28"/>
          <w:szCs w:val="28"/>
          <w:lang w:val="es-ES"/>
        </w:rPr>
        <w:t>,</w:t>
      </w:r>
      <w:r w:rsidRPr="001C35DA">
        <w:rPr>
          <w:rFonts w:ascii="Times New Roman" w:hAnsi="Times New Roman" w:cs="Times New Roman"/>
          <w:sz w:val="28"/>
          <w:szCs w:val="28"/>
          <w:lang w:val="vi-VN"/>
        </w:rPr>
        <w:t xml:space="preserve"> đã được </w:t>
      </w:r>
      <w:r w:rsidR="006934D8" w:rsidRPr="001C35DA">
        <w:rPr>
          <w:rFonts w:ascii="Times New Roman" w:hAnsi="Times New Roman" w:cs="Times New Roman"/>
          <w:sz w:val="28"/>
          <w:szCs w:val="28"/>
        </w:rPr>
        <w:t>chứng nhận</w:t>
      </w:r>
      <w:r w:rsidRPr="001C35DA">
        <w:rPr>
          <w:rFonts w:ascii="Times New Roman" w:hAnsi="Times New Roman" w:cs="Times New Roman"/>
          <w:sz w:val="28"/>
          <w:szCs w:val="28"/>
          <w:lang w:val="vi-VN"/>
        </w:rPr>
        <w:t xml:space="preserve"> bởi các tổ chức quốc tế </w:t>
      </w:r>
      <w:r w:rsidRPr="001C35DA">
        <w:rPr>
          <w:rFonts w:ascii="Times New Roman" w:hAnsi="Times New Roman" w:cs="Times New Roman"/>
          <w:sz w:val="28"/>
          <w:szCs w:val="28"/>
          <w:lang w:val="es-ES"/>
        </w:rPr>
        <w:t>gồm</w:t>
      </w:r>
      <w:r w:rsidRPr="001C35DA">
        <w:rPr>
          <w:rFonts w:ascii="Times New Roman" w:hAnsi="Times New Roman" w:cs="Times New Roman"/>
          <w:sz w:val="28"/>
          <w:szCs w:val="28"/>
          <w:lang w:val="vi-VN"/>
        </w:rPr>
        <w:t>: Tổ chức chứng nhận Anh (</w:t>
      </w:r>
      <w:r w:rsidR="00DB5553" w:rsidRPr="001C35DA">
        <w:rPr>
          <w:rFonts w:ascii="Times New Roman" w:hAnsi="Times New Roman" w:cs="Times New Roman"/>
          <w:sz w:val="28"/>
          <w:szCs w:val="28"/>
        </w:rPr>
        <w:t>m</w:t>
      </w:r>
      <w:r w:rsidRPr="001C35DA">
        <w:rPr>
          <w:rFonts w:ascii="Times New Roman" w:hAnsi="Times New Roman" w:cs="Times New Roman"/>
          <w:sz w:val="28"/>
          <w:szCs w:val="28"/>
          <w:lang w:val="vi-VN"/>
        </w:rPr>
        <w:t>CERT)</w:t>
      </w:r>
      <w:r w:rsidR="008250FA" w:rsidRPr="001C35DA">
        <w:rPr>
          <w:rFonts w:ascii="Times New Roman" w:hAnsi="Times New Roman" w:cs="Times New Roman"/>
          <w:sz w:val="28"/>
          <w:szCs w:val="28"/>
          <w:lang w:val="es-ES"/>
        </w:rPr>
        <w:t xml:space="preserve">, </w:t>
      </w:r>
      <w:r w:rsidRPr="001C35DA">
        <w:rPr>
          <w:rFonts w:ascii="Times New Roman" w:hAnsi="Times New Roman" w:cs="Times New Roman"/>
          <w:sz w:val="28"/>
          <w:szCs w:val="28"/>
          <w:lang w:val="vi-VN"/>
        </w:rPr>
        <w:t>Cơ quan kiểm định kỹ thuật Đức (</w:t>
      </w:r>
      <w:r w:rsidRPr="001C35DA">
        <w:rPr>
          <w:rStyle w:val="Emphasis"/>
          <w:rFonts w:ascii="Times New Roman" w:hAnsi="Times New Roman" w:cs="Times New Roman"/>
          <w:i w:val="0"/>
          <w:sz w:val="28"/>
          <w:szCs w:val="28"/>
          <w:lang w:val="vi-VN"/>
        </w:rPr>
        <w:t>TÜV)</w:t>
      </w:r>
      <w:r w:rsidR="008250FA" w:rsidRPr="001C35DA">
        <w:rPr>
          <w:rStyle w:val="Emphasis"/>
          <w:rFonts w:ascii="Times New Roman" w:hAnsi="Times New Roman" w:cs="Times New Roman"/>
          <w:i w:val="0"/>
          <w:sz w:val="28"/>
          <w:szCs w:val="28"/>
        </w:rPr>
        <w:t>, Bộ Môi trường Hàn Quốc</w:t>
      </w:r>
      <w:r w:rsidR="00394FA5" w:rsidRPr="001C35DA">
        <w:rPr>
          <w:rStyle w:val="Emphasis"/>
          <w:rFonts w:ascii="Times New Roman" w:hAnsi="Times New Roman" w:cs="Times New Roman"/>
          <w:i w:val="0"/>
          <w:sz w:val="28"/>
          <w:szCs w:val="28"/>
        </w:rPr>
        <w:t xml:space="preserve"> (KMOE)</w:t>
      </w:r>
      <w:r w:rsidR="008250FA" w:rsidRPr="001C35DA">
        <w:rPr>
          <w:rStyle w:val="Emphasis"/>
          <w:rFonts w:ascii="Times New Roman" w:hAnsi="Times New Roman" w:cs="Times New Roman"/>
          <w:i w:val="0"/>
          <w:sz w:val="28"/>
          <w:szCs w:val="28"/>
        </w:rPr>
        <w:t xml:space="preserve">, </w:t>
      </w:r>
      <w:r w:rsidR="00394FA5" w:rsidRPr="001C35DA">
        <w:rPr>
          <w:rStyle w:val="Emphasis"/>
          <w:rFonts w:ascii="Times New Roman" w:hAnsi="Times New Roman" w:cs="Times New Roman"/>
          <w:i w:val="0"/>
          <w:sz w:val="28"/>
          <w:szCs w:val="28"/>
        </w:rPr>
        <w:t xml:space="preserve">Bộ Môi trường </w:t>
      </w:r>
      <w:r w:rsidR="008250FA" w:rsidRPr="001C35DA">
        <w:rPr>
          <w:rStyle w:val="Emphasis"/>
          <w:rFonts w:ascii="Times New Roman" w:hAnsi="Times New Roman" w:cs="Times New Roman"/>
          <w:i w:val="0"/>
          <w:sz w:val="28"/>
          <w:szCs w:val="28"/>
        </w:rPr>
        <w:t xml:space="preserve">Nhật Bản </w:t>
      </w:r>
      <w:r w:rsidR="00394FA5" w:rsidRPr="001C35DA">
        <w:rPr>
          <w:rStyle w:val="Emphasis"/>
          <w:rFonts w:ascii="Times New Roman" w:hAnsi="Times New Roman" w:cs="Times New Roman"/>
          <w:i w:val="0"/>
          <w:sz w:val="28"/>
          <w:szCs w:val="28"/>
        </w:rPr>
        <w:t>(JMOE)</w:t>
      </w:r>
      <w:r w:rsidR="008250FA" w:rsidRPr="001C35DA">
        <w:rPr>
          <w:rStyle w:val="Emphasis"/>
          <w:rFonts w:ascii="Times New Roman" w:hAnsi="Times New Roman" w:cs="Times New Roman"/>
          <w:i w:val="0"/>
          <w:sz w:val="28"/>
          <w:szCs w:val="28"/>
        </w:rPr>
        <w:t>.</w:t>
      </w:r>
      <w:r w:rsidR="008250FA" w:rsidRPr="001C35DA">
        <w:rPr>
          <w:rFonts w:ascii="Times New Roman" w:hAnsi="Times New Roman" w:cs="Times New Roman"/>
          <w:sz w:val="28"/>
          <w:szCs w:val="28"/>
        </w:rPr>
        <w:t xml:space="preserve"> </w:t>
      </w:r>
    </w:p>
    <w:p w14:paraId="3CDC69F4" w14:textId="77777777" w:rsidR="00E01551" w:rsidRPr="00F84AEE" w:rsidRDefault="00E01551" w:rsidP="006F3003">
      <w:pPr>
        <w:spacing w:before="120" w:after="120" w:line="288" w:lineRule="auto"/>
        <w:ind w:firstLine="851"/>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Thông số kỹ thuật của </w:t>
      </w:r>
      <w:r w:rsidR="00037A33" w:rsidRPr="001C35DA">
        <w:rPr>
          <w:rFonts w:ascii="Times New Roman" w:hAnsi="Times New Roman" w:cs="Times New Roman"/>
          <w:sz w:val="28"/>
          <w:szCs w:val="28"/>
        </w:rPr>
        <w:t>hệ thống</w:t>
      </w:r>
      <w:r w:rsidR="00037A33"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phải đáp ứng yêu cầu sau:</w:t>
      </w:r>
    </w:p>
    <w:p w14:paraId="6ED9947F" w14:textId="77777777" w:rsidR="00E01551" w:rsidRDefault="00E01551" w:rsidP="006F3003">
      <w:pPr>
        <w:pStyle w:val="ListParagraph"/>
        <w:numPr>
          <w:ilvl w:val="0"/>
          <w:numId w:val="299"/>
        </w:numPr>
        <w:tabs>
          <w:tab w:val="left" w:pos="1701"/>
          <w:tab w:val="left" w:pos="1985"/>
          <w:tab w:val="left" w:pos="9356"/>
        </w:tabs>
        <w:spacing w:before="120" w:after="120" w:line="288" w:lineRule="auto"/>
        <w:ind w:left="0" w:right="4" w:firstLine="709"/>
        <w:jc w:val="both"/>
        <w:rPr>
          <w:rFonts w:ascii="Times New Roman" w:hAnsi="Times New Roman" w:cs="Times New Roman"/>
          <w:b/>
          <w:sz w:val="28"/>
          <w:szCs w:val="28"/>
        </w:rPr>
      </w:pPr>
      <w:r w:rsidRPr="00255CAD">
        <w:rPr>
          <w:rFonts w:ascii="Times New Roman" w:hAnsi="Times New Roman" w:cs="Times New Roman"/>
          <w:b/>
          <w:sz w:val="28"/>
          <w:szCs w:val="28"/>
        </w:rPr>
        <w:t xml:space="preserve">Đặc tính kỹ thuật </w:t>
      </w:r>
      <w:r w:rsidR="007A7326" w:rsidRPr="00255CAD">
        <w:rPr>
          <w:rFonts w:ascii="Times New Roman" w:hAnsi="Times New Roman" w:cs="Times New Roman"/>
          <w:b/>
          <w:sz w:val="28"/>
          <w:szCs w:val="28"/>
        </w:rPr>
        <w:t xml:space="preserve">đối với </w:t>
      </w:r>
      <w:bookmarkStart w:id="43" w:name="_Hlk67902591"/>
      <w:r w:rsidR="007A7326" w:rsidRPr="00255CAD">
        <w:rPr>
          <w:rFonts w:ascii="Times New Roman" w:hAnsi="Times New Roman" w:cs="Times New Roman"/>
          <w:b/>
          <w:sz w:val="28"/>
          <w:szCs w:val="28"/>
        </w:rPr>
        <w:t>thiết bị quan trắc không khí tự động, liên tục</w:t>
      </w:r>
    </w:p>
    <w:tbl>
      <w:tblPr>
        <w:tblW w:w="9065" w:type="dxa"/>
        <w:jc w:val="center"/>
        <w:tblCellMar>
          <w:right w:w="38" w:type="dxa"/>
        </w:tblCellMar>
        <w:tblLook w:val="04A0" w:firstRow="1" w:lastRow="0" w:firstColumn="1" w:lastColumn="0" w:noHBand="0" w:noVBand="1"/>
      </w:tblPr>
      <w:tblGrid>
        <w:gridCol w:w="729"/>
        <w:gridCol w:w="1402"/>
        <w:gridCol w:w="872"/>
        <w:gridCol w:w="1085"/>
        <w:gridCol w:w="1230"/>
        <w:gridCol w:w="1458"/>
        <w:gridCol w:w="721"/>
        <w:gridCol w:w="1568"/>
      </w:tblGrid>
      <w:tr w:rsidR="00253BEC" w:rsidRPr="00F84AEE" w14:paraId="40F00667" w14:textId="77777777" w:rsidTr="00255CAD">
        <w:trPr>
          <w:trHeight w:val="1152"/>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bookmarkEnd w:id="43"/>
          <w:p w14:paraId="2C22CAB1"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4DC6BA32"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72" w:type="dxa"/>
            <w:vMerge w:val="restart"/>
            <w:tcBorders>
              <w:top w:val="single" w:sz="4" w:space="0" w:color="000000"/>
              <w:left w:val="single" w:sz="4" w:space="0" w:color="000000"/>
              <w:right w:val="single" w:sz="4" w:space="0" w:color="000000"/>
            </w:tcBorders>
            <w:shd w:val="clear" w:color="auto" w:fill="auto"/>
            <w:vAlign w:val="center"/>
          </w:tcPr>
          <w:p w14:paraId="5BE1FE75" w14:textId="77777777" w:rsidR="00253BEC" w:rsidRPr="00F84AEE" w:rsidRDefault="00253BEC">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3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EBB6BC" w14:textId="77777777" w:rsidR="00253BEC" w:rsidRPr="00F84AEE" w:rsidRDefault="00253BEC">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78CDF0CF" w14:textId="77777777" w:rsidR="00253BEC" w:rsidRPr="00F84AEE" w:rsidRDefault="00253BEC">
            <w:pPr>
              <w:spacing w:after="0" w:line="240" w:lineRule="auto"/>
              <w:jc w:val="center"/>
              <w:rPr>
                <w:rFonts w:ascii="Times New Roman" w:hAnsi="Times New Roman" w:cs="Times New Roman"/>
                <w:sz w:val="24"/>
                <w:szCs w:val="24"/>
              </w:rPr>
            </w:pPr>
          </w:p>
        </w:tc>
        <w:tc>
          <w:tcPr>
            <w:tcW w:w="1458" w:type="dxa"/>
            <w:vMerge w:val="restart"/>
            <w:tcBorders>
              <w:top w:val="single" w:sz="4" w:space="0" w:color="000000"/>
              <w:left w:val="single" w:sz="4" w:space="0" w:color="000000"/>
              <w:right w:val="single" w:sz="4" w:space="0" w:color="000000"/>
            </w:tcBorders>
            <w:shd w:val="clear" w:color="auto" w:fill="auto"/>
            <w:vAlign w:val="center"/>
          </w:tcPr>
          <w:p w14:paraId="0F9C1CFA" w14:textId="77777777" w:rsidR="00253BEC" w:rsidRPr="00F84AEE" w:rsidRDefault="00253BEC" w:rsidP="009B76B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Dả</w:t>
            </w:r>
            <w:r w:rsidR="009B76BC">
              <w:rPr>
                <w:rFonts w:ascii="Times New Roman" w:hAnsi="Times New Roman" w:cs="Times New Roman"/>
                <w:b/>
                <w:sz w:val="24"/>
                <w:szCs w:val="24"/>
              </w:rPr>
              <w:t>i đo</w:t>
            </w:r>
          </w:p>
        </w:tc>
        <w:tc>
          <w:tcPr>
            <w:tcW w:w="721" w:type="dxa"/>
            <w:tcBorders>
              <w:top w:val="single" w:sz="4" w:space="0" w:color="000000"/>
              <w:left w:val="single" w:sz="4" w:space="0" w:color="000000"/>
              <w:right w:val="single" w:sz="4" w:space="0" w:color="000000"/>
            </w:tcBorders>
            <w:vAlign w:val="center"/>
          </w:tcPr>
          <w:p w14:paraId="73106C52" w14:textId="77777777" w:rsidR="00253BEC" w:rsidRPr="00F84AEE" w:rsidRDefault="00253B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58188D42"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253BEC" w:rsidRPr="00F84AEE" w14:paraId="4B143B2F" w14:textId="77777777" w:rsidTr="00255CAD">
        <w:trPr>
          <w:trHeight w:val="5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533266B2"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4F9AAD3B"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872" w:type="dxa"/>
            <w:vMerge/>
            <w:tcBorders>
              <w:left w:val="single" w:sz="4" w:space="0" w:color="000000"/>
              <w:bottom w:val="single" w:sz="4" w:space="0" w:color="000000"/>
              <w:right w:val="single" w:sz="4" w:space="0" w:color="000000"/>
            </w:tcBorders>
            <w:shd w:val="clear" w:color="auto" w:fill="auto"/>
            <w:vAlign w:val="center"/>
          </w:tcPr>
          <w:p w14:paraId="7BF47FDB" w14:textId="77777777" w:rsidR="00253BEC" w:rsidRPr="00F84AEE" w:rsidRDefault="00253BEC" w:rsidP="00255CAD">
            <w:pPr>
              <w:spacing w:after="0" w:line="240" w:lineRule="auto"/>
              <w:ind w:right="32"/>
              <w:jc w:val="center"/>
              <w:rPr>
                <w:rFonts w:ascii="Times New Roman" w:hAnsi="Times New Roman" w:cs="Times New Roman"/>
                <w:b/>
                <w:sz w:val="24"/>
                <w:szCs w:val="24"/>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9E313" w14:textId="77777777" w:rsidR="00253BEC" w:rsidRPr="00FB111C" w:rsidRDefault="00253BEC" w:rsidP="00255CAD">
            <w:pPr>
              <w:spacing w:after="0" w:line="240" w:lineRule="auto"/>
              <w:jc w:val="center"/>
              <w:rPr>
                <w:rFonts w:ascii="Times New Roman" w:hAnsi="Times New Roman" w:cs="Times New Roman"/>
                <w:sz w:val="24"/>
                <w:szCs w:val="24"/>
              </w:rPr>
            </w:pPr>
            <w:r w:rsidRPr="00FB111C">
              <w:rPr>
                <w:rFonts w:ascii="Times New Roman" w:hAnsi="Times New Roman" w:cs="Times New Roman"/>
                <w:sz w:val="24"/>
                <w:szCs w:val="24"/>
              </w:rPr>
              <w:t>(% giá trị đọc)</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94D1B" w14:textId="77777777" w:rsidR="00253BEC" w:rsidRPr="00F84AEE" w:rsidRDefault="00253BEC" w:rsidP="00255CAD">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1458" w:type="dxa"/>
            <w:vMerge/>
            <w:tcBorders>
              <w:left w:val="single" w:sz="4" w:space="0" w:color="000000"/>
              <w:bottom w:val="single" w:sz="4" w:space="0" w:color="000000"/>
              <w:right w:val="single" w:sz="4" w:space="0" w:color="000000"/>
            </w:tcBorders>
            <w:shd w:val="clear" w:color="auto" w:fill="auto"/>
            <w:vAlign w:val="center"/>
          </w:tcPr>
          <w:p w14:paraId="433FF2BB"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721" w:type="dxa"/>
            <w:tcBorders>
              <w:left w:val="single" w:sz="4" w:space="0" w:color="000000"/>
              <w:bottom w:val="single" w:sz="4" w:space="0" w:color="000000"/>
              <w:right w:val="single" w:sz="4" w:space="0" w:color="000000"/>
            </w:tcBorders>
          </w:tcPr>
          <w:p w14:paraId="074FB552"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1568" w:type="dxa"/>
            <w:vMerge/>
            <w:tcBorders>
              <w:left w:val="single" w:sz="4" w:space="0" w:color="000000"/>
              <w:bottom w:val="single" w:sz="4" w:space="0" w:color="000000"/>
              <w:right w:val="single" w:sz="4" w:space="0" w:color="000000"/>
            </w:tcBorders>
            <w:shd w:val="clear" w:color="auto" w:fill="auto"/>
            <w:vAlign w:val="center"/>
          </w:tcPr>
          <w:p w14:paraId="17EBC5E9" w14:textId="77777777" w:rsidR="00253BEC" w:rsidRPr="00F84AEE" w:rsidRDefault="00253BEC" w:rsidP="00255CAD">
            <w:pPr>
              <w:spacing w:after="0" w:line="240" w:lineRule="auto"/>
              <w:jc w:val="center"/>
              <w:rPr>
                <w:rFonts w:ascii="Times New Roman" w:hAnsi="Times New Roman" w:cs="Times New Roman"/>
                <w:b/>
                <w:sz w:val="24"/>
                <w:szCs w:val="24"/>
              </w:rPr>
            </w:pPr>
          </w:p>
        </w:tc>
      </w:tr>
      <w:tr w:rsidR="00A30BB1" w:rsidRPr="00F84AEE" w14:paraId="24C7374D" w14:textId="77777777" w:rsidTr="00000F65">
        <w:trPr>
          <w:trHeight w:val="605"/>
          <w:jc w:val="center"/>
        </w:trPr>
        <w:tc>
          <w:tcPr>
            <w:tcW w:w="729" w:type="dxa"/>
            <w:tcBorders>
              <w:left w:val="single" w:sz="4" w:space="0" w:color="000000"/>
              <w:bottom w:val="single" w:sz="4" w:space="0" w:color="000000"/>
              <w:right w:val="single" w:sz="4" w:space="0" w:color="000000"/>
            </w:tcBorders>
            <w:shd w:val="clear" w:color="auto" w:fill="auto"/>
            <w:vAlign w:val="center"/>
          </w:tcPr>
          <w:p w14:paraId="622F551C" w14:textId="77777777" w:rsidR="00A30BB1" w:rsidRPr="00514E9C" w:rsidRDefault="00A30BB1" w:rsidP="00514E9C">
            <w:pPr>
              <w:pStyle w:val="ListParagraph"/>
              <w:numPr>
                <w:ilvl w:val="0"/>
                <w:numId w:val="333"/>
              </w:numPr>
              <w:tabs>
                <w:tab w:val="left" w:pos="123"/>
              </w:tabs>
              <w:spacing w:after="0" w:line="240" w:lineRule="auto"/>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1079C"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EDCFD9" w14:textId="77777777" w:rsidR="00A30BB1" w:rsidRPr="00F84AEE" w:rsidRDefault="00A30BB1" w:rsidP="00183976">
            <w:pPr>
              <w:spacing w:after="0" w:line="240" w:lineRule="auto"/>
              <w:ind w:right="79" w:firstLine="33"/>
              <w:jc w:val="center"/>
              <w:rPr>
                <w:rFonts w:ascii="Times New Roman" w:hAnsi="Times New Roman" w:cs="Times New Roman"/>
                <w:sz w:val="24"/>
                <w:szCs w:val="24"/>
                <w:vertAlign w:val="superscript"/>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BB26B" w14:textId="77777777" w:rsidR="00A30BB1" w:rsidRPr="00F84AEE" w:rsidRDefault="00A30BB1"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86CA5" w14:textId="77777777" w:rsidR="00A30BB1" w:rsidRPr="00F84AEE" w:rsidRDefault="00A30BB1"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CAB23"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5</w:t>
            </w:r>
            <w:r w:rsidRPr="00F84AEE">
              <w:rPr>
                <w:rFonts w:ascii="Times New Roman" w:hAnsi="Times New Roman" w:cs="Times New Roman"/>
                <w:sz w:val="24"/>
                <w:szCs w:val="24"/>
              </w:rPr>
              <w:t xml:space="preserve">0 </w:t>
            </w: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721" w:type="dxa"/>
            <w:tcBorders>
              <w:top w:val="single" w:sz="4" w:space="0" w:color="000000"/>
              <w:left w:val="single" w:sz="4" w:space="0" w:color="000000"/>
              <w:bottom w:val="single" w:sz="4" w:space="0" w:color="000000"/>
              <w:right w:val="single" w:sz="4" w:space="0" w:color="000000"/>
            </w:tcBorders>
            <w:vAlign w:val="center"/>
          </w:tcPr>
          <w:p w14:paraId="787E5C91"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B21473" w14:textId="77777777" w:rsidR="00A30BB1" w:rsidRPr="00F84AEE" w:rsidRDefault="00A30BB1" w:rsidP="00394FA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120</w:t>
            </w:r>
          </w:p>
        </w:tc>
      </w:tr>
      <w:tr w:rsidR="0009077A" w:rsidRPr="00F84AEE" w14:paraId="17B922BA"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9A14F4E"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0C6C1E02"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NO</w:t>
            </w:r>
            <w:r w:rsidRPr="00F84AEE">
              <w:rPr>
                <w:rFonts w:ascii="Times New Roman" w:hAnsi="Times New Roman" w:cs="Times New Roman"/>
                <w:sz w:val="24"/>
                <w:szCs w:val="24"/>
                <w:vertAlign w:val="subscript"/>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7EED2"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1BBB0"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2A4121"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161F0"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35E6EA96"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76C2516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300</w:t>
            </w:r>
          </w:p>
        </w:tc>
      </w:tr>
      <w:tr w:rsidR="0009077A" w:rsidRPr="00F84AEE" w14:paraId="23839A6B" w14:textId="77777777" w:rsidTr="006F3003">
        <w:trPr>
          <w:trHeight w:val="529"/>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3475F271"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2BE2ADB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F4F6D"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6CB6F"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73C11"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880A6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250</w:t>
            </w:r>
          </w:p>
        </w:tc>
        <w:tc>
          <w:tcPr>
            <w:tcW w:w="721" w:type="dxa"/>
            <w:tcBorders>
              <w:top w:val="single" w:sz="4" w:space="0" w:color="000000"/>
              <w:left w:val="single" w:sz="4" w:space="0" w:color="000000"/>
              <w:bottom w:val="single" w:sz="4" w:space="0" w:color="000000"/>
              <w:right w:val="single" w:sz="4" w:space="0" w:color="000000"/>
            </w:tcBorders>
            <w:vAlign w:val="center"/>
          </w:tcPr>
          <w:p w14:paraId="7102F98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1A2BF5DB"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00986063" w14:textId="77777777" w:rsidTr="00000F65">
        <w:trPr>
          <w:trHeight w:val="603"/>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AC7B5C5"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2A94F13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CO</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F618EE"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72F6A" w14:textId="77777777" w:rsidR="0009077A" w:rsidRPr="005A4E1F"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52BDE4"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4B9924"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w:t>
            </w:r>
            <w:r>
              <w:rPr>
                <w:rFonts w:ascii="Times New Roman" w:hAnsi="Times New Roman" w:cs="Times New Roman"/>
                <w:sz w:val="24"/>
                <w:szCs w:val="24"/>
              </w:rPr>
              <w:t>0</w:t>
            </w:r>
            <w:r w:rsidRPr="00F84AEE">
              <w:rPr>
                <w:rFonts w:ascii="Times New Roman" w:hAnsi="Times New Roman" w:cs="Times New Roman"/>
                <w:sz w:val="24"/>
                <w:szCs w:val="24"/>
              </w:rPr>
              <w:t>0.000</w:t>
            </w:r>
          </w:p>
        </w:tc>
        <w:tc>
          <w:tcPr>
            <w:tcW w:w="721" w:type="dxa"/>
            <w:tcBorders>
              <w:top w:val="single" w:sz="4" w:space="0" w:color="000000"/>
              <w:left w:val="single" w:sz="4" w:space="0" w:color="000000"/>
              <w:bottom w:val="single" w:sz="4" w:space="0" w:color="000000"/>
              <w:right w:val="single" w:sz="4" w:space="0" w:color="000000"/>
            </w:tcBorders>
            <w:vAlign w:val="center"/>
          </w:tcPr>
          <w:p w14:paraId="103EAE3B"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4FAED118"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23944685" w14:textId="77777777" w:rsidTr="006F3003">
        <w:trPr>
          <w:trHeight w:val="50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70B66132"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1FBBB3F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F34F2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0C896"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8C0387"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00E2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85</w:t>
            </w:r>
            <w:r w:rsidRPr="00F84AEE">
              <w:rPr>
                <w:rFonts w:ascii="Times New Roman" w:hAnsi="Times New Roman" w:cs="Times New Roman"/>
                <w:sz w:val="24"/>
                <w:szCs w:val="24"/>
              </w:rPr>
              <w:t>.000</w:t>
            </w:r>
          </w:p>
        </w:tc>
        <w:tc>
          <w:tcPr>
            <w:tcW w:w="721" w:type="dxa"/>
            <w:tcBorders>
              <w:top w:val="single" w:sz="4" w:space="0" w:color="000000"/>
              <w:left w:val="single" w:sz="4" w:space="0" w:color="000000"/>
              <w:bottom w:val="single" w:sz="4" w:space="0" w:color="000000"/>
              <w:right w:val="single" w:sz="4" w:space="0" w:color="000000"/>
            </w:tcBorders>
            <w:vAlign w:val="center"/>
          </w:tcPr>
          <w:p w14:paraId="50DB221D"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01B8A4BB"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402A30F8"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A6212B8"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6F74E260"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SO</w:t>
            </w:r>
            <w:r w:rsidRPr="00F84AEE">
              <w:rPr>
                <w:rFonts w:ascii="Times New Roman" w:hAnsi="Times New Roman" w:cs="Times New Roman"/>
                <w:sz w:val="24"/>
                <w:szCs w:val="24"/>
                <w:vertAlign w:val="subscript"/>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D6C4A"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056FB" w14:textId="77777777" w:rsidR="0009077A" w:rsidRPr="005A4E1F" w:rsidRDefault="0009077A" w:rsidP="00255CAD">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5BE03"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76969"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1.000</w:t>
            </w:r>
          </w:p>
        </w:tc>
        <w:tc>
          <w:tcPr>
            <w:tcW w:w="721" w:type="dxa"/>
            <w:tcBorders>
              <w:top w:val="single" w:sz="4" w:space="0" w:color="000000"/>
              <w:left w:val="single" w:sz="4" w:space="0" w:color="000000"/>
              <w:bottom w:val="single" w:sz="4" w:space="0" w:color="000000"/>
              <w:right w:val="single" w:sz="4" w:space="0" w:color="000000"/>
            </w:tcBorders>
            <w:vAlign w:val="center"/>
          </w:tcPr>
          <w:p w14:paraId="59139F69"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60D756CF"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073CE906" w14:textId="77777777" w:rsidTr="006F3003">
        <w:trPr>
          <w:trHeight w:val="519"/>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2DA577E8"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3FF5C2A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8F2BB"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C4D203" w14:textId="77777777" w:rsidR="0009077A" w:rsidRPr="00F84AEE" w:rsidRDefault="0009077A" w:rsidP="00255CAD">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9B460"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49A74F"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4</w:t>
            </w:r>
            <w:r w:rsidRPr="00F84AEE">
              <w:rPr>
                <w:rFonts w:ascii="Times New Roman" w:hAnsi="Times New Roman" w:cs="Times New Roman"/>
                <w:sz w:val="24"/>
                <w:szCs w:val="24"/>
              </w:rPr>
              <w:t>00</w:t>
            </w:r>
          </w:p>
        </w:tc>
        <w:tc>
          <w:tcPr>
            <w:tcW w:w="721" w:type="dxa"/>
            <w:tcBorders>
              <w:top w:val="single" w:sz="4" w:space="0" w:color="000000"/>
              <w:left w:val="single" w:sz="4" w:space="0" w:color="000000"/>
              <w:bottom w:val="single" w:sz="4" w:space="0" w:color="000000"/>
              <w:right w:val="single" w:sz="4" w:space="0" w:color="000000"/>
            </w:tcBorders>
            <w:vAlign w:val="center"/>
          </w:tcPr>
          <w:p w14:paraId="39A452C6"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70083DEF"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3A658515"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46C42D92"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6F152230"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O</w:t>
            </w:r>
            <w:r w:rsidRPr="00F84AEE">
              <w:rPr>
                <w:rFonts w:ascii="Times New Roman" w:hAnsi="Times New Roman" w:cs="Times New Roman"/>
                <w:sz w:val="24"/>
                <w:szCs w:val="24"/>
                <w:vertAlign w:val="subscript"/>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CD77B6"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646BA"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41D98"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029C2"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59FED3A3"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2009FE17"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0CE99FE5" w14:textId="77777777" w:rsidTr="006F3003">
        <w:trPr>
          <w:trHeight w:val="4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63AF5077"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57AEDD4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B5317"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F8DF2"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548AB"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1941A"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250</w:t>
            </w:r>
          </w:p>
        </w:tc>
        <w:tc>
          <w:tcPr>
            <w:tcW w:w="721" w:type="dxa"/>
            <w:tcBorders>
              <w:top w:val="single" w:sz="4" w:space="0" w:color="000000"/>
              <w:left w:val="single" w:sz="4" w:space="0" w:color="000000"/>
              <w:bottom w:val="single" w:sz="4" w:space="0" w:color="000000"/>
              <w:right w:val="single" w:sz="4" w:space="0" w:color="000000"/>
            </w:tcBorders>
            <w:vAlign w:val="center"/>
          </w:tcPr>
          <w:p w14:paraId="47AB63F7"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1526CF41"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253BEC" w:rsidRPr="00F84AEE" w14:paraId="19303162" w14:textId="77777777" w:rsidTr="00514E9C">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7DF44" w14:textId="77777777" w:rsidR="00253BEC" w:rsidRPr="00F84AEE" w:rsidRDefault="00253BEC"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D340E"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Bụi PM</w:t>
            </w:r>
            <w:r w:rsidRPr="00F84AEE">
              <w:rPr>
                <w:rFonts w:ascii="Times New Roman" w:hAnsi="Times New Roman" w:cs="Times New Roman"/>
                <w:sz w:val="24"/>
                <w:szCs w:val="24"/>
                <w:vertAlign w:val="subscript"/>
              </w:rPr>
              <w:t>10</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2DCC5"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4C49AE"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3896D"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3%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C061E" w14:textId="77777777" w:rsidR="00253BEC" w:rsidRPr="005A4E1F"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58739FD6" w14:textId="77777777" w:rsidR="00253BEC" w:rsidRPr="003C1BE8"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7C728" w14:textId="77777777" w:rsidR="00253BEC" w:rsidRPr="00F41D03" w:rsidRDefault="00253BEC">
            <w:pPr>
              <w:spacing w:after="0" w:line="240" w:lineRule="auto"/>
              <w:ind w:right="79" w:firstLine="33"/>
              <w:jc w:val="center"/>
              <w:rPr>
                <w:rFonts w:ascii="Times New Roman" w:hAnsi="Times New Roman" w:cs="Times New Roman"/>
                <w:sz w:val="24"/>
                <w:szCs w:val="24"/>
                <w:highlight w:val="yellow"/>
              </w:rPr>
            </w:pPr>
            <w:r w:rsidRPr="00F41D03">
              <w:rPr>
                <w:rFonts w:ascii="Times New Roman" w:hAnsi="Times New Roman" w:cs="Times New Roman"/>
                <w:sz w:val="24"/>
                <w:szCs w:val="24"/>
                <w:highlight w:val="yellow"/>
              </w:rPr>
              <w:t>≤ 60</w:t>
            </w:r>
          </w:p>
        </w:tc>
      </w:tr>
      <w:tr w:rsidR="00253BEC" w:rsidRPr="00F84AEE" w14:paraId="438A793D" w14:textId="77777777" w:rsidTr="00514E9C">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34CFF" w14:textId="77777777" w:rsidR="00253BEC" w:rsidRPr="00F84AEE" w:rsidRDefault="00253BEC"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DCF04"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Bụi PM</w:t>
            </w:r>
            <w:r w:rsidRPr="00F84AEE">
              <w:rPr>
                <w:rFonts w:ascii="Times New Roman" w:hAnsi="Times New Roman" w:cs="Times New Roman"/>
                <w:sz w:val="24"/>
                <w:szCs w:val="24"/>
                <w:vertAlign w:val="subscript"/>
              </w:rPr>
              <w:t>2.5</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BBA5F"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B9BA55"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E3768"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0532B" w14:textId="77777777" w:rsidR="00253BEC" w:rsidRPr="005A4E1F"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C634E5">
              <w:rPr>
                <w:rFonts w:ascii="Times New Roman" w:hAnsi="Times New Roman" w:cs="Times New Roman"/>
                <w:sz w:val="24"/>
                <w:szCs w:val="24"/>
              </w:rPr>
              <w:t>15</w:t>
            </w:r>
            <w:r w:rsidRPr="00F84AEE">
              <w:rPr>
                <w:rFonts w:ascii="Times New Roman" w:hAnsi="Times New Roman" w:cs="Times New Roman"/>
                <w:sz w:val="24"/>
                <w:szCs w:val="24"/>
              </w:rPr>
              <w:t>0</w:t>
            </w:r>
          </w:p>
        </w:tc>
        <w:tc>
          <w:tcPr>
            <w:tcW w:w="721" w:type="dxa"/>
            <w:tcBorders>
              <w:top w:val="single" w:sz="4" w:space="0" w:color="000000"/>
              <w:left w:val="single" w:sz="4" w:space="0" w:color="000000"/>
              <w:bottom w:val="single" w:sz="4" w:space="0" w:color="000000"/>
              <w:right w:val="single" w:sz="4" w:space="0" w:color="000000"/>
            </w:tcBorders>
            <w:vAlign w:val="center"/>
          </w:tcPr>
          <w:p w14:paraId="72536FE9" w14:textId="77777777" w:rsidR="00253BEC" w:rsidRPr="003C1BE8"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92EF1" w14:textId="77777777" w:rsidR="00253BEC" w:rsidRPr="00F41D03" w:rsidRDefault="00253BEC">
            <w:pPr>
              <w:spacing w:after="0" w:line="240" w:lineRule="auto"/>
              <w:ind w:right="79" w:firstLine="33"/>
              <w:jc w:val="center"/>
              <w:rPr>
                <w:rFonts w:ascii="Times New Roman" w:hAnsi="Times New Roman" w:cs="Times New Roman"/>
                <w:sz w:val="24"/>
                <w:szCs w:val="24"/>
                <w:highlight w:val="yellow"/>
              </w:rPr>
            </w:pPr>
            <w:r w:rsidRPr="00F41D03">
              <w:rPr>
                <w:rFonts w:ascii="Times New Roman" w:hAnsi="Times New Roman" w:cs="Times New Roman"/>
                <w:sz w:val="24"/>
                <w:szCs w:val="24"/>
                <w:highlight w:val="yellow"/>
              </w:rPr>
              <w:t>≤ 60</w:t>
            </w:r>
          </w:p>
        </w:tc>
      </w:tr>
    </w:tbl>
    <w:p w14:paraId="325A0103" w14:textId="77777777" w:rsidR="00C634E5" w:rsidRDefault="009B76BC" w:rsidP="009B76BC">
      <w:pPr>
        <w:spacing w:before="120" w:after="120" w:line="288" w:lineRule="auto"/>
        <w:ind w:firstLine="851"/>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t>Trong đó</w:t>
      </w:r>
      <w:r w:rsidR="00E01551" w:rsidRPr="00F84AEE">
        <w:rPr>
          <w:rStyle w:val="fontstyle01"/>
          <w:rFonts w:ascii="Times New Roman" w:hAnsi="Times New Roman" w:cs="Times New Roman"/>
          <w:b w:val="0"/>
          <w:color w:val="auto"/>
          <w:sz w:val="28"/>
          <w:szCs w:val="28"/>
        </w:rPr>
        <w:t xml:space="preserve">: </w:t>
      </w:r>
    </w:p>
    <w:p w14:paraId="41E5A07D" w14:textId="77777777" w:rsidR="00812605" w:rsidRDefault="00812605" w:rsidP="009B76BC">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t xml:space="preserve">- Về yêu cầu độ chính xác của thiết bị đo tại Bảng 2: có thể lựa chọn áp dụng độ chính xác theo giá trị đọc hoặc độ chính xác theo dải </w:t>
      </w:r>
      <w:proofErr w:type="gramStart"/>
      <w:r>
        <w:rPr>
          <w:rStyle w:val="fontstyle01"/>
          <w:rFonts w:ascii="Times New Roman" w:hAnsi="Times New Roman" w:cs="Times New Roman"/>
          <w:b w:val="0"/>
          <w:color w:val="auto"/>
          <w:sz w:val="28"/>
          <w:szCs w:val="28"/>
        </w:rPr>
        <w:t>đo;</w:t>
      </w:r>
      <w:proofErr w:type="gramEnd"/>
    </w:p>
    <w:p w14:paraId="214AB16E" w14:textId="77777777" w:rsidR="00E01551" w:rsidRPr="00F84AEE" w:rsidRDefault="00812605" w:rsidP="00F56C8B">
      <w:pPr>
        <w:spacing w:before="120" w:after="120" w:line="288" w:lineRule="auto"/>
        <w:ind w:firstLine="709"/>
        <w:jc w:val="both"/>
        <w:rPr>
          <w:rFonts w:ascii="Times New Roman" w:hAnsi="Times New Roman" w:cs="Times New Roman"/>
          <w:sz w:val="28"/>
          <w:szCs w:val="28"/>
        </w:rPr>
      </w:pPr>
      <w:r>
        <w:rPr>
          <w:rStyle w:val="fontstyle01"/>
          <w:rFonts w:ascii="Times New Roman" w:hAnsi="Times New Roman" w:cs="Times New Roman"/>
          <w:b w:val="0"/>
          <w:color w:val="auto"/>
          <w:sz w:val="28"/>
          <w:szCs w:val="28"/>
        </w:rPr>
        <w:t xml:space="preserve">- Đối với quy định về dải đo tại Bảng </w:t>
      </w:r>
      <w:r w:rsidR="006F3003">
        <w:rPr>
          <w:rStyle w:val="fontstyle01"/>
          <w:rFonts w:ascii="Times New Roman" w:hAnsi="Times New Roman" w:cs="Times New Roman"/>
          <w:b w:val="0"/>
          <w:color w:val="auto"/>
          <w:sz w:val="28"/>
          <w:szCs w:val="28"/>
        </w:rPr>
        <w:t>2</w:t>
      </w:r>
      <w:r>
        <w:rPr>
          <w:rStyle w:val="fontstyle01"/>
          <w:rFonts w:ascii="Times New Roman" w:hAnsi="Times New Roman" w:cs="Times New Roman"/>
          <w:b w:val="0"/>
          <w:color w:val="auto"/>
          <w:sz w:val="28"/>
          <w:szCs w:val="28"/>
        </w:rPr>
        <w:t xml:space="preserve">: </w:t>
      </w:r>
      <w:r w:rsidRPr="00F84AEE">
        <w:rPr>
          <w:rStyle w:val="fontstyle01"/>
          <w:rFonts w:ascii="Times New Roman" w:hAnsi="Times New Roman" w:cs="Times New Roman"/>
          <w:b w:val="0"/>
          <w:color w:val="auto"/>
          <w:sz w:val="28"/>
          <w:szCs w:val="28"/>
        </w:rPr>
        <w:t xml:space="preserve">thiết bị quan trắc tự động phải có ít nhất 01 dải đo </w:t>
      </w:r>
      <w:r>
        <w:rPr>
          <w:rStyle w:val="fontstyle01"/>
          <w:rFonts w:ascii="Times New Roman" w:hAnsi="Times New Roman" w:cs="Times New Roman"/>
          <w:b w:val="0"/>
          <w:color w:val="auto"/>
          <w:sz w:val="28"/>
          <w:szCs w:val="28"/>
        </w:rPr>
        <w:t xml:space="preserve">có </w:t>
      </w:r>
      <w:r w:rsidR="006F3003">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trên của dải đo </w:t>
      </w:r>
      <w:r w:rsidRPr="00F84AEE">
        <w:rPr>
          <w:rStyle w:val="fontstyle01"/>
          <w:rFonts w:ascii="Times New Roman" w:hAnsi="Times New Roman" w:cs="Times New Roman"/>
          <w:b w:val="0"/>
          <w:color w:val="auto"/>
          <w:sz w:val="28"/>
          <w:szCs w:val="28"/>
        </w:rPr>
        <w:t xml:space="preserve">không vượt quá </w:t>
      </w:r>
      <w:r w:rsidR="006F3003">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trên của </w:t>
      </w:r>
      <w:r w:rsidRPr="00F84AEE">
        <w:rPr>
          <w:rStyle w:val="fontstyle01"/>
          <w:rFonts w:ascii="Times New Roman" w:hAnsi="Times New Roman" w:cs="Times New Roman"/>
          <w:b w:val="0"/>
          <w:color w:val="auto"/>
          <w:sz w:val="28"/>
          <w:szCs w:val="28"/>
        </w:rPr>
        <w:t xml:space="preserve">dải đo quy định tại </w:t>
      </w:r>
      <w:r w:rsidR="009B76BC">
        <w:rPr>
          <w:rStyle w:val="fontstyle01"/>
          <w:rFonts w:ascii="Times New Roman" w:hAnsi="Times New Roman" w:cs="Times New Roman"/>
          <w:b w:val="0"/>
          <w:color w:val="auto"/>
          <w:sz w:val="28"/>
          <w:szCs w:val="28"/>
        </w:rPr>
        <w:t>B</w:t>
      </w:r>
      <w:r w:rsidRPr="00F84AEE">
        <w:rPr>
          <w:rStyle w:val="fontstyle01"/>
          <w:rFonts w:ascii="Times New Roman" w:hAnsi="Times New Roman" w:cs="Times New Roman"/>
          <w:b w:val="0"/>
          <w:color w:val="auto"/>
          <w:sz w:val="28"/>
          <w:szCs w:val="28"/>
        </w:rPr>
        <w:t xml:space="preserve">ảng </w:t>
      </w:r>
      <w:r w:rsidR="009B76BC">
        <w:rPr>
          <w:rStyle w:val="fontstyle01"/>
          <w:rFonts w:ascii="Times New Roman" w:hAnsi="Times New Roman" w:cs="Times New Roman"/>
          <w:b w:val="0"/>
          <w:color w:val="auto"/>
          <w:sz w:val="28"/>
          <w:szCs w:val="28"/>
        </w:rPr>
        <w:t>2</w:t>
      </w:r>
      <w:r w:rsidRPr="00F84AEE">
        <w:rPr>
          <w:rStyle w:val="fontstyle01"/>
          <w:rFonts w:ascii="Times New Roman" w:hAnsi="Times New Roman" w:cs="Times New Roman"/>
          <w:b w:val="0"/>
          <w:color w:val="auto"/>
          <w:sz w:val="28"/>
          <w:szCs w:val="28"/>
        </w:rPr>
        <w:t>.</w:t>
      </w:r>
    </w:p>
    <w:p w14:paraId="15C8CB83" w14:textId="4BDC4A8D" w:rsidR="00237995" w:rsidRPr="00D108F5" w:rsidRDefault="00E01551" w:rsidP="004A225C">
      <w:pPr>
        <w:pStyle w:val="Heading2"/>
        <w:tabs>
          <w:tab w:val="left" w:pos="1843"/>
        </w:tabs>
        <w:spacing w:before="120" w:after="120" w:line="288" w:lineRule="auto"/>
        <w:ind w:left="0" w:firstLine="709"/>
        <w:jc w:val="both"/>
        <w:rPr>
          <w:rStyle w:val="fontstyle01"/>
          <w:rFonts w:ascii="Times New Roman" w:hAnsi="Times New Roman" w:cs="Times New Roman"/>
          <w:b/>
          <w:color w:val="auto"/>
          <w:sz w:val="28"/>
          <w:szCs w:val="28"/>
        </w:rPr>
      </w:pPr>
      <w:bookmarkStart w:id="44" w:name="_Toc65215381"/>
      <w:r w:rsidRPr="00F84AEE">
        <w:rPr>
          <w:rFonts w:ascii="Times New Roman" w:hAnsi="Times New Roman"/>
          <w:color w:val="auto"/>
          <w:sz w:val="28"/>
          <w:szCs w:val="28"/>
          <w:lang w:val="vi-VN"/>
        </w:rPr>
        <w:t xml:space="preserve">Yêu </w:t>
      </w:r>
      <w:bookmarkEnd w:id="44"/>
      <w:r w:rsidR="004A225C">
        <w:rPr>
          <w:rFonts w:ascii="Times New Roman" w:hAnsi="Times New Roman"/>
          <w:color w:val="auto"/>
          <w:sz w:val="28"/>
          <w:szCs w:val="28"/>
        </w:rPr>
        <w:t>4</w:t>
      </w:r>
      <w:r w:rsidR="00237995" w:rsidRPr="00D108F5">
        <w:rPr>
          <w:rStyle w:val="fontstyle01"/>
          <w:rFonts w:ascii="Times New Roman" w:hAnsi="Times New Roman" w:cs="Times New Roman"/>
          <w:b/>
          <w:color w:val="auto"/>
          <w:sz w:val="28"/>
          <w:szCs w:val="28"/>
        </w:rPr>
        <w:t>. Quy trình thao tác chuẩn phải bao gồm các nội dung sau: quy trình vận hành, quy trình kiểm tra, bảo dưỡng các đầu đo và thiết bị, quy trình quản lý số liệu, quy trình khắc phục sự cố.</w:t>
      </w:r>
    </w:p>
    <w:p w14:paraId="53342021" w14:textId="77777777" w:rsidR="00237995" w:rsidRPr="00D108F5" w:rsidRDefault="00237995" w:rsidP="009B76BC">
      <w:pPr>
        <w:spacing w:before="120" w:after="120" w:line="288" w:lineRule="auto"/>
        <w:ind w:firstLine="709"/>
        <w:jc w:val="both"/>
        <w:rPr>
          <w:rStyle w:val="fontstyle01"/>
          <w:rFonts w:ascii="Times New Roman" w:hAnsi="Times New Roman" w:cs="Times New Roman"/>
          <w:b w:val="0"/>
          <w:color w:val="auto"/>
          <w:sz w:val="28"/>
          <w:szCs w:val="28"/>
        </w:rPr>
      </w:pPr>
      <w:r w:rsidRPr="00D108F5">
        <w:rPr>
          <w:rStyle w:val="fontstyle01"/>
          <w:rFonts w:ascii="Times New Roman" w:hAnsi="Times New Roman" w:cs="Times New Roman"/>
          <w:b w:val="0"/>
          <w:color w:val="auto"/>
          <w:sz w:val="28"/>
          <w:szCs w:val="28"/>
        </w:rPr>
        <w:t>3. Cán bộ vận hành Trạm phải được đào tạo đầy đủ về công tác quản lý và vận hành Trạm, khắc phục sự cố và công tác an toàn lao động.</w:t>
      </w:r>
    </w:p>
    <w:p w14:paraId="11C16D08" w14:textId="77777777" w:rsidR="00237995" w:rsidRPr="00D108F5" w:rsidRDefault="00237995"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 xml:space="preserve">4. Kiểm định, hiệu chuẩn và kiểm tra định kỳ đối với thiết bị quan trắc tự động, liên tục </w:t>
      </w:r>
    </w:p>
    <w:p w14:paraId="4480739E" w14:textId="77777777" w:rsidR="00237995" w:rsidRPr="00D108F5" w:rsidRDefault="00AE20FB"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a)</w:t>
      </w:r>
      <w:r w:rsidR="00237995" w:rsidRPr="00D108F5">
        <w:rPr>
          <w:rFonts w:ascii="Times New Roman" w:hAnsi="Times New Roman"/>
          <w:sz w:val="28"/>
          <w:szCs w:val="28"/>
        </w:rPr>
        <w:t xml:space="preserve"> Thiết bị phải được kiểm định, hiệu chuẩn theo quy định của pháp luật hiện hành về đo lường và </w:t>
      </w:r>
      <w:r w:rsidR="00237995" w:rsidRPr="00065A15">
        <w:rPr>
          <w:rFonts w:ascii="Times New Roman" w:hAnsi="Times New Roman"/>
          <w:sz w:val="28"/>
          <w:szCs w:val="28"/>
          <w:highlight w:val="yellow"/>
        </w:rPr>
        <w:t xml:space="preserve">chất lượng sản phẩm, hàng </w:t>
      </w:r>
      <w:proofErr w:type="gramStart"/>
      <w:r w:rsidR="00237995" w:rsidRPr="00065A15">
        <w:rPr>
          <w:rFonts w:ascii="Times New Roman" w:hAnsi="Times New Roman"/>
          <w:sz w:val="28"/>
          <w:szCs w:val="28"/>
          <w:highlight w:val="yellow"/>
        </w:rPr>
        <w:t>hóa</w:t>
      </w:r>
      <w:r w:rsidR="00237995" w:rsidRPr="00D108F5">
        <w:rPr>
          <w:rFonts w:ascii="Times New Roman" w:hAnsi="Times New Roman"/>
          <w:sz w:val="28"/>
          <w:szCs w:val="28"/>
        </w:rPr>
        <w:t>;</w:t>
      </w:r>
      <w:proofErr w:type="gramEnd"/>
      <w:r w:rsidR="00237995" w:rsidRPr="00D108F5">
        <w:rPr>
          <w:rFonts w:ascii="Times New Roman" w:hAnsi="Times New Roman"/>
          <w:sz w:val="28"/>
          <w:szCs w:val="28"/>
        </w:rPr>
        <w:t xml:space="preserve"> </w:t>
      </w:r>
    </w:p>
    <w:p w14:paraId="0EE05895" w14:textId="77777777" w:rsidR="00237995" w:rsidRPr="00D108F5" w:rsidRDefault="00AE20FB" w:rsidP="009B76BC">
      <w:pPr>
        <w:tabs>
          <w:tab w:val="left" w:pos="993"/>
          <w:tab w:val="left" w:pos="9356"/>
        </w:tabs>
        <w:spacing w:before="120" w:after="120" w:line="288" w:lineRule="auto"/>
        <w:ind w:right="4" w:firstLine="710"/>
        <w:jc w:val="both"/>
        <w:rPr>
          <w:rFonts w:ascii="Times New Roman" w:hAnsi="Times New Roman"/>
          <w:sz w:val="28"/>
          <w:szCs w:val="28"/>
        </w:rPr>
      </w:pPr>
      <w:r w:rsidRPr="00D108F5">
        <w:rPr>
          <w:rStyle w:val="fontstyle01"/>
          <w:rFonts w:ascii="Times New Roman" w:hAnsi="Times New Roman" w:cs="Times New Roman"/>
          <w:b w:val="0"/>
          <w:color w:val="auto"/>
          <w:sz w:val="28"/>
          <w:szCs w:val="28"/>
        </w:rPr>
        <w:t xml:space="preserve">b) </w:t>
      </w:r>
      <w:r w:rsidR="00237995" w:rsidRPr="00D108F5">
        <w:rPr>
          <w:rStyle w:val="fontstyle01"/>
          <w:rFonts w:ascii="Times New Roman" w:hAnsi="Times New Roman" w:cs="Times New Roman"/>
          <w:b w:val="0"/>
          <w:color w:val="auto"/>
          <w:sz w:val="28"/>
          <w:szCs w:val="28"/>
        </w:rPr>
        <w:t xml:space="preserve">Cán bộ vận hành trạm phải tiến hành kiểm tra thiết bị thiết bị bằng các </w:t>
      </w:r>
      <w:r w:rsidRPr="00D108F5">
        <w:rPr>
          <w:rStyle w:val="fontstyle01"/>
          <w:rFonts w:ascii="Times New Roman" w:hAnsi="Times New Roman" w:cs="Times New Roman"/>
          <w:b w:val="0"/>
          <w:color w:val="auto"/>
          <w:sz w:val="28"/>
          <w:szCs w:val="28"/>
        </w:rPr>
        <w:t>khí chuẩn</w:t>
      </w:r>
      <w:r w:rsidR="00237995" w:rsidRPr="00D108F5">
        <w:rPr>
          <w:rStyle w:val="fontstyle01"/>
          <w:rFonts w:ascii="Times New Roman" w:hAnsi="Times New Roman" w:cs="Times New Roman"/>
          <w:b w:val="0"/>
          <w:color w:val="auto"/>
          <w:sz w:val="28"/>
          <w:szCs w:val="28"/>
        </w:rPr>
        <w:t xml:space="preserve"> chuẩn đã biết chính xác nồng độ và có chứng nhận liên kết chuẩn với đơn vị đủ điều kiện với tần suất 1 tháng/lần; </w:t>
      </w:r>
      <w:bookmarkStart w:id="45" w:name="_Hlk67902539"/>
      <w:r w:rsidR="00237995" w:rsidRPr="00F41D03">
        <w:rPr>
          <w:rStyle w:val="fontstyle01"/>
          <w:rFonts w:ascii="Times New Roman" w:hAnsi="Times New Roman" w:cs="Times New Roman"/>
          <w:b w:val="0"/>
          <w:color w:val="auto"/>
          <w:sz w:val="28"/>
          <w:szCs w:val="28"/>
          <w:highlight w:val="yellow"/>
        </w:rPr>
        <w:t xml:space="preserve">điều chỉnh lại thiết bị đo khi sai số phép đo so </w:t>
      </w:r>
      <w:r w:rsidR="00237995" w:rsidRPr="00F41D03">
        <w:rPr>
          <w:rStyle w:val="fontstyle01"/>
          <w:rFonts w:ascii="Times New Roman" w:hAnsi="Times New Roman" w:cs="Times New Roman"/>
          <w:b w:val="0"/>
          <w:color w:val="auto"/>
          <w:sz w:val="28"/>
          <w:szCs w:val="28"/>
          <w:highlight w:val="yellow"/>
        </w:rPr>
        <w:lastRenderedPageBreak/>
        <w:t>với dung dịch chuẩn sai khác ≥ 10</w:t>
      </w:r>
      <w:r w:rsidR="00237995" w:rsidRPr="00F41D03">
        <w:rPr>
          <w:rFonts w:ascii="Times New Roman" w:hAnsi="Times New Roman"/>
          <w:sz w:val="28"/>
          <w:szCs w:val="28"/>
          <w:highlight w:val="yellow"/>
        </w:rPr>
        <w:t>%</w:t>
      </w:r>
      <w:r w:rsidR="00237995" w:rsidRPr="00D108F5">
        <w:rPr>
          <w:rStyle w:val="fontstyle01"/>
          <w:rFonts w:ascii="Times New Roman" w:hAnsi="Times New Roman" w:cs="Times New Roman"/>
          <w:b w:val="0"/>
          <w:color w:val="auto"/>
          <w:sz w:val="28"/>
          <w:szCs w:val="28"/>
        </w:rPr>
        <w:t>.</w:t>
      </w:r>
      <w:bookmarkEnd w:id="45"/>
      <w:r w:rsidR="00237995" w:rsidRPr="00D108F5">
        <w:rPr>
          <w:rStyle w:val="fontstyle01"/>
          <w:rFonts w:ascii="Times New Roman" w:hAnsi="Times New Roman" w:cs="Times New Roman"/>
          <w:b w:val="0"/>
          <w:color w:val="auto"/>
          <w:sz w:val="28"/>
          <w:szCs w:val="28"/>
        </w:rPr>
        <w:t xml:space="preserve"> Quá trình kiểm tra thiết bị bằng </w:t>
      </w:r>
      <w:r w:rsidR="00D046BE" w:rsidRPr="00D108F5">
        <w:rPr>
          <w:rStyle w:val="fontstyle01"/>
          <w:rFonts w:ascii="Times New Roman" w:hAnsi="Times New Roman" w:cs="Times New Roman"/>
          <w:b w:val="0"/>
          <w:color w:val="auto"/>
          <w:sz w:val="28"/>
          <w:szCs w:val="28"/>
        </w:rPr>
        <w:t>khí</w:t>
      </w:r>
      <w:r w:rsidR="00237995" w:rsidRPr="00D108F5">
        <w:rPr>
          <w:rStyle w:val="fontstyle01"/>
          <w:rFonts w:ascii="Times New Roman" w:hAnsi="Times New Roman" w:cs="Times New Roman"/>
          <w:b w:val="0"/>
          <w:color w:val="auto"/>
          <w:sz w:val="28"/>
          <w:szCs w:val="28"/>
        </w:rPr>
        <w:t xml:space="preserve"> chuẩn và điều chỉnh thiết bị phải được ghi lại trong nhật ký vận hành </w:t>
      </w:r>
      <w:proofErr w:type="gramStart"/>
      <w:r w:rsidR="00237995" w:rsidRPr="00D108F5">
        <w:rPr>
          <w:rStyle w:val="fontstyle01"/>
          <w:rFonts w:ascii="Times New Roman" w:hAnsi="Times New Roman" w:cs="Times New Roman"/>
          <w:b w:val="0"/>
          <w:color w:val="auto"/>
          <w:sz w:val="28"/>
          <w:szCs w:val="28"/>
        </w:rPr>
        <w:t>trạm</w:t>
      </w:r>
      <w:r w:rsidR="00237995" w:rsidRPr="00D108F5">
        <w:rPr>
          <w:rFonts w:ascii="Times New Roman" w:hAnsi="Times New Roman"/>
          <w:sz w:val="28"/>
          <w:szCs w:val="28"/>
        </w:rPr>
        <w:t>;</w:t>
      </w:r>
      <w:proofErr w:type="gramEnd"/>
      <w:r w:rsidR="00237995" w:rsidRPr="00D108F5">
        <w:rPr>
          <w:rFonts w:ascii="Times New Roman" w:hAnsi="Times New Roman"/>
          <w:sz w:val="28"/>
          <w:szCs w:val="28"/>
        </w:rPr>
        <w:t xml:space="preserve"> </w:t>
      </w:r>
    </w:p>
    <w:p w14:paraId="4FB2F9FC" w14:textId="77777777" w:rsidR="00237995" w:rsidRPr="00D108F5" w:rsidRDefault="00AE20FB"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 xml:space="preserve">c) </w:t>
      </w:r>
      <w:r w:rsidR="00237995" w:rsidRPr="00D108F5">
        <w:rPr>
          <w:rFonts w:ascii="Times New Roman" w:hAnsi="Times New Roman"/>
          <w:sz w:val="28"/>
          <w:szCs w:val="28"/>
        </w:rPr>
        <w:t>Hoạt động bảo trì sửa chữa, thay thế linh phụ kiện phải được đơn vị vận hành Hệ thống lập kế hoạch và được quy định chi tiết trong quy trình vận hành chuẩn (SOP).</w:t>
      </w:r>
    </w:p>
    <w:p w14:paraId="202D18AF" w14:textId="77777777" w:rsidR="00237995" w:rsidRPr="00D108F5" w:rsidRDefault="00237995" w:rsidP="009B76BC">
      <w:pPr>
        <w:spacing w:before="120" w:after="120" w:line="288" w:lineRule="auto"/>
        <w:ind w:firstLine="709"/>
        <w:jc w:val="both"/>
        <w:rPr>
          <w:rStyle w:val="fontstyle01"/>
          <w:rFonts w:ascii="Times New Roman" w:hAnsi="Times New Roman" w:cs="Times New Roman"/>
          <w:b w:val="0"/>
          <w:color w:val="auto"/>
          <w:sz w:val="28"/>
          <w:szCs w:val="28"/>
        </w:rPr>
      </w:pPr>
      <w:r w:rsidRPr="00D108F5">
        <w:rPr>
          <w:rStyle w:val="fontstyle01"/>
          <w:rFonts w:ascii="Times New Roman" w:hAnsi="Times New Roman" w:cs="Times New Roman"/>
          <w:b w:val="0"/>
          <w:color w:val="auto"/>
          <w:sz w:val="28"/>
          <w:szCs w:val="28"/>
        </w:rPr>
        <w:t xml:space="preserve">5. Việc quản lý, vận hành trạm phải có nhật ký vận hành ghi chép đầy đủ các nội dung: tình trạng hoạt động các thiết bị đo và các thiết bị phụ trợ khác; tình trạng truyền, nhận dữ liệu tại trạm; quá trình kiểm tra thiết bị bằng </w:t>
      </w:r>
      <w:r w:rsidR="00107ABE" w:rsidRPr="00D108F5">
        <w:rPr>
          <w:rStyle w:val="fontstyle01"/>
          <w:rFonts w:ascii="Times New Roman" w:hAnsi="Times New Roman" w:cs="Times New Roman"/>
          <w:b w:val="0"/>
          <w:color w:val="auto"/>
          <w:sz w:val="28"/>
          <w:szCs w:val="28"/>
        </w:rPr>
        <w:t>khí</w:t>
      </w:r>
      <w:r w:rsidRPr="00D108F5">
        <w:rPr>
          <w:rStyle w:val="fontstyle01"/>
          <w:rFonts w:ascii="Times New Roman" w:hAnsi="Times New Roman" w:cs="Times New Roman"/>
          <w:b w:val="0"/>
          <w:color w:val="auto"/>
          <w:sz w:val="28"/>
          <w:szCs w:val="28"/>
        </w:rPr>
        <w:t xml:space="preserve"> chuẩn và hiệu chuẩn thiết bị (nếu có).</w:t>
      </w:r>
    </w:p>
    <w:p w14:paraId="7D18A6C5" w14:textId="77777777" w:rsidR="00237995" w:rsidRDefault="00237995" w:rsidP="009B76BC">
      <w:pPr>
        <w:tabs>
          <w:tab w:val="left" w:pos="993"/>
        </w:tabs>
        <w:spacing w:before="120" w:after="120" w:line="288" w:lineRule="auto"/>
        <w:ind w:right="49" w:firstLine="709"/>
        <w:jc w:val="both"/>
        <w:rPr>
          <w:rFonts w:ascii="Times New Roman" w:hAnsi="Times New Roman"/>
          <w:sz w:val="28"/>
          <w:szCs w:val="28"/>
        </w:rPr>
      </w:pPr>
      <w:r w:rsidRPr="00D108F5">
        <w:rPr>
          <w:rStyle w:val="fontstyle01"/>
          <w:rFonts w:ascii="Times New Roman" w:hAnsi="Times New Roman" w:cs="Times New Roman"/>
          <w:b w:val="0"/>
          <w:color w:val="auto"/>
          <w:sz w:val="28"/>
          <w:szCs w:val="28"/>
        </w:rPr>
        <w:t>6. Nhân lực quản lý và vận hành: căn cứ vào quy mô và phương pháp quan</w:t>
      </w:r>
      <w:r w:rsidRPr="00D108F5">
        <w:rPr>
          <w:rFonts w:ascii="Times New Roman" w:hAnsi="Times New Roman" w:cs="Times New Roman"/>
          <w:sz w:val="28"/>
          <w:szCs w:val="28"/>
        </w:rPr>
        <w:br/>
      </w:r>
      <w:r w:rsidRPr="00D108F5">
        <w:rPr>
          <w:rStyle w:val="fontstyle01"/>
          <w:rFonts w:ascii="Times New Roman" w:hAnsi="Times New Roman" w:cs="Times New Roman"/>
          <w:b w:val="0"/>
          <w:color w:val="auto"/>
          <w:sz w:val="28"/>
          <w:szCs w:val="28"/>
        </w:rPr>
        <w:t>trắc của Trạm để bố trí cán bộ quản lý và vận hành Trạm theo quy định về định mức sử dụng diện tích nhà xưởng, thiết bị và biên chế cho Trạm quan trắc môi trường.</w:t>
      </w:r>
    </w:p>
    <w:p w14:paraId="35C2D26C" w14:textId="77777777" w:rsidR="00221E80" w:rsidRPr="00255CAD" w:rsidRDefault="00912C36" w:rsidP="009B76BC">
      <w:pPr>
        <w:pStyle w:val="Heading1"/>
        <w:spacing w:before="120" w:after="120" w:line="288" w:lineRule="auto"/>
        <w:jc w:val="center"/>
        <w:rPr>
          <w:rFonts w:ascii="Times New Roman" w:hAnsi="Times New Roman"/>
          <w:b w:val="0"/>
          <w:color w:val="auto"/>
        </w:rPr>
      </w:pPr>
      <w:bookmarkStart w:id="46" w:name="_Toc65215382"/>
      <w:r w:rsidRPr="00400273">
        <w:rPr>
          <w:rFonts w:ascii="Times New Roman" w:hAnsi="Times New Roman"/>
          <w:color w:val="auto"/>
          <w:lang w:val="vi-VN"/>
        </w:rPr>
        <w:t>Chương VI</w:t>
      </w:r>
      <w:r w:rsidR="006C68B1">
        <w:rPr>
          <w:rFonts w:ascii="Times New Roman" w:hAnsi="Times New Roman"/>
          <w:color w:val="auto"/>
        </w:rPr>
        <w:t>I</w:t>
      </w:r>
      <w:bookmarkEnd w:id="46"/>
    </w:p>
    <w:p w14:paraId="0E0F40A5" w14:textId="77777777" w:rsidR="00221E80" w:rsidRPr="00F84AEE" w:rsidRDefault="00221E80" w:rsidP="009B76BC">
      <w:pPr>
        <w:pStyle w:val="Heading1"/>
        <w:spacing w:before="120" w:after="120" w:line="288" w:lineRule="auto"/>
        <w:jc w:val="center"/>
        <w:rPr>
          <w:rFonts w:ascii="Times New Roman" w:hAnsi="Times New Roman"/>
          <w:b w:val="0"/>
          <w:lang w:val="vi-VN"/>
        </w:rPr>
      </w:pPr>
      <w:bookmarkStart w:id="47" w:name="_Toc65215383"/>
      <w:r w:rsidRPr="00400273">
        <w:rPr>
          <w:rFonts w:ascii="Times New Roman" w:hAnsi="Times New Roman"/>
          <w:color w:val="auto"/>
          <w:lang w:val="vi-VN"/>
        </w:rPr>
        <w:t>QUY ĐỊNH VỀ YÊU CẦU CƠ BẢN CỦA HỆ THỐNG QUAN TRẮC</w:t>
      </w:r>
      <w:r w:rsidR="003C433D">
        <w:rPr>
          <w:rFonts w:ascii="Times New Roman" w:hAnsi="Times New Roman"/>
          <w:color w:val="auto"/>
        </w:rPr>
        <w:t xml:space="preserve"> </w:t>
      </w:r>
      <w:r w:rsidR="007F7BF6" w:rsidRPr="00400273">
        <w:rPr>
          <w:rFonts w:ascii="Times New Roman" w:hAnsi="Times New Roman"/>
          <w:color w:val="auto"/>
          <w:lang w:val="vi-VN"/>
        </w:rPr>
        <w:t>NƯỚC THẢI</w:t>
      </w:r>
      <w:r w:rsidR="000A130E" w:rsidRPr="00400273">
        <w:rPr>
          <w:rFonts w:ascii="Times New Roman" w:hAnsi="Times New Roman"/>
          <w:color w:val="auto"/>
          <w:lang w:val="vi-VN"/>
        </w:rPr>
        <w:t xml:space="preserve"> VÀ KHÍ THẢI</w:t>
      </w:r>
      <w:r w:rsidRPr="00400273">
        <w:rPr>
          <w:rFonts w:ascii="Times New Roman" w:hAnsi="Times New Roman"/>
          <w:color w:val="auto"/>
          <w:lang w:val="vi-VN"/>
        </w:rPr>
        <w:t xml:space="preserve"> TỰ ĐỘNG, LIÊN TỤC</w:t>
      </w:r>
      <w:bookmarkEnd w:id="47"/>
    </w:p>
    <w:p w14:paraId="7A2FB163" w14:textId="77777777" w:rsidR="007F7BF6" w:rsidRPr="00F84AEE" w:rsidRDefault="007F7BF6" w:rsidP="009B76BC">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48" w:name="_Toc65215384"/>
      <w:r w:rsidRPr="00F84AEE">
        <w:rPr>
          <w:rFonts w:ascii="Times New Roman" w:hAnsi="Times New Roman" w:cs="Times New Roman"/>
          <w:color w:val="auto"/>
          <w:sz w:val="28"/>
          <w:szCs w:val="28"/>
          <w:lang w:val="vi-VN"/>
        </w:rPr>
        <w:t>Yêu cầu cơ bản đối với hệ thống quan trắc nước thải tự động, liên tục</w:t>
      </w:r>
      <w:bookmarkEnd w:id="48"/>
    </w:p>
    <w:p w14:paraId="12B50CB1" w14:textId="77777777" w:rsidR="002C0474" w:rsidRPr="00514E9C" w:rsidRDefault="002C0474" w:rsidP="009B76BC">
      <w:pPr>
        <w:spacing w:before="120" w:after="120" w:line="288" w:lineRule="auto"/>
        <w:ind w:firstLine="709"/>
        <w:jc w:val="both"/>
        <w:rPr>
          <w:rFonts w:ascii="Times New Roman" w:hAnsi="Times New Roman"/>
          <w:sz w:val="28"/>
          <w:szCs w:val="28"/>
        </w:rPr>
      </w:pPr>
      <w:r w:rsidRPr="00F84AEE">
        <w:rPr>
          <w:rFonts w:ascii="Times New Roman" w:hAnsi="Times New Roman"/>
          <w:b/>
          <w:sz w:val="28"/>
          <w:szCs w:val="28"/>
        </w:rPr>
        <w:tab/>
      </w:r>
      <w:r w:rsidRPr="00F84AEE">
        <w:rPr>
          <w:rFonts w:ascii="Times New Roman" w:hAnsi="Times New Roman"/>
          <w:sz w:val="28"/>
          <w:szCs w:val="28"/>
        </w:rPr>
        <w:t xml:space="preserve">1. Thông số </w:t>
      </w:r>
      <w:r>
        <w:rPr>
          <w:rFonts w:ascii="Times New Roman" w:hAnsi="Times New Roman"/>
          <w:sz w:val="28"/>
          <w:szCs w:val="28"/>
        </w:rPr>
        <w:t xml:space="preserve">và vị trí </w:t>
      </w:r>
      <w:r w:rsidRPr="00F84AEE">
        <w:rPr>
          <w:rFonts w:ascii="Times New Roman" w:hAnsi="Times New Roman"/>
          <w:sz w:val="28"/>
          <w:szCs w:val="28"/>
        </w:rPr>
        <w:t>quan trắc</w:t>
      </w:r>
      <w:r>
        <w:rPr>
          <w:rFonts w:ascii="Times New Roman" w:hAnsi="Times New Roman"/>
          <w:sz w:val="28"/>
          <w:szCs w:val="28"/>
        </w:rPr>
        <w:t>: c</w:t>
      </w:r>
      <w:r w:rsidRPr="00F84AEE">
        <w:rPr>
          <w:rFonts w:ascii="Times New Roman" w:hAnsi="Times New Roman"/>
          <w:sz w:val="28"/>
          <w:szCs w:val="28"/>
          <w:lang w:val="vi-VN"/>
        </w:rPr>
        <w:t xml:space="preserve">ăn cứ vào </w:t>
      </w:r>
      <w:r>
        <w:rPr>
          <w:rFonts w:ascii="Times New Roman" w:hAnsi="Times New Roman"/>
          <w:sz w:val="28"/>
          <w:szCs w:val="28"/>
        </w:rPr>
        <w:t xml:space="preserve">đặc thù của nguồn thải, hệ thống xử lý nước thải và yêu cầu quản lý, cơ quan Nhà nước có thẩm quyền yêu cầu thực hiện các thông số và vị trí </w:t>
      </w:r>
      <w:r w:rsidR="00EC7C15">
        <w:rPr>
          <w:rFonts w:ascii="Times New Roman" w:hAnsi="Times New Roman"/>
          <w:sz w:val="28"/>
          <w:szCs w:val="28"/>
        </w:rPr>
        <w:t xml:space="preserve">lắp đặt </w:t>
      </w:r>
      <w:r w:rsidR="00665666">
        <w:rPr>
          <w:rFonts w:ascii="Times New Roman" w:hAnsi="Times New Roman"/>
          <w:sz w:val="28"/>
          <w:szCs w:val="28"/>
        </w:rPr>
        <w:t>hệ th</w:t>
      </w:r>
      <w:r w:rsidR="005F7683">
        <w:rPr>
          <w:rFonts w:ascii="Times New Roman" w:hAnsi="Times New Roman"/>
          <w:sz w:val="28"/>
          <w:szCs w:val="28"/>
        </w:rPr>
        <w:t xml:space="preserve">ống </w:t>
      </w:r>
      <w:r>
        <w:rPr>
          <w:rFonts w:ascii="Times New Roman" w:hAnsi="Times New Roman"/>
          <w:sz w:val="28"/>
          <w:szCs w:val="28"/>
        </w:rPr>
        <w:t>quan trắc tự động.</w:t>
      </w:r>
    </w:p>
    <w:p w14:paraId="46B4A12A" w14:textId="77777777" w:rsidR="007F7BF6" w:rsidRPr="00F84AEE" w:rsidRDefault="005713F1" w:rsidP="009B76BC">
      <w:pPr>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2</w:t>
      </w:r>
      <w:r w:rsidR="007F7BF6" w:rsidRPr="00F84AEE">
        <w:rPr>
          <w:rFonts w:ascii="Times New Roman" w:hAnsi="Times New Roman" w:cs="Times New Roman"/>
          <w:sz w:val="28"/>
          <w:szCs w:val="28"/>
          <w:lang w:val="vi-VN"/>
        </w:rPr>
        <w:t>. Thành phần cơ bản của Hệ thống</w:t>
      </w:r>
      <w:r>
        <w:rPr>
          <w:rFonts w:ascii="Times New Roman" w:hAnsi="Times New Roman" w:cs="Times New Roman"/>
          <w:sz w:val="28"/>
          <w:szCs w:val="28"/>
        </w:rPr>
        <w:t xml:space="preserve"> </w:t>
      </w:r>
      <w:r w:rsidRPr="00F84AEE">
        <w:rPr>
          <w:rFonts w:ascii="Times New Roman" w:hAnsi="Times New Roman" w:cs="Times New Roman"/>
          <w:sz w:val="28"/>
          <w:szCs w:val="28"/>
          <w:lang w:val="vi-VN"/>
        </w:rPr>
        <w:t>quan trắc nước thải tự động, liên tục</w:t>
      </w:r>
      <w:r w:rsidR="007F7BF6" w:rsidRPr="00F84AEE">
        <w:rPr>
          <w:rFonts w:ascii="Times New Roman" w:hAnsi="Times New Roman" w:cs="Times New Roman"/>
          <w:sz w:val="28"/>
          <w:szCs w:val="28"/>
          <w:lang w:val="vi-VN"/>
        </w:rPr>
        <w:t xml:space="preserve">: </w:t>
      </w:r>
    </w:p>
    <w:p w14:paraId="1A97B14F" w14:textId="77777777" w:rsidR="007F7BF6" w:rsidRPr="00F84AEE" w:rsidRDefault="00946577"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a) </w:t>
      </w:r>
      <w:r w:rsidR="007F7BF6" w:rsidRPr="00F84AEE">
        <w:rPr>
          <w:rFonts w:ascii="Times New Roman" w:hAnsi="Times New Roman" w:cs="Times New Roman"/>
          <w:sz w:val="28"/>
          <w:szCs w:val="28"/>
          <w:lang w:val="vi-VN"/>
        </w:rPr>
        <w:t xml:space="preserve">Thiết bị quan trắc tự động, liên tục: </w:t>
      </w:r>
      <w:r w:rsidR="007D7941">
        <w:rPr>
          <w:rFonts w:ascii="Times New Roman" w:hAnsi="Times New Roman" w:cs="Times New Roman"/>
          <w:sz w:val="28"/>
          <w:szCs w:val="28"/>
        </w:rPr>
        <w:t>c</w:t>
      </w:r>
      <w:r w:rsidR="007F7BF6" w:rsidRPr="00F84AEE">
        <w:rPr>
          <w:rFonts w:ascii="Times New Roman" w:hAnsi="Times New Roman" w:cs="Times New Roman"/>
          <w:sz w:val="28"/>
          <w:szCs w:val="28"/>
          <w:lang w:val="vi-VN"/>
        </w:rPr>
        <w:t>ăn cứ vào thông số quan trắc và nguyên lý đo, phân tích của thiết bị quan trắc để xác định phương</w:t>
      </w:r>
      <w:r w:rsidR="00E17161">
        <w:rPr>
          <w:rFonts w:ascii="Times New Roman" w:hAnsi="Times New Roman" w:cs="Times New Roman"/>
          <w:sz w:val="28"/>
          <w:szCs w:val="28"/>
        </w:rPr>
        <w:t xml:space="preserve"> pháp</w:t>
      </w:r>
      <w:r w:rsidR="007F7BF6" w:rsidRPr="00F84AEE">
        <w:rPr>
          <w:rFonts w:ascii="Times New Roman" w:hAnsi="Times New Roman" w:cs="Times New Roman"/>
          <w:sz w:val="28"/>
          <w:szCs w:val="28"/>
          <w:lang w:val="vi-VN"/>
        </w:rPr>
        <w:t xml:space="preserve"> lắp đặt thiết bị quan trắc phù hợp, cụ thể: </w:t>
      </w:r>
    </w:p>
    <w:p w14:paraId="4879F080" w14:textId="77777777" w:rsidR="007F7BF6" w:rsidRPr="00255CAD" w:rsidRDefault="00946577" w:rsidP="009B76BC">
      <w:pPr>
        <w:pStyle w:val="ListParagraph"/>
        <w:tabs>
          <w:tab w:val="left" w:pos="993"/>
          <w:tab w:val="left" w:pos="1134"/>
        </w:tabs>
        <w:spacing w:before="120" w:after="120" w:line="288" w:lineRule="auto"/>
        <w:ind w:left="0"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7BF6" w:rsidRPr="00255CAD">
        <w:rPr>
          <w:rFonts w:ascii="Times New Roman" w:hAnsi="Times New Roman" w:cs="Times New Roman"/>
          <w:sz w:val="28"/>
          <w:szCs w:val="28"/>
          <w:lang w:val="vi-VN"/>
        </w:rPr>
        <w:t xml:space="preserve">Phương </w:t>
      </w:r>
      <w:r w:rsidR="007D7941">
        <w:rPr>
          <w:rFonts w:ascii="Times New Roman" w:hAnsi="Times New Roman" w:cs="Times New Roman"/>
          <w:sz w:val="28"/>
          <w:szCs w:val="28"/>
        </w:rPr>
        <w:t>pháp</w:t>
      </w:r>
      <w:r w:rsidR="007D7941" w:rsidRPr="00255CAD">
        <w:rPr>
          <w:rFonts w:ascii="Times New Roman" w:hAnsi="Times New Roman" w:cs="Times New Roman"/>
          <w:sz w:val="28"/>
          <w:szCs w:val="28"/>
          <w:lang w:val="vi-VN"/>
        </w:rPr>
        <w:t xml:space="preserve"> </w:t>
      </w:r>
      <w:r w:rsidR="007F7BF6" w:rsidRPr="00255CAD">
        <w:rPr>
          <w:rFonts w:ascii="Times New Roman" w:hAnsi="Times New Roman" w:cs="Times New Roman"/>
          <w:sz w:val="28"/>
          <w:szCs w:val="28"/>
          <w:lang w:val="vi-VN"/>
        </w:rPr>
        <w:t xml:space="preserve">trực tiếp: các thiết bị quan trắc (đầu đo pH, nhiệt độ, TDS/EC...) được đặt trực tiếp trong bể nước thải sau hệ thống xử lý, vị trí đặt các đầu đo phải cách ít nhất 10 cm từ bề mặt nước thải và ít nhất 15 cm từ </w:t>
      </w:r>
      <w:proofErr w:type="gramStart"/>
      <w:r w:rsidR="007F7BF6" w:rsidRPr="00255CAD">
        <w:rPr>
          <w:rFonts w:ascii="Times New Roman" w:hAnsi="Times New Roman" w:cs="Times New Roman"/>
          <w:sz w:val="28"/>
          <w:szCs w:val="28"/>
          <w:lang w:val="vi-VN"/>
        </w:rPr>
        <w:t>đáy;</w:t>
      </w:r>
      <w:proofErr w:type="gramEnd"/>
      <w:r w:rsidR="007F7BF6" w:rsidRPr="00255CAD">
        <w:rPr>
          <w:rFonts w:ascii="Times New Roman" w:hAnsi="Times New Roman" w:cs="Times New Roman"/>
          <w:sz w:val="28"/>
          <w:szCs w:val="28"/>
          <w:lang w:val="vi-VN"/>
        </w:rPr>
        <w:t xml:space="preserve"> </w:t>
      </w:r>
    </w:p>
    <w:p w14:paraId="090C3F50" w14:textId="77777777" w:rsidR="007F7BF6" w:rsidRPr="00F84AEE" w:rsidRDefault="00946577"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7BF6" w:rsidRPr="00F84AEE">
        <w:rPr>
          <w:rFonts w:ascii="Times New Roman" w:hAnsi="Times New Roman" w:cs="Times New Roman"/>
          <w:sz w:val="28"/>
          <w:szCs w:val="28"/>
          <w:lang w:val="vi-VN"/>
        </w:rPr>
        <w:t xml:space="preserve">Phương </w:t>
      </w:r>
      <w:r w:rsidR="00563828">
        <w:rPr>
          <w:rFonts w:ascii="Times New Roman" w:hAnsi="Times New Roman" w:cs="Times New Roman"/>
          <w:sz w:val="28"/>
          <w:szCs w:val="28"/>
        </w:rPr>
        <w:t>pháp</w:t>
      </w:r>
      <w:r w:rsidR="00563828" w:rsidRPr="00F84AEE">
        <w:rPr>
          <w:rFonts w:ascii="Times New Roman" w:hAnsi="Times New Roman" w:cs="Times New Roman"/>
          <w:sz w:val="28"/>
          <w:szCs w:val="28"/>
          <w:lang w:val="vi-VN"/>
        </w:rPr>
        <w:t xml:space="preserve"> </w:t>
      </w:r>
      <w:r w:rsidR="007F7BF6" w:rsidRPr="00F84AEE">
        <w:rPr>
          <w:rFonts w:ascii="Times New Roman" w:hAnsi="Times New Roman" w:cs="Times New Roman"/>
          <w:sz w:val="28"/>
          <w:szCs w:val="28"/>
          <w:lang w:val="vi-VN"/>
        </w:rPr>
        <w:t xml:space="preserve">gián tiếp: nước thải sau khi xử lý được bơm lên nhà trạm vào thùng chứa mẫu và hệ thiết bị phân tích tự động (nếu có). Các đầu đo: pH, nhiệt độ, TDS/EC... được nhúng trực tiếp vào thùng chứa mẫu bên trong nhà trạm; </w:t>
      </w:r>
    </w:p>
    <w:p w14:paraId="35E58740" w14:textId="77777777" w:rsidR="007F7BF6" w:rsidRPr="00F84AEE" w:rsidRDefault="00946577" w:rsidP="009B76BC">
      <w:pPr>
        <w:tabs>
          <w:tab w:val="left" w:pos="851"/>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lastRenderedPageBreak/>
        <w:t xml:space="preserve">b) </w:t>
      </w:r>
      <w:r w:rsidR="007F7BF6" w:rsidRPr="00F84AEE">
        <w:rPr>
          <w:rFonts w:ascii="Times New Roman" w:hAnsi="Times New Roman" w:cs="Times New Roman"/>
          <w:sz w:val="28"/>
          <w:szCs w:val="28"/>
          <w:lang w:val="vi-VN"/>
        </w:rPr>
        <w:t xml:space="preserve">Thiết bị thu thập, lưu giữ, truyền dữ liệu: để thu thập, lưu giữ và truyền dữ liệu quan trắc tự động, liên tục của Hệ thống về cơ quan nhà nước về môi trường và được quy định chi tiết tại </w:t>
      </w:r>
      <w:r w:rsidR="000615D6" w:rsidRPr="00D108F5">
        <w:rPr>
          <w:rFonts w:ascii="Times New Roman" w:hAnsi="Times New Roman" w:cs="Times New Roman"/>
          <w:sz w:val="28"/>
          <w:szCs w:val="28"/>
          <w:highlight w:val="yellow"/>
        </w:rPr>
        <w:t>Điều 39</w:t>
      </w:r>
      <w:r w:rsidR="007F7BF6" w:rsidRPr="00F84AEE">
        <w:rPr>
          <w:rFonts w:ascii="Times New Roman" w:hAnsi="Times New Roman" w:cs="Times New Roman"/>
          <w:sz w:val="28"/>
          <w:szCs w:val="28"/>
          <w:lang w:val="vi-VN"/>
        </w:rPr>
        <w:t xml:space="preserve"> Thông tư </w:t>
      </w:r>
      <w:proofErr w:type="gramStart"/>
      <w:r w:rsidR="007F7BF6" w:rsidRPr="00F84AEE">
        <w:rPr>
          <w:rFonts w:ascii="Times New Roman" w:hAnsi="Times New Roman" w:cs="Times New Roman"/>
          <w:sz w:val="28"/>
          <w:szCs w:val="28"/>
          <w:lang w:val="vi-VN"/>
        </w:rPr>
        <w:t>này;</w:t>
      </w:r>
      <w:proofErr w:type="gramEnd"/>
      <w:r w:rsidR="007F7BF6" w:rsidRPr="00F84AEE">
        <w:rPr>
          <w:rFonts w:ascii="Times New Roman" w:hAnsi="Times New Roman" w:cs="Times New Roman"/>
          <w:sz w:val="28"/>
          <w:szCs w:val="28"/>
          <w:lang w:val="vi-VN"/>
        </w:rPr>
        <w:t xml:space="preserve"> </w:t>
      </w:r>
    </w:p>
    <w:p w14:paraId="41827C04" w14:textId="77777777" w:rsidR="007F7BF6" w:rsidRPr="00255CAD" w:rsidRDefault="00946577" w:rsidP="009B76BC">
      <w:pPr>
        <w:pStyle w:val="ListParagraph"/>
        <w:tabs>
          <w:tab w:val="left" w:pos="851"/>
          <w:tab w:val="left" w:pos="993"/>
        </w:tabs>
        <w:spacing w:before="120" w:after="120" w:line="288" w:lineRule="auto"/>
        <w:ind w:left="0"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c) </w:t>
      </w:r>
      <w:r w:rsidR="007F7BF6" w:rsidRPr="00255CAD">
        <w:rPr>
          <w:rFonts w:ascii="Times New Roman" w:hAnsi="Times New Roman" w:cs="Times New Roman"/>
          <w:sz w:val="28"/>
          <w:szCs w:val="28"/>
          <w:lang w:val="vi-VN"/>
        </w:rPr>
        <w:t xml:space="preserve">Dung dịch chuẩn: để kiểm tra và hiệu chuẩn thiết bị quan trắc của Hệ </w:t>
      </w:r>
      <w:proofErr w:type="gramStart"/>
      <w:r w:rsidR="007F7BF6" w:rsidRPr="00255CAD">
        <w:rPr>
          <w:rFonts w:ascii="Times New Roman" w:hAnsi="Times New Roman" w:cs="Times New Roman"/>
          <w:sz w:val="28"/>
          <w:szCs w:val="28"/>
          <w:lang w:val="vi-VN"/>
        </w:rPr>
        <w:t>thống;</w:t>
      </w:r>
      <w:proofErr w:type="gramEnd"/>
      <w:r w:rsidR="007F7BF6" w:rsidRPr="00255CAD">
        <w:rPr>
          <w:rFonts w:ascii="Times New Roman" w:hAnsi="Times New Roman" w:cs="Times New Roman"/>
          <w:sz w:val="28"/>
          <w:szCs w:val="28"/>
          <w:lang w:val="vi-VN"/>
        </w:rPr>
        <w:t xml:space="preserve"> </w:t>
      </w:r>
    </w:p>
    <w:p w14:paraId="45DC7028" w14:textId="77777777" w:rsidR="007F7BF6" w:rsidRPr="00F84AEE" w:rsidRDefault="00946577"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d) </w:t>
      </w:r>
      <w:r w:rsidR="007F7BF6" w:rsidRPr="00F84AEE">
        <w:rPr>
          <w:rFonts w:ascii="Times New Roman" w:hAnsi="Times New Roman" w:cs="Times New Roman"/>
          <w:sz w:val="28"/>
          <w:szCs w:val="28"/>
          <w:lang w:val="vi-VN"/>
        </w:rPr>
        <w:t xml:space="preserve">Thiết bị lấy mẫu tự động: để lấy và lưu mẫu nước khi một trong những thông số được giám sát vượt ngưỡng quy chuẩn cho phép hoặc theo yêu cầu của cơ quan nhà nước có thẩm </w:t>
      </w:r>
      <w:proofErr w:type="gramStart"/>
      <w:r w:rsidR="007F7BF6" w:rsidRPr="00F84AEE">
        <w:rPr>
          <w:rFonts w:ascii="Times New Roman" w:hAnsi="Times New Roman" w:cs="Times New Roman"/>
          <w:sz w:val="28"/>
          <w:szCs w:val="28"/>
          <w:lang w:val="vi-VN"/>
        </w:rPr>
        <w:t>quyền;</w:t>
      </w:r>
      <w:proofErr w:type="gramEnd"/>
      <w:r w:rsidR="007F7BF6" w:rsidRPr="00F84AEE">
        <w:rPr>
          <w:rFonts w:ascii="Times New Roman" w:hAnsi="Times New Roman" w:cs="Times New Roman"/>
          <w:sz w:val="28"/>
          <w:szCs w:val="28"/>
          <w:lang w:val="vi-VN"/>
        </w:rPr>
        <w:t xml:space="preserve"> </w:t>
      </w:r>
    </w:p>
    <w:p w14:paraId="34C78C0B" w14:textId="77777777" w:rsidR="007F7BF6" w:rsidRPr="00F84AEE" w:rsidRDefault="007F7BF6"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đ) Camera: để cung cấp hình ảnh trực tuyến tại vị trí đặt các thiết bị quan trắc và vị trí cửa xả của hệ thống xử lý nước thải, trước khi đổ ra nguồn tiếp nhận; </w:t>
      </w:r>
    </w:p>
    <w:p w14:paraId="66544FD8" w14:textId="77777777" w:rsidR="007F7BF6" w:rsidRPr="00F84AEE" w:rsidRDefault="007F7BF6"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e) Bộ điều khiển (data controller): là thiết bị kèm theo hệ thống quan trắc tự động</w:t>
      </w:r>
      <w:r w:rsidR="0038314F">
        <w:rPr>
          <w:rFonts w:ascii="Times New Roman" w:hAnsi="Times New Roman" w:cs="Times New Roman"/>
          <w:sz w:val="28"/>
          <w:szCs w:val="28"/>
        </w:rPr>
        <w:t xml:space="preserve"> </w:t>
      </w:r>
      <w:r w:rsidRPr="00F84AEE">
        <w:rPr>
          <w:rFonts w:ascii="Times New Roman" w:hAnsi="Times New Roman" w:cs="Times New Roman"/>
          <w:sz w:val="28"/>
          <w:szCs w:val="28"/>
          <w:lang w:val="vi-VN"/>
        </w:rPr>
        <w:t>được sử dụng để quản lý các luồng dữ liệu;</w:t>
      </w:r>
    </w:p>
    <w:p w14:paraId="4B88071B" w14:textId="77777777" w:rsidR="007F7BF6" w:rsidRPr="00F84AEE" w:rsidRDefault="007F7BF6"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g) </w:t>
      </w:r>
      <w:r w:rsidRPr="00065A15">
        <w:rPr>
          <w:rFonts w:ascii="Times New Roman" w:hAnsi="Times New Roman" w:cs="Times New Roman"/>
          <w:sz w:val="28"/>
          <w:szCs w:val="28"/>
          <w:highlight w:val="yellow"/>
          <w:lang w:val="vi-VN"/>
        </w:rPr>
        <w:t>Bộ điều giải (modem): để thu thập, truyền dữ liệu số (digital) từ bộ điều khiển (data controller) về hệ thống tiếp nhận;</w:t>
      </w:r>
    </w:p>
    <w:p w14:paraId="3C857764" w14:textId="77777777" w:rsidR="00FC2DF1" w:rsidRPr="00255CAD" w:rsidRDefault="00FC2DF1" w:rsidP="009B76BC">
      <w:pPr>
        <w:tabs>
          <w:tab w:val="left" w:pos="993"/>
          <w:tab w:val="left" w:pos="1134"/>
        </w:tabs>
        <w:spacing w:before="120" w:after="120" w:line="288" w:lineRule="auto"/>
        <w:ind w:right="4" w:firstLine="709"/>
        <w:jc w:val="both"/>
        <w:rPr>
          <w:rFonts w:ascii="Times New Roman" w:hAnsi="Times New Roman" w:cs="Times New Roman"/>
          <w:sz w:val="28"/>
          <w:szCs w:val="28"/>
        </w:rPr>
      </w:pPr>
      <w:r>
        <w:rPr>
          <w:rFonts w:ascii="Times New Roman" w:hAnsi="Times New Roman" w:cs="Times New Roman"/>
          <w:sz w:val="28"/>
          <w:szCs w:val="28"/>
        </w:rPr>
        <w:t xml:space="preserve">i) </w:t>
      </w:r>
      <w:r w:rsidR="000615D6">
        <w:rPr>
          <w:rFonts w:ascii="Times New Roman" w:hAnsi="Times New Roman" w:cs="Times New Roman"/>
          <w:sz w:val="28"/>
          <w:szCs w:val="28"/>
        </w:rPr>
        <w:t xml:space="preserve">Yêu cầu kỹ thuật đối với </w:t>
      </w:r>
      <w:r w:rsidR="000615D6">
        <w:rPr>
          <w:rStyle w:val="fontstyle01"/>
          <w:rFonts w:ascii="Times New Roman" w:eastAsiaTheme="majorEastAsia" w:hAnsi="Times New Roman"/>
          <w:b w:val="0"/>
          <w:bCs w:val="0"/>
          <w:color w:val="auto"/>
          <w:sz w:val="28"/>
          <w:szCs w:val="28"/>
        </w:rPr>
        <w:t>c</w:t>
      </w:r>
      <w:r>
        <w:rPr>
          <w:rStyle w:val="fontstyle01"/>
          <w:rFonts w:ascii="Times New Roman" w:eastAsiaTheme="majorEastAsia" w:hAnsi="Times New Roman"/>
          <w:b w:val="0"/>
          <w:bCs w:val="0"/>
          <w:color w:val="auto"/>
          <w:sz w:val="28"/>
          <w:szCs w:val="28"/>
        </w:rPr>
        <w:t xml:space="preserve">ác thiết bị phụ trợ khác cho trạm quan trắc tự động nước thải quy định tai </w:t>
      </w:r>
      <w:r w:rsidRPr="002216F8">
        <w:rPr>
          <w:rStyle w:val="fontstyle01"/>
          <w:rFonts w:ascii="Times New Roman" w:eastAsiaTheme="majorEastAsia" w:hAnsi="Times New Roman"/>
          <w:b w:val="0"/>
          <w:bCs w:val="0"/>
          <w:color w:val="auto"/>
          <w:sz w:val="28"/>
          <w:szCs w:val="28"/>
          <w:highlight w:val="yellow"/>
        </w:rPr>
        <w:t>Phụ lục 10</w:t>
      </w:r>
      <w:r>
        <w:rPr>
          <w:rStyle w:val="fontstyle01"/>
          <w:rFonts w:ascii="Times New Roman" w:eastAsiaTheme="majorEastAsia" w:hAnsi="Times New Roman"/>
          <w:b w:val="0"/>
          <w:bCs w:val="0"/>
          <w:color w:val="auto"/>
          <w:sz w:val="28"/>
          <w:szCs w:val="28"/>
        </w:rPr>
        <w:t xml:space="preserve"> Thông tư này.</w:t>
      </w:r>
    </w:p>
    <w:p w14:paraId="67421656" w14:textId="77777777" w:rsidR="007F7BF6" w:rsidRPr="00F84AEE" w:rsidRDefault="007F7BF6" w:rsidP="009B76BC">
      <w:pPr>
        <w:pStyle w:val="Heading2"/>
        <w:tabs>
          <w:tab w:val="left" w:pos="1701"/>
          <w:tab w:val="left" w:pos="2694"/>
          <w:tab w:val="left" w:pos="9356"/>
        </w:tabs>
        <w:spacing w:before="120" w:after="120" w:line="288" w:lineRule="auto"/>
        <w:ind w:left="0" w:right="4" w:firstLine="568"/>
        <w:jc w:val="both"/>
        <w:rPr>
          <w:rFonts w:ascii="Times New Roman" w:hAnsi="Times New Roman"/>
          <w:color w:val="auto"/>
          <w:sz w:val="28"/>
          <w:szCs w:val="28"/>
        </w:rPr>
      </w:pPr>
      <w:bookmarkStart w:id="49" w:name="_Toc65215385"/>
      <w:r w:rsidRPr="00F84AEE">
        <w:rPr>
          <w:rFonts w:ascii="Times New Roman" w:hAnsi="Times New Roman"/>
          <w:color w:val="auto"/>
          <w:sz w:val="28"/>
          <w:szCs w:val="28"/>
        </w:rPr>
        <w:t xml:space="preserve">Yêu cầu về đặc tính kỹ thuật đối với </w:t>
      </w:r>
      <w:r w:rsidR="00EF7927">
        <w:rPr>
          <w:rFonts w:ascii="Times New Roman" w:hAnsi="Times New Roman"/>
          <w:color w:val="auto"/>
          <w:sz w:val="28"/>
          <w:szCs w:val="28"/>
        </w:rPr>
        <w:t>hệ thống</w:t>
      </w:r>
      <w:r w:rsidRPr="00F84AEE">
        <w:rPr>
          <w:rFonts w:ascii="Times New Roman" w:hAnsi="Times New Roman"/>
          <w:color w:val="auto"/>
          <w:sz w:val="28"/>
          <w:szCs w:val="28"/>
        </w:rPr>
        <w:t xml:space="preserve"> quan trắc nước thải tự động, liên tục</w:t>
      </w:r>
      <w:bookmarkEnd w:id="49"/>
    </w:p>
    <w:p w14:paraId="6D5FC75E" w14:textId="77777777" w:rsidR="007F7BF6" w:rsidRDefault="007F7BF6" w:rsidP="009B76BC">
      <w:pPr>
        <w:tabs>
          <w:tab w:val="left" w:pos="1134"/>
          <w:tab w:val="left" w:pos="9356"/>
        </w:tabs>
        <w:spacing w:before="120" w:after="120" w:line="288" w:lineRule="auto"/>
        <w:ind w:right="4" w:firstLine="709"/>
        <w:jc w:val="both"/>
        <w:rPr>
          <w:rFonts w:ascii="Times New Roman" w:hAnsi="Times New Roman"/>
          <w:sz w:val="28"/>
          <w:szCs w:val="28"/>
        </w:rPr>
      </w:pPr>
      <w:r w:rsidRPr="00F84AEE">
        <w:rPr>
          <w:rFonts w:ascii="Times New Roman" w:hAnsi="Times New Roman"/>
          <w:sz w:val="28"/>
          <w:szCs w:val="28"/>
        </w:rPr>
        <w:t>1.</w:t>
      </w:r>
      <w:r w:rsidR="004D69E5">
        <w:rPr>
          <w:rFonts w:ascii="Times New Roman" w:hAnsi="Times New Roman"/>
          <w:sz w:val="28"/>
          <w:szCs w:val="28"/>
        </w:rPr>
        <w:t xml:space="preserve"> </w:t>
      </w:r>
      <w:r w:rsidRPr="00F84AEE">
        <w:rPr>
          <w:rFonts w:ascii="Times New Roman" w:hAnsi="Times New Roman"/>
          <w:sz w:val="28"/>
          <w:szCs w:val="28"/>
        </w:rPr>
        <w:t xml:space="preserve">Thiết bị quan trắc tự động, liên tục </w:t>
      </w:r>
    </w:p>
    <w:p w14:paraId="0E705118" w14:textId="77777777" w:rsidR="007F7BF6" w:rsidRPr="00F84AEE" w:rsidRDefault="007F7BF6" w:rsidP="009B76BC">
      <w:pPr>
        <w:numPr>
          <w:ilvl w:val="0"/>
          <w:numId w:val="159"/>
        </w:numPr>
        <w:tabs>
          <w:tab w:val="left" w:pos="1134"/>
          <w:tab w:val="left" w:pos="9356"/>
        </w:tabs>
        <w:spacing w:before="120" w:after="120" w:line="288" w:lineRule="auto"/>
        <w:ind w:left="0" w:right="4" w:firstLine="709"/>
        <w:jc w:val="both"/>
        <w:rPr>
          <w:rFonts w:ascii="Times New Roman" w:hAnsi="Times New Roman"/>
          <w:sz w:val="28"/>
          <w:szCs w:val="28"/>
        </w:rPr>
      </w:pPr>
      <w:r w:rsidRPr="00F84AEE">
        <w:rPr>
          <w:rFonts w:ascii="Times New Roman" w:hAnsi="Times New Roman"/>
          <w:sz w:val="28"/>
          <w:szCs w:val="28"/>
        </w:rPr>
        <w:t xml:space="preserve">Đặc tính kỹ thuật của các thiết bị quan trắc tự động, liên tục </w:t>
      </w:r>
      <w:r w:rsidR="006916CF">
        <w:rPr>
          <w:rFonts w:ascii="Times New Roman" w:hAnsi="Times New Roman"/>
          <w:sz w:val="28"/>
          <w:szCs w:val="28"/>
        </w:rPr>
        <w:t>trong</w:t>
      </w:r>
      <w:r w:rsidR="006916CF" w:rsidRPr="00F84AEE">
        <w:rPr>
          <w:rFonts w:ascii="Times New Roman" w:hAnsi="Times New Roman"/>
          <w:sz w:val="28"/>
          <w:szCs w:val="28"/>
        </w:rPr>
        <w:t xml:space="preserve"> </w:t>
      </w:r>
      <w:r w:rsidRPr="00F84AEE">
        <w:rPr>
          <w:rFonts w:ascii="Times New Roman" w:hAnsi="Times New Roman"/>
          <w:sz w:val="28"/>
          <w:szCs w:val="28"/>
        </w:rPr>
        <w:t>Hệ thống tối thiểu phải đáp ứng các yêu cầu dưới đây.</w:t>
      </w:r>
    </w:p>
    <w:p w14:paraId="05E3C796" w14:textId="77777777" w:rsidR="007F7BF6" w:rsidRPr="002530E7" w:rsidRDefault="007F7BF6" w:rsidP="006E0701">
      <w:pPr>
        <w:pStyle w:val="ListParagraph"/>
        <w:numPr>
          <w:ilvl w:val="0"/>
          <w:numId w:val="299"/>
        </w:numPr>
        <w:tabs>
          <w:tab w:val="left" w:pos="1276"/>
          <w:tab w:val="left" w:pos="1701"/>
          <w:tab w:val="left" w:pos="1985"/>
          <w:tab w:val="left" w:pos="9356"/>
        </w:tabs>
        <w:spacing w:before="120" w:after="120" w:line="240" w:lineRule="auto"/>
        <w:ind w:left="709" w:right="4"/>
        <w:jc w:val="center"/>
        <w:rPr>
          <w:rFonts w:ascii="Times New Roman" w:hAnsi="Times New Roman"/>
          <w:sz w:val="28"/>
          <w:szCs w:val="28"/>
        </w:rPr>
      </w:pPr>
      <w:r w:rsidRPr="002530E7">
        <w:rPr>
          <w:rFonts w:ascii="Times New Roman" w:hAnsi="Times New Roman"/>
          <w:b/>
          <w:sz w:val="28"/>
          <w:szCs w:val="28"/>
        </w:rPr>
        <w:t xml:space="preserve">Đặc tính kỹ thuật của các thiết bị quan trắc nước thải tự </w:t>
      </w:r>
      <w:proofErr w:type="gramStart"/>
      <w:r w:rsidRPr="002530E7">
        <w:rPr>
          <w:rFonts w:ascii="Times New Roman" w:hAnsi="Times New Roman"/>
          <w:b/>
          <w:sz w:val="28"/>
          <w:szCs w:val="28"/>
        </w:rPr>
        <w:t>động</w:t>
      </w:r>
      <w:r w:rsidR="008929A6">
        <w:rPr>
          <w:rFonts w:ascii="Times New Roman" w:hAnsi="Times New Roman"/>
          <w:b/>
          <w:sz w:val="28"/>
          <w:szCs w:val="28"/>
        </w:rPr>
        <w:t xml:space="preserve">,   </w:t>
      </w:r>
      <w:proofErr w:type="gramEnd"/>
      <w:r w:rsidR="008929A6">
        <w:rPr>
          <w:rFonts w:ascii="Times New Roman" w:hAnsi="Times New Roman"/>
          <w:b/>
          <w:sz w:val="28"/>
          <w:szCs w:val="28"/>
        </w:rPr>
        <w:t xml:space="preserve"> liên tục</w:t>
      </w:r>
    </w:p>
    <w:tbl>
      <w:tblPr>
        <w:tblW w:w="7777" w:type="dxa"/>
        <w:jc w:val="center"/>
        <w:tblCellMar>
          <w:right w:w="38" w:type="dxa"/>
        </w:tblCellMar>
        <w:tblLook w:val="04A0" w:firstRow="1" w:lastRow="0" w:firstColumn="1" w:lastColumn="0" w:noHBand="0" w:noVBand="1"/>
      </w:tblPr>
      <w:tblGrid>
        <w:gridCol w:w="729"/>
        <w:gridCol w:w="1402"/>
        <w:gridCol w:w="872"/>
        <w:gridCol w:w="1085"/>
        <w:gridCol w:w="1230"/>
        <w:gridCol w:w="891"/>
        <w:gridCol w:w="1568"/>
      </w:tblGrid>
      <w:tr w:rsidR="00A62766" w:rsidRPr="00F84AEE" w14:paraId="592279B4" w14:textId="77777777" w:rsidTr="00A62766">
        <w:trPr>
          <w:trHeight w:val="1152"/>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E6C6C02"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70784A23"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72" w:type="dxa"/>
            <w:vMerge w:val="restart"/>
            <w:tcBorders>
              <w:top w:val="single" w:sz="4" w:space="0" w:color="000000"/>
              <w:left w:val="single" w:sz="4" w:space="0" w:color="000000"/>
              <w:right w:val="single" w:sz="4" w:space="0" w:color="000000"/>
            </w:tcBorders>
            <w:shd w:val="clear" w:color="auto" w:fill="auto"/>
            <w:vAlign w:val="center"/>
          </w:tcPr>
          <w:p w14:paraId="51C11082" w14:textId="77777777" w:rsidR="00A62766" w:rsidRPr="00F84AEE" w:rsidRDefault="00A62766" w:rsidP="00255CAD">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3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6A3255D" w14:textId="77777777" w:rsidR="00A62766" w:rsidRPr="00F84AEE" w:rsidRDefault="00A62766" w:rsidP="00255CAD">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6BDD4E54" w14:textId="77777777" w:rsidR="00A62766" w:rsidRPr="00F84AEE" w:rsidRDefault="00A62766" w:rsidP="00255CAD">
            <w:pPr>
              <w:spacing w:after="0" w:line="240" w:lineRule="auto"/>
              <w:jc w:val="center"/>
              <w:rPr>
                <w:rFonts w:ascii="Times New Roman" w:hAnsi="Times New Roman" w:cs="Times New Roman"/>
                <w:sz w:val="24"/>
                <w:szCs w:val="24"/>
              </w:rPr>
            </w:pPr>
          </w:p>
        </w:tc>
        <w:tc>
          <w:tcPr>
            <w:tcW w:w="891" w:type="dxa"/>
            <w:tcBorders>
              <w:top w:val="single" w:sz="4" w:space="0" w:color="000000"/>
              <w:left w:val="single" w:sz="4" w:space="0" w:color="000000"/>
              <w:right w:val="single" w:sz="4" w:space="0" w:color="000000"/>
            </w:tcBorders>
            <w:vAlign w:val="center"/>
          </w:tcPr>
          <w:p w14:paraId="2412DBF0" w14:textId="77777777" w:rsidR="00A62766" w:rsidRPr="00F84AEE" w:rsidRDefault="00A627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028C3D90"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A62766" w:rsidRPr="00F84AEE" w14:paraId="2BE82D53" w14:textId="77777777" w:rsidTr="00A62766">
        <w:trPr>
          <w:trHeight w:val="5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1AA3D7AB"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1A958D78"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872" w:type="dxa"/>
            <w:vMerge/>
            <w:tcBorders>
              <w:left w:val="single" w:sz="4" w:space="0" w:color="000000"/>
              <w:bottom w:val="single" w:sz="4" w:space="0" w:color="000000"/>
              <w:right w:val="single" w:sz="4" w:space="0" w:color="000000"/>
            </w:tcBorders>
            <w:shd w:val="clear" w:color="auto" w:fill="auto"/>
            <w:vAlign w:val="center"/>
          </w:tcPr>
          <w:p w14:paraId="7660FFF8" w14:textId="77777777" w:rsidR="00A62766" w:rsidRPr="00F84AEE" w:rsidRDefault="00A62766" w:rsidP="006E0701">
            <w:pPr>
              <w:spacing w:before="120" w:after="120" w:line="240" w:lineRule="auto"/>
              <w:ind w:right="32"/>
              <w:jc w:val="center"/>
              <w:rPr>
                <w:rFonts w:ascii="Times New Roman" w:hAnsi="Times New Roman" w:cs="Times New Roman"/>
                <w:b/>
                <w:sz w:val="24"/>
                <w:szCs w:val="24"/>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8C2F6" w14:textId="77777777" w:rsidR="00A62766" w:rsidRPr="00255CAD" w:rsidRDefault="00A62766" w:rsidP="006E0701">
            <w:pPr>
              <w:spacing w:before="120" w:after="120" w:line="240" w:lineRule="auto"/>
              <w:jc w:val="center"/>
              <w:rPr>
                <w:rFonts w:ascii="Times New Roman" w:hAnsi="Times New Roman" w:cs="Times New Roman"/>
                <w:sz w:val="24"/>
                <w:szCs w:val="24"/>
              </w:rPr>
            </w:pPr>
            <w:r w:rsidRPr="00255CAD">
              <w:rPr>
                <w:rFonts w:ascii="Times New Roman" w:hAnsi="Times New Roman" w:cs="Times New Roman"/>
                <w:sz w:val="24"/>
                <w:szCs w:val="24"/>
              </w:rPr>
              <w:t>(% giá trị đọc)</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6C0034" w14:textId="77777777" w:rsidR="00A62766" w:rsidRPr="00F84AEE" w:rsidRDefault="00A62766" w:rsidP="006E0701">
            <w:pPr>
              <w:spacing w:before="120" w:after="12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891" w:type="dxa"/>
            <w:tcBorders>
              <w:left w:val="single" w:sz="4" w:space="0" w:color="000000"/>
              <w:bottom w:val="single" w:sz="4" w:space="0" w:color="000000"/>
              <w:right w:val="single" w:sz="4" w:space="0" w:color="000000"/>
            </w:tcBorders>
          </w:tcPr>
          <w:p w14:paraId="1650A483"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1568" w:type="dxa"/>
            <w:vMerge/>
            <w:tcBorders>
              <w:left w:val="single" w:sz="4" w:space="0" w:color="000000"/>
              <w:bottom w:val="single" w:sz="4" w:space="0" w:color="000000"/>
              <w:right w:val="single" w:sz="4" w:space="0" w:color="000000"/>
            </w:tcBorders>
            <w:shd w:val="clear" w:color="auto" w:fill="auto"/>
            <w:vAlign w:val="center"/>
          </w:tcPr>
          <w:p w14:paraId="2EC3E2FF"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r>
      <w:tr w:rsidR="00A62766" w:rsidRPr="00F84AEE" w14:paraId="17188779"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1F9715" w14:textId="77777777" w:rsidR="00A62766" w:rsidRPr="00F84AEE" w:rsidRDefault="00A62766" w:rsidP="00255CAD">
            <w:pPr>
              <w:numPr>
                <w:ilvl w:val="0"/>
                <w:numId w:val="331"/>
              </w:numPr>
              <w:tabs>
                <w:tab w:val="left" w:pos="123"/>
              </w:tabs>
              <w:spacing w:before="120" w:after="120" w:line="240" w:lineRule="auto"/>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3B083"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Lưu lượng</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747B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w:t>
            </w:r>
            <w:r w:rsidRPr="00F84AEE">
              <w:rPr>
                <w:rFonts w:ascii="Times New Roman" w:hAnsi="Times New Roman" w:cs="Times New Roman"/>
                <w:sz w:val="24"/>
                <w:szCs w:val="24"/>
                <w:vertAlign w:val="superscript"/>
              </w:rPr>
              <w:t>3</w:t>
            </w:r>
            <w:r w:rsidRPr="00F84AEE">
              <w:rPr>
                <w:rFonts w:ascii="Times New Roman" w:hAnsi="Times New Roman" w:cs="Times New Roman"/>
                <w:sz w:val="24"/>
                <w:szCs w:val="24"/>
              </w:rPr>
              <w:t>/h</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60A52"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6CE66"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5%</w:t>
            </w:r>
          </w:p>
        </w:tc>
        <w:tc>
          <w:tcPr>
            <w:tcW w:w="891" w:type="dxa"/>
            <w:tcBorders>
              <w:top w:val="single" w:sz="4" w:space="0" w:color="000000"/>
              <w:left w:val="single" w:sz="4" w:space="0" w:color="000000"/>
              <w:bottom w:val="single" w:sz="4" w:space="0" w:color="000000"/>
              <w:right w:val="single" w:sz="4" w:space="0" w:color="000000"/>
            </w:tcBorders>
          </w:tcPr>
          <w:p w14:paraId="2678D408"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3C1BE8">
              <w:rPr>
                <w:rFonts w:ascii="Times New Roman" w:hAnsi="Times New Roman" w:cs="Times New Roman"/>
                <w:sz w:val="24"/>
                <w:szCs w:val="24"/>
              </w:rPr>
              <w:t>-</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6AFA7F"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proofErr w:type="gramStart"/>
            <w:r w:rsidRPr="00F84AEE">
              <w:rPr>
                <w:rFonts w:ascii="Times New Roman" w:hAnsi="Times New Roman" w:cs="Times New Roman"/>
                <w:sz w:val="24"/>
                <w:szCs w:val="24"/>
              </w:rPr>
              <w:t>≤  5</w:t>
            </w:r>
            <w:proofErr w:type="gramEnd"/>
            <w:r w:rsidRPr="00F84AEE">
              <w:rPr>
                <w:rFonts w:ascii="Times New Roman" w:hAnsi="Times New Roman" w:cs="Times New Roman"/>
                <w:sz w:val="24"/>
                <w:szCs w:val="24"/>
              </w:rPr>
              <w:t xml:space="preserve"> phút</w:t>
            </w:r>
          </w:p>
        </w:tc>
      </w:tr>
      <w:tr w:rsidR="00A62766" w:rsidRPr="00F84AEE" w14:paraId="1BA019B9"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1DC50"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DBB1B"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FF709"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51AC3"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0,5%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10ACD7" w14:textId="77777777" w:rsidR="00A62766" w:rsidRPr="00B251A7" w:rsidRDefault="00A62766">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0,5%</w:t>
            </w:r>
          </w:p>
        </w:tc>
        <w:tc>
          <w:tcPr>
            <w:tcW w:w="891" w:type="dxa"/>
            <w:tcBorders>
              <w:top w:val="single" w:sz="4" w:space="0" w:color="000000"/>
              <w:left w:val="single" w:sz="4" w:space="0" w:color="000000"/>
              <w:bottom w:val="single" w:sz="4" w:space="0" w:color="000000"/>
              <w:right w:val="single" w:sz="4" w:space="0" w:color="000000"/>
            </w:tcBorders>
          </w:tcPr>
          <w:p w14:paraId="7EC393A3"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3C4C2"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A62766" w:rsidRPr="00F84AEE" w14:paraId="143D7129" w14:textId="77777777" w:rsidTr="00A62766">
        <w:trPr>
          <w:trHeight w:val="603"/>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7A07A"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A4531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Độ màu</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49357"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Pt-Co</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53F5C"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C5C3A"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2%</w:t>
            </w:r>
          </w:p>
        </w:tc>
        <w:tc>
          <w:tcPr>
            <w:tcW w:w="891" w:type="dxa"/>
            <w:tcBorders>
              <w:top w:val="single" w:sz="4" w:space="0" w:color="000000"/>
              <w:left w:val="single" w:sz="4" w:space="0" w:color="000000"/>
              <w:bottom w:val="single" w:sz="4" w:space="0" w:color="000000"/>
              <w:right w:val="single" w:sz="4" w:space="0" w:color="000000"/>
            </w:tcBorders>
          </w:tcPr>
          <w:p w14:paraId="7FAAF28F" w14:textId="77777777" w:rsidR="00A62766" w:rsidRPr="003C1BE8" w:rsidRDefault="00A62766" w:rsidP="002F4BC9">
            <w:pPr>
              <w:spacing w:before="120" w:after="120" w:line="240" w:lineRule="auto"/>
              <w:ind w:right="79" w:firstLine="33"/>
              <w:jc w:val="center"/>
              <w:rPr>
                <w:rFonts w:ascii="Times New Roman" w:hAnsi="Times New Roman" w:cs="Times New Roman"/>
                <w:sz w:val="24"/>
                <w:szCs w:val="24"/>
              </w:rPr>
            </w:pPr>
            <w:r w:rsidRPr="003C1BE8">
              <w:rPr>
                <w:rFonts w:ascii="Times New Roman" w:hAnsi="Times New Roman" w:cs="Times New Roman"/>
                <w:sz w:val="24"/>
                <w:szCs w:val="24"/>
              </w:rPr>
              <w:t>-</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861D1" w14:textId="77777777" w:rsidR="00A62766" w:rsidRPr="00F84AEE" w:rsidRDefault="00A62766">
            <w:pPr>
              <w:spacing w:before="120" w:after="120" w:line="240" w:lineRule="auto"/>
              <w:ind w:right="79" w:firstLine="33"/>
              <w:jc w:val="center"/>
              <w:rPr>
                <w:rFonts w:ascii="Times New Roman" w:hAnsi="Times New Roman" w:cs="Times New Roman"/>
                <w:sz w:val="24"/>
                <w:szCs w:val="24"/>
              </w:rPr>
            </w:pPr>
            <w:proofErr w:type="gramStart"/>
            <w:r w:rsidRPr="00F84AEE">
              <w:rPr>
                <w:rFonts w:ascii="Times New Roman" w:hAnsi="Times New Roman" w:cs="Times New Roman"/>
                <w:sz w:val="24"/>
                <w:szCs w:val="24"/>
              </w:rPr>
              <w:t>≤  5</w:t>
            </w:r>
            <w:proofErr w:type="gramEnd"/>
            <w:r w:rsidRPr="00F84AEE">
              <w:rPr>
                <w:rFonts w:ascii="Times New Roman" w:hAnsi="Times New Roman" w:cs="Times New Roman"/>
                <w:sz w:val="24"/>
                <w:szCs w:val="24"/>
              </w:rPr>
              <w:t xml:space="preserve"> </w:t>
            </w:r>
            <w:r>
              <w:rPr>
                <w:rFonts w:ascii="Times New Roman" w:hAnsi="Times New Roman" w:cs="Times New Roman"/>
                <w:sz w:val="24"/>
                <w:szCs w:val="24"/>
              </w:rPr>
              <w:t>phút</w:t>
            </w:r>
          </w:p>
        </w:tc>
      </w:tr>
      <w:tr w:rsidR="00A62766" w:rsidRPr="00F84AEE" w14:paraId="49D7910C"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AEA65"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ED685"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pH</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287E24"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BEC0B" w14:textId="77777777" w:rsidR="00A62766" w:rsidRPr="00B251A7" w:rsidRDefault="00A62766" w:rsidP="00255CAD">
            <w:pPr>
              <w:spacing w:before="120" w:after="120" w:line="240" w:lineRule="auto"/>
              <w:ind w:right="79" w:hanging="54"/>
              <w:jc w:val="center"/>
              <w:rPr>
                <w:rFonts w:ascii="Times New Roman" w:hAnsi="Times New Roman" w:cs="Times New Roman"/>
                <w:sz w:val="24"/>
                <w:szCs w:val="24"/>
              </w:rPr>
            </w:pPr>
            <w:r w:rsidRPr="00B251A7">
              <w:rPr>
                <w:rFonts w:ascii="Times New Roman" w:hAnsi="Times New Roman" w:cs="Times New Roman"/>
                <w:sz w:val="24"/>
                <w:szCs w:val="24"/>
              </w:rPr>
              <w:t>± 0,2 pH</w:t>
            </w:r>
            <w:r w:rsidRPr="00B251A7" w:rsidDel="005A4E1F">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B27FA"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0,2 pH</w:t>
            </w:r>
          </w:p>
        </w:tc>
        <w:tc>
          <w:tcPr>
            <w:tcW w:w="891" w:type="dxa"/>
            <w:tcBorders>
              <w:top w:val="single" w:sz="4" w:space="0" w:color="000000"/>
              <w:left w:val="single" w:sz="4" w:space="0" w:color="000000"/>
              <w:bottom w:val="single" w:sz="4" w:space="0" w:color="000000"/>
              <w:right w:val="single" w:sz="4" w:space="0" w:color="000000"/>
            </w:tcBorders>
            <w:vAlign w:val="center"/>
          </w:tcPr>
          <w:p w14:paraId="01D994B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9E8E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A62766" w:rsidRPr="00F84AEE" w14:paraId="00BA8D78"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468A0"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EB836"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TSS</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DD3A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D4DAB"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93BD0"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1%</w:t>
            </w:r>
          </w:p>
        </w:tc>
        <w:tc>
          <w:tcPr>
            <w:tcW w:w="891" w:type="dxa"/>
            <w:tcBorders>
              <w:top w:val="single" w:sz="4" w:space="0" w:color="000000"/>
              <w:left w:val="single" w:sz="4" w:space="0" w:color="000000"/>
              <w:bottom w:val="single" w:sz="4" w:space="0" w:color="000000"/>
              <w:right w:val="single" w:sz="4" w:space="0" w:color="000000"/>
            </w:tcBorders>
            <w:vAlign w:val="center"/>
          </w:tcPr>
          <w:p w14:paraId="1708783A"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9157F"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10 giây</w:t>
            </w:r>
          </w:p>
        </w:tc>
      </w:tr>
      <w:tr w:rsidR="00A62766" w:rsidRPr="00F84AEE" w14:paraId="4CE44D6C"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1F064"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FDDDC"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COD</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F026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3AD69C"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7E392"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3%</w:t>
            </w:r>
          </w:p>
        </w:tc>
        <w:tc>
          <w:tcPr>
            <w:tcW w:w="891" w:type="dxa"/>
            <w:tcBorders>
              <w:top w:val="single" w:sz="4" w:space="0" w:color="000000"/>
              <w:left w:val="single" w:sz="4" w:space="0" w:color="000000"/>
              <w:bottom w:val="single" w:sz="4" w:space="0" w:color="000000"/>
              <w:right w:val="single" w:sz="4" w:space="0" w:color="000000"/>
            </w:tcBorders>
          </w:tcPr>
          <w:p w14:paraId="15F21F69"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0,5</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BC65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15 phút</w:t>
            </w:r>
          </w:p>
        </w:tc>
      </w:tr>
      <w:tr w:rsidR="00A62766" w:rsidRPr="00F84AEE" w14:paraId="0093C926"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AF7F5"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7560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N-NH</w:t>
            </w:r>
            <w:r w:rsidRPr="00F84AEE">
              <w:rPr>
                <w:rFonts w:ascii="Times New Roman" w:hAnsi="Times New Roman" w:cs="Times New Roman"/>
                <w:sz w:val="24"/>
                <w:szCs w:val="24"/>
                <w:vertAlign w:val="subscript"/>
              </w:rPr>
              <w:t>4</w:t>
            </w:r>
            <w:r w:rsidRPr="00F84AEE">
              <w:rPr>
                <w:rFonts w:ascii="Times New Roman" w:hAnsi="Times New Roman" w:cs="Times New Roman"/>
                <w:sz w:val="24"/>
                <w:szCs w:val="24"/>
                <w:vertAlign w:val="superscript"/>
              </w:rPr>
              <w:t>+</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C5DA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0B277"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B7C4A" w14:textId="77777777" w:rsidR="00A62766" w:rsidRPr="00B251A7" w:rsidRDefault="00A62766" w:rsidP="00286E8E">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891" w:type="dxa"/>
            <w:tcBorders>
              <w:top w:val="single" w:sz="4" w:space="0" w:color="000000"/>
              <w:left w:val="single" w:sz="4" w:space="0" w:color="000000"/>
              <w:bottom w:val="single" w:sz="4" w:space="0" w:color="000000"/>
              <w:right w:val="single" w:sz="4" w:space="0" w:color="000000"/>
            </w:tcBorders>
          </w:tcPr>
          <w:p w14:paraId="1F0BDC8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0,2</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70E7E"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52A4E70A"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87452"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34C80"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P</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AA039"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15663"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C1033" w14:textId="77777777" w:rsidR="00A62766" w:rsidRPr="00B251A7" w:rsidRDefault="00A62766" w:rsidP="00F449BB">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3</w:t>
            </w:r>
            <w:r w:rsidRPr="00B251A7">
              <w:rPr>
                <w:rFonts w:ascii="Times New Roman" w:hAnsi="Times New Roman" w:cs="Times New Roman"/>
                <w:sz w:val="24"/>
                <w:szCs w:val="24"/>
              </w:rPr>
              <w:t xml:space="preserve"> %</w:t>
            </w:r>
          </w:p>
        </w:tc>
        <w:tc>
          <w:tcPr>
            <w:tcW w:w="891" w:type="dxa"/>
            <w:tcBorders>
              <w:top w:val="single" w:sz="4" w:space="0" w:color="000000"/>
              <w:left w:val="single" w:sz="4" w:space="0" w:color="000000"/>
              <w:bottom w:val="single" w:sz="4" w:space="0" w:color="000000"/>
              <w:right w:val="single" w:sz="4" w:space="0" w:color="000000"/>
            </w:tcBorders>
            <w:vAlign w:val="center"/>
          </w:tcPr>
          <w:p w14:paraId="7B96399C"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D01A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249690B1"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04B25"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F7C1F"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N</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9752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FFC02"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E3C466" w14:textId="77777777" w:rsidR="00A62766" w:rsidRPr="00B251A7" w:rsidRDefault="00A62766" w:rsidP="00F449BB">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3</w:t>
            </w:r>
            <w:r w:rsidRPr="00B251A7">
              <w:rPr>
                <w:rFonts w:ascii="Times New Roman" w:hAnsi="Times New Roman" w:cs="Times New Roman"/>
                <w:sz w:val="24"/>
                <w:szCs w:val="24"/>
              </w:rPr>
              <w:t>%</w:t>
            </w:r>
          </w:p>
        </w:tc>
        <w:tc>
          <w:tcPr>
            <w:tcW w:w="891" w:type="dxa"/>
            <w:tcBorders>
              <w:top w:val="single" w:sz="4" w:space="0" w:color="000000"/>
              <w:left w:val="single" w:sz="4" w:space="0" w:color="000000"/>
              <w:bottom w:val="single" w:sz="4" w:space="0" w:color="000000"/>
              <w:right w:val="single" w:sz="4" w:space="0" w:color="000000"/>
            </w:tcBorders>
            <w:vAlign w:val="center"/>
          </w:tcPr>
          <w:p w14:paraId="38F25792"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63FB3"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6C4A6ED1"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9A7E6"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AF4FA"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TOC</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ED2A"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B5600"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F0D81"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2%</w:t>
            </w:r>
          </w:p>
        </w:tc>
        <w:tc>
          <w:tcPr>
            <w:tcW w:w="891" w:type="dxa"/>
            <w:tcBorders>
              <w:top w:val="single" w:sz="4" w:space="0" w:color="000000"/>
              <w:left w:val="single" w:sz="4" w:space="0" w:color="000000"/>
              <w:bottom w:val="single" w:sz="4" w:space="0" w:color="000000"/>
              <w:right w:val="single" w:sz="4" w:space="0" w:color="000000"/>
            </w:tcBorders>
          </w:tcPr>
          <w:p w14:paraId="03A5B6A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BEAC6"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0C9F3773"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8A2D4D"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F8DA0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Pr>
                <w:rFonts w:ascii="Times New Roman" w:hAnsi="Times New Roman" w:cs="Times New Roman"/>
                <w:sz w:val="24"/>
                <w:szCs w:val="24"/>
              </w:rPr>
              <w:t>Clorua</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D156E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E8D6B"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 xml:space="preserve">5 </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8404A1" w14:textId="77777777" w:rsidR="00A62766" w:rsidRPr="00B251A7" w:rsidRDefault="00A62766" w:rsidP="003372B3">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5%</w:t>
            </w:r>
          </w:p>
        </w:tc>
        <w:tc>
          <w:tcPr>
            <w:tcW w:w="891" w:type="dxa"/>
            <w:tcBorders>
              <w:top w:val="single" w:sz="4" w:space="0" w:color="000000"/>
              <w:left w:val="single" w:sz="4" w:space="0" w:color="000000"/>
              <w:bottom w:val="single" w:sz="4" w:space="0" w:color="000000"/>
              <w:right w:val="single" w:sz="4" w:space="0" w:color="000000"/>
            </w:tcBorders>
          </w:tcPr>
          <w:p w14:paraId="42B28E9F" w14:textId="77777777" w:rsidR="00A62766" w:rsidRPr="003C1BE8" w:rsidRDefault="00A62766" w:rsidP="000A0507">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164699" w14:textId="77777777" w:rsidR="00A62766" w:rsidRPr="00F84AEE" w:rsidRDefault="00A62766" w:rsidP="000A0507">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bl>
    <w:p w14:paraId="531EDE6A" w14:textId="77777777" w:rsidR="003C1BE8" w:rsidRPr="005A2A3F" w:rsidRDefault="00F56C8B" w:rsidP="005A2A3F">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Trong đó</w:t>
      </w:r>
      <w:r w:rsidR="007F7BF6" w:rsidRPr="005A2A3F">
        <w:rPr>
          <w:rStyle w:val="fontstyle01"/>
          <w:rFonts w:ascii="Times New Roman" w:hAnsi="Times New Roman" w:cs="Times New Roman"/>
          <w:b w:val="0"/>
          <w:color w:val="auto"/>
          <w:sz w:val="28"/>
          <w:szCs w:val="28"/>
        </w:rPr>
        <w:t xml:space="preserve">: </w:t>
      </w:r>
    </w:p>
    <w:p w14:paraId="624765B8" w14:textId="77777777" w:rsidR="0038314F" w:rsidRPr="005A2A3F" w:rsidRDefault="0038314F" w:rsidP="005A2A3F">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 xml:space="preserve">- Về yêu cầu độ chính xác của thiết bị đo tại Bảng 3: có thể lựa chọn áp dụng độ chính xác theo giá trị đọc hoặc độ chính xác theo dải </w:t>
      </w:r>
      <w:proofErr w:type="gramStart"/>
      <w:r w:rsidRPr="005A2A3F">
        <w:rPr>
          <w:rStyle w:val="fontstyle01"/>
          <w:rFonts w:ascii="Times New Roman" w:hAnsi="Times New Roman" w:cs="Times New Roman"/>
          <w:b w:val="0"/>
          <w:color w:val="auto"/>
          <w:sz w:val="28"/>
          <w:szCs w:val="28"/>
        </w:rPr>
        <w:t>đo;</w:t>
      </w:r>
      <w:proofErr w:type="gramEnd"/>
    </w:p>
    <w:p w14:paraId="68161C2F" w14:textId="77777777" w:rsidR="00A62766" w:rsidRPr="00A62766" w:rsidRDefault="00A62766" w:rsidP="00A62766">
      <w:pPr>
        <w:pStyle w:val="ListParagraph"/>
        <w:numPr>
          <w:ilvl w:val="0"/>
          <w:numId w:val="159"/>
        </w:numPr>
        <w:tabs>
          <w:tab w:val="left" w:pos="1134"/>
        </w:tabs>
        <w:spacing w:before="120" w:after="120" w:line="288" w:lineRule="auto"/>
        <w:ind w:left="0" w:firstLine="709"/>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t>T</w:t>
      </w:r>
      <w:r w:rsidRPr="00A62766">
        <w:rPr>
          <w:rStyle w:val="fontstyle01"/>
          <w:rFonts w:ascii="Times New Roman" w:hAnsi="Times New Roman" w:cs="Times New Roman"/>
          <w:b w:val="0"/>
          <w:color w:val="auto"/>
          <w:sz w:val="28"/>
          <w:szCs w:val="28"/>
        </w:rPr>
        <w:t xml:space="preserve">hiết bị quan trắc tự động phải có ít nhất 01 dải đo có giới hạn trên của dải đo không thấp hơn </w:t>
      </w:r>
      <w:r>
        <w:rPr>
          <w:rStyle w:val="fontstyle01"/>
          <w:rFonts w:ascii="Times New Roman" w:hAnsi="Times New Roman" w:cs="Times New Roman"/>
          <w:b w:val="0"/>
          <w:color w:val="auto"/>
          <w:sz w:val="28"/>
          <w:szCs w:val="28"/>
        </w:rPr>
        <w:t xml:space="preserve">3 lần giá trị </w:t>
      </w:r>
      <w:r w:rsidRPr="00A62766">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quy định trong Quy chuẩn kỹ thuật quốc gia về môi trường được áp dụng cho cơ sở</w:t>
      </w:r>
      <w:r w:rsidRPr="00A62766">
        <w:rPr>
          <w:rStyle w:val="fontstyle01"/>
          <w:rFonts w:ascii="Times New Roman" w:hAnsi="Times New Roman" w:cs="Times New Roman"/>
          <w:b w:val="0"/>
          <w:color w:val="auto"/>
          <w:sz w:val="28"/>
          <w:szCs w:val="28"/>
        </w:rPr>
        <w:t>.</w:t>
      </w:r>
    </w:p>
    <w:p w14:paraId="334416D5" w14:textId="77777777" w:rsidR="007F7BF6" w:rsidRPr="005A2A3F" w:rsidRDefault="007F7BF6" w:rsidP="005A2A3F">
      <w:pPr>
        <w:pStyle w:val="ListParagraph"/>
        <w:numPr>
          <w:ilvl w:val="0"/>
          <w:numId w:val="159"/>
        </w:numPr>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 xml:space="preserve">Bộ điều khiển (data controller) của hệ thống quan trắc nước thải tự động, liên tục phải </w:t>
      </w:r>
      <w:r w:rsidRPr="00065A15">
        <w:rPr>
          <w:rStyle w:val="fontstyle01"/>
          <w:rFonts w:ascii="Times New Roman" w:hAnsi="Times New Roman" w:cs="Times New Roman"/>
          <w:b w:val="0"/>
          <w:color w:val="auto"/>
          <w:sz w:val="28"/>
          <w:szCs w:val="28"/>
          <w:highlight w:val="yellow"/>
        </w:rPr>
        <w:t>có chức năng ghi và lưu lại nhật ký hoạt động (event log) của hệ thống, đảm bảo</w:t>
      </w:r>
      <w:r w:rsidRPr="005A2A3F">
        <w:rPr>
          <w:rStyle w:val="fontstyle01"/>
          <w:rFonts w:ascii="Times New Roman" w:hAnsi="Times New Roman" w:cs="Times New Roman"/>
          <w:b w:val="0"/>
          <w:color w:val="auto"/>
          <w:sz w:val="28"/>
          <w:szCs w:val="28"/>
        </w:rPr>
        <w:t xml:space="preserve"> ghi, lưu giữ được lịch sử điều chỉnh hệ số trong hệ thống và lịch sử điều chỉnh thang đo trong bộ điều khiển; phải có cổng kết nối, truyền nhận dữ liệu số theo chuẩn RS232 hoặc RS485.</w:t>
      </w:r>
      <w:r w:rsidR="006916CF" w:rsidRPr="005A2A3F">
        <w:rPr>
          <w:rStyle w:val="fontstyle01"/>
          <w:rFonts w:ascii="Times New Roman" w:hAnsi="Times New Roman" w:cs="Times New Roman"/>
          <w:b w:val="0"/>
          <w:color w:val="auto"/>
          <w:sz w:val="28"/>
          <w:szCs w:val="28"/>
        </w:rPr>
        <w:t xml:space="preserve"> </w:t>
      </w:r>
    </w:p>
    <w:p w14:paraId="562CC876" w14:textId="77777777" w:rsidR="007F7BF6" w:rsidRPr="005A2A3F" w:rsidRDefault="007F7BF6" w:rsidP="005A2A3F">
      <w:pPr>
        <w:numPr>
          <w:ilvl w:val="0"/>
          <w:numId w:val="159"/>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Khuyến khích sử dụng các thiết bị quan trắc đồng bộ, được chứng nhận bởi các tổ chức quốc tế gồm có: Cơ quan Bảo vệ môi trường Hoa Kỳ (US EPA), Tổ chức chứng nhận Anh (mCERTs), Cơ quan kiểm định kỹ thuật Đức (TÜV), Bộ Môi trường Hàn Quốc (KMOE), Bộ Môi trường Nhật Bản (JMOE</w:t>
      </w:r>
      <w:proofErr w:type="gramStart"/>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0F1343F7" w14:textId="77777777" w:rsidR="007F7BF6" w:rsidRPr="005A2A3F" w:rsidRDefault="007F7BF6" w:rsidP="005A2A3F">
      <w:pPr>
        <w:numPr>
          <w:ilvl w:val="0"/>
          <w:numId w:val="159"/>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Có khả năng lưu giữ và kết xuất tự động kết quả quan trắc và thông tin trạng thái của thiết bị đo (tối thiểu bao gồm các trạng thái: đang đo, hiệu chuẩn và báo lỗi thiết bị). Các thông số: lưu lượng, nhiệt độ không yêu </w:t>
      </w:r>
      <w:r w:rsidR="000B4F97" w:rsidRPr="005A2A3F">
        <w:rPr>
          <w:rFonts w:ascii="Times New Roman" w:hAnsi="Times New Roman" w:cs="Times New Roman"/>
          <w:sz w:val="28"/>
          <w:szCs w:val="28"/>
        </w:rPr>
        <w:t xml:space="preserve">cầu </w:t>
      </w:r>
      <w:r w:rsidRPr="005A2A3F">
        <w:rPr>
          <w:rFonts w:ascii="Times New Roman" w:hAnsi="Times New Roman" w:cs="Times New Roman"/>
          <w:sz w:val="28"/>
          <w:szCs w:val="28"/>
        </w:rPr>
        <w:t>thông báo trạng thái hiệu chuẩn.</w:t>
      </w:r>
    </w:p>
    <w:p w14:paraId="71232030" w14:textId="77777777" w:rsidR="007F7BF6" w:rsidRPr="005A2A3F" w:rsidRDefault="00A70460"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lastRenderedPageBreak/>
        <w:t xml:space="preserve">Dung dịch </w:t>
      </w:r>
      <w:r w:rsidR="007F7BF6" w:rsidRPr="005A2A3F">
        <w:rPr>
          <w:rFonts w:ascii="Times New Roman" w:hAnsi="Times New Roman" w:cs="Times New Roman"/>
          <w:sz w:val="28"/>
          <w:szCs w:val="28"/>
        </w:rPr>
        <w:t xml:space="preserve">chuẩn </w:t>
      </w:r>
    </w:p>
    <w:p w14:paraId="6B96B9E3" w14:textId="77777777" w:rsidR="007F7BF6" w:rsidRPr="005A2A3F" w:rsidRDefault="007F7BF6" w:rsidP="005A2A3F">
      <w:pPr>
        <w:numPr>
          <w:ilvl w:val="0"/>
          <w:numId w:val="160"/>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Chất chuẩn để kiểm tra định kỳ phải còn hạn sử dụng, có độ chính xác tối thiểu ± 5% (đối với pH là ± 0,1 pH) và phải được liên kết chuẩn theo quy định về pháp luật đo </w:t>
      </w:r>
      <w:proofErr w:type="gramStart"/>
      <w:r w:rsidRPr="005A2A3F">
        <w:rPr>
          <w:rFonts w:ascii="Times New Roman" w:hAnsi="Times New Roman" w:cs="Times New Roman"/>
          <w:sz w:val="28"/>
          <w:szCs w:val="28"/>
        </w:rPr>
        <w:t>lường;</w:t>
      </w:r>
      <w:proofErr w:type="gramEnd"/>
      <w:r w:rsidRPr="005A2A3F">
        <w:rPr>
          <w:rFonts w:ascii="Times New Roman" w:hAnsi="Times New Roman" w:cs="Times New Roman"/>
          <w:sz w:val="28"/>
          <w:szCs w:val="28"/>
        </w:rPr>
        <w:t xml:space="preserve"> </w:t>
      </w:r>
    </w:p>
    <w:p w14:paraId="10661B66" w14:textId="77777777" w:rsidR="007F7BF6" w:rsidRPr="005A2A3F" w:rsidRDefault="00A70460" w:rsidP="005A2A3F">
      <w:pPr>
        <w:numPr>
          <w:ilvl w:val="0"/>
          <w:numId w:val="160"/>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Dung dịch </w:t>
      </w:r>
      <w:r w:rsidR="007F7BF6" w:rsidRPr="005A2A3F">
        <w:rPr>
          <w:rFonts w:ascii="Times New Roman" w:hAnsi="Times New Roman" w:cs="Times New Roman"/>
          <w:sz w:val="28"/>
          <w:szCs w:val="28"/>
        </w:rPr>
        <w:t xml:space="preserve">chuẩn </w:t>
      </w:r>
      <w:r w:rsidR="007F7BF6" w:rsidRPr="00065A15">
        <w:rPr>
          <w:rFonts w:ascii="Times New Roman" w:hAnsi="Times New Roman" w:cs="Times New Roman"/>
          <w:sz w:val="28"/>
          <w:szCs w:val="28"/>
          <w:highlight w:val="yellow"/>
        </w:rPr>
        <w:t>phải đáp ứng tối thiểu 3 điểm nồng độ trong dải đo</w:t>
      </w:r>
      <w:r w:rsidR="007F7BF6" w:rsidRPr="005A2A3F">
        <w:rPr>
          <w:rFonts w:ascii="Times New Roman" w:hAnsi="Times New Roman" w:cs="Times New Roman"/>
          <w:sz w:val="28"/>
          <w:szCs w:val="28"/>
        </w:rPr>
        <w:t xml:space="preserve"> của từng thiết bị tương ứng với từng thông số được quy định tại </w:t>
      </w:r>
      <w:r w:rsidR="007F7BF6" w:rsidRPr="005A2A3F">
        <w:rPr>
          <w:rFonts w:ascii="Times New Roman" w:hAnsi="Times New Roman" w:cs="Times New Roman"/>
          <w:sz w:val="28"/>
          <w:szCs w:val="28"/>
          <w:highlight w:val="yellow"/>
        </w:rPr>
        <w:t xml:space="preserve">Bảng </w:t>
      </w:r>
      <w:r w:rsidR="00D73857" w:rsidRPr="005A2A3F">
        <w:rPr>
          <w:rFonts w:ascii="Times New Roman" w:hAnsi="Times New Roman" w:cs="Times New Roman"/>
          <w:sz w:val="28"/>
          <w:szCs w:val="28"/>
          <w:highlight w:val="yellow"/>
        </w:rPr>
        <w:t>3</w:t>
      </w:r>
      <w:r w:rsidR="007F7BF6" w:rsidRPr="005A2A3F">
        <w:rPr>
          <w:rFonts w:ascii="Times New Roman" w:hAnsi="Times New Roman" w:cs="Times New Roman"/>
          <w:sz w:val="28"/>
          <w:szCs w:val="28"/>
        </w:rPr>
        <w:t xml:space="preserve">, trừ thông số nhiệt độ và lưu lượng. </w:t>
      </w:r>
    </w:p>
    <w:p w14:paraId="3835DB1E" w14:textId="77777777" w:rsidR="007F7BF6" w:rsidRPr="005A2A3F" w:rsidRDefault="007F7BF6"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t xml:space="preserve">Thiết bị lấy và lưu mẫu tự động </w:t>
      </w:r>
    </w:p>
    <w:p w14:paraId="0523D72F" w14:textId="77777777" w:rsidR="007F7BF6" w:rsidRPr="005A2A3F" w:rsidRDefault="007F7BF6" w:rsidP="005A2A3F">
      <w:pPr>
        <w:tabs>
          <w:tab w:val="left" w:pos="993"/>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Thiết bị lấy và lưu mẫu tự động phải có các tính năng sau: </w:t>
      </w:r>
    </w:p>
    <w:p w14:paraId="4B02CBEA"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Tự động lấy mẫu (định kỳ, đột xuất hoặc theo thời gian) và lưu mẫu trong tủ bảo quản ở nhiệt độ 4 ± </w:t>
      </w:r>
      <w:proofErr w:type="gramStart"/>
      <w:r w:rsidRPr="005A2A3F">
        <w:rPr>
          <w:rFonts w:ascii="Times New Roman" w:hAnsi="Times New Roman" w:cs="Times New Roman"/>
          <w:sz w:val="28"/>
          <w:szCs w:val="28"/>
        </w:rPr>
        <w:t>2</w:t>
      </w:r>
      <w:r w:rsidRPr="005A2A3F">
        <w:rPr>
          <w:rFonts w:ascii="Times New Roman" w:hAnsi="Times New Roman" w:cs="Times New Roman"/>
          <w:sz w:val="28"/>
          <w:szCs w:val="28"/>
          <w:vertAlign w:val="superscript"/>
        </w:rPr>
        <w:t>o</w:t>
      </w:r>
      <w:r w:rsidRPr="005A2A3F">
        <w:rPr>
          <w:rFonts w:ascii="Times New Roman" w:hAnsi="Times New Roman" w:cs="Times New Roman"/>
          <w:sz w:val="28"/>
          <w:szCs w:val="28"/>
        </w:rPr>
        <w:t>C;</w:t>
      </w:r>
      <w:proofErr w:type="gramEnd"/>
      <w:r w:rsidRPr="005A2A3F">
        <w:rPr>
          <w:rFonts w:ascii="Times New Roman" w:hAnsi="Times New Roman" w:cs="Times New Roman"/>
          <w:sz w:val="28"/>
          <w:szCs w:val="28"/>
        </w:rPr>
        <w:t xml:space="preserve"> </w:t>
      </w:r>
    </w:p>
    <w:p w14:paraId="45559F6F"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Có khả năng nhận tín hiệu điều khiển từ các cơ quan nhà nước có thẩm quyền phục vụ việc tự động lấy mẫu từ </w:t>
      </w:r>
      <w:proofErr w:type="gramStart"/>
      <w:r w:rsidRPr="005A2A3F">
        <w:rPr>
          <w:rFonts w:ascii="Times New Roman" w:hAnsi="Times New Roman" w:cs="Times New Roman"/>
          <w:sz w:val="28"/>
          <w:szCs w:val="28"/>
        </w:rPr>
        <w:t>xa;</w:t>
      </w:r>
      <w:proofErr w:type="gramEnd"/>
    </w:p>
    <w:p w14:paraId="00D22D7C"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Tủ lấy mẫu tự động phải được niêm phong và quản lý bởi Sở Tài nguyên và Môi trường.</w:t>
      </w:r>
    </w:p>
    <w:p w14:paraId="1A279E74" w14:textId="77777777" w:rsidR="007F7BF6" w:rsidRPr="005A2A3F" w:rsidRDefault="007F7BF6"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t xml:space="preserve">Camera  </w:t>
      </w:r>
    </w:p>
    <w:p w14:paraId="7CF688A7" w14:textId="77777777" w:rsidR="007F7BF6" w:rsidRPr="005A2A3F" w:rsidRDefault="007F7BF6" w:rsidP="005A2A3F">
      <w:pPr>
        <w:numPr>
          <w:ilvl w:val="0"/>
          <w:numId w:val="162"/>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Trường hợp theo phương án lắp đặt thiết bị trực tiếp: 01 camera được lắp tại vị trí cửa xả của hệ thống xử lý nước </w:t>
      </w:r>
      <w:proofErr w:type="gramStart"/>
      <w:r w:rsidRPr="005A2A3F">
        <w:rPr>
          <w:rFonts w:ascii="Times New Roman" w:hAnsi="Times New Roman" w:cs="Times New Roman"/>
          <w:sz w:val="28"/>
          <w:szCs w:val="28"/>
        </w:rPr>
        <w:t>thải;</w:t>
      </w:r>
      <w:proofErr w:type="gramEnd"/>
      <w:r w:rsidRPr="005A2A3F">
        <w:rPr>
          <w:rFonts w:ascii="Times New Roman" w:hAnsi="Times New Roman" w:cs="Times New Roman"/>
          <w:sz w:val="28"/>
          <w:szCs w:val="28"/>
        </w:rPr>
        <w:t xml:space="preserve"> </w:t>
      </w:r>
    </w:p>
    <w:p w14:paraId="18E56312" w14:textId="77777777" w:rsidR="007F7BF6" w:rsidRPr="005A2A3F" w:rsidRDefault="007F7BF6" w:rsidP="005A2A3F">
      <w:pPr>
        <w:numPr>
          <w:ilvl w:val="0"/>
          <w:numId w:val="162"/>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Trường hợp theo phương án lắp đặt thiết bị gián tiếp: 01 camera được lắp bên trong nhà trạm và 01 camera được lắp bên ngoài nhà trạm tại vị trí cửa xả của hệ thống xử lý nước </w:t>
      </w:r>
      <w:proofErr w:type="gramStart"/>
      <w:r w:rsidRPr="005A2A3F">
        <w:rPr>
          <w:rFonts w:ascii="Times New Roman" w:hAnsi="Times New Roman" w:cs="Times New Roman"/>
          <w:sz w:val="28"/>
          <w:szCs w:val="28"/>
        </w:rPr>
        <w:t>thải;</w:t>
      </w:r>
      <w:proofErr w:type="gramEnd"/>
      <w:r w:rsidRPr="005A2A3F">
        <w:rPr>
          <w:rFonts w:ascii="Times New Roman" w:hAnsi="Times New Roman" w:cs="Times New Roman"/>
          <w:sz w:val="28"/>
          <w:szCs w:val="28"/>
        </w:rPr>
        <w:t xml:space="preserve"> </w:t>
      </w:r>
    </w:p>
    <w:p w14:paraId="33167717" w14:textId="77777777" w:rsidR="007F7BF6" w:rsidRPr="005A2A3F" w:rsidRDefault="002C170A" w:rsidP="005A2A3F">
      <w:pPr>
        <w:tabs>
          <w:tab w:val="left" w:pos="993"/>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 </w:t>
      </w:r>
      <w:r w:rsidR="007F7BF6" w:rsidRPr="005A2A3F">
        <w:rPr>
          <w:rFonts w:ascii="Times New Roman" w:hAnsi="Times New Roman" w:cs="Times New Roman"/>
          <w:sz w:val="28"/>
          <w:szCs w:val="28"/>
        </w:rPr>
        <w:t>Camera phải bảo đảm các yêu cầu kỹ thuật sau: đạt chuẩn IP 65, độ phân giải video: full HD 1.080p (15fps); có khả năng quay (ngang, dọc); có khả năng xem ban đêm với khoảng cách tối thiểu 20m; có khả năng ghi lại hình ảnh theo khoảng thời gian, đặt lịch ghi hình.</w:t>
      </w:r>
    </w:p>
    <w:p w14:paraId="7FE3871E" w14:textId="77777777" w:rsidR="007F7BF6" w:rsidRPr="005A2A3F" w:rsidRDefault="007F7BF6" w:rsidP="005A2A3F">
      <w:pPr>
        <w:pStyle w:val="Heading2"/>
        <w:tabs>
          <w:tab w:val="left" w:pos="1843"/>
        </w:tabs>
        <w:spacing w:before="120" w:after="120" w:line="288" w:lineRule="auto"/>
        <w:ind w:left="142" w:firstLine="567"/>
        <w:jc w:val="both"/>
        <w:rPr>
          <w:rFonts w:ascii="Times New Roman" w:hAnsi="Times New Roman" w:cs="Times New Roman"/>
          <w:color w:val="auto"/>
          <w:sz w:val="28"/>
          <w:szCs w:val="28"/>
        </w:rPr>
      </w:pPr>
      <w:bookmarkStart w:id="50" w:name="_Toc65215386"/>
      <w:r w:rsidRPr="005A2A3F">
        <w:rPr>
          <w:rFonts w:ascii="Times New Roman" w:hAnsi="Times New Roman" w:cs="Times New Roman"/>
          <w:color w:val="auto"/>
          <w:sz w:val="28"/>
          <w:szCs w:val="28"/>
        </w:rPr>
        <w:t>Yêu cầu về quản lý</w:t>
      </w:r>
      <w:r w:rsidR="00D73857" w:rsidRPr="005A2A3F">
        <w:rPr>
          <w:rFonts w:ascii="Times New Roman" w:hAnsi="Times New Roman" w:cs="Times New Roman"/>
          <w:color w:val="auto"/>
          <w:sz w:val="28"/>
          <w:szCs w:val="28"/>
        </w:rPr>
        <w:t>, vận hành</w:t>
      </w:r>
      <w:r w:rsidRPr="005A2A3F">
        <w:rPr>
          <w:rFonts w:ascii="Times New Roman" w:hAnsi="Times New Roman" w:cs="Times New Roman"/>
          <w:color w:val="auto"/>
          <w:sz w:val="28"/>
          <w:szCs w:val="28"/>
        </w:rPr>
        <w:t xml:space="preserve"> hệ thống quan trắc nước thải tự động, liên tục</w:t>
      </w:r>
      <w:bookmarkEnd w:id="50"/>
      <w:r w:rsidRPr="005A2A3F">
        <w:rPr>
          <w:rFonts w:ascii="Times New Roman" w:hAnsi="Times New Roman" w:cs="Times New Roman"/>
          <w:color w:val="auto"/>
          <w:sz w:val="28"/>
          <w:szCs w:val="28"/>
        </w:rPr>
        <w:t xml:space="preserve"> </w:t>
      </w:r>
    </w:p>
    <w:p w14:paraId="56C37AF7" w14:textId="77777777" w:rsidR="007F7BF6" w:rsidRPr="005A2A3F" w:rsidRDefault="007F7BF6" w:rsidP="005A2A3F">
      <w:pPr>
        <w:tabs>
          <w:tab w:val="left" w:pos="1418"/>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1. Bảo đảm chất lượng của Hệ thống  </w:t>
      </w:r>
    </w:p>
    <w:p w14:paraId="24513351" w14:textId="77777777" w:rsidR="007F7BF6" w:rsidRPr="005A2A3F" w:rsidRDefault="007F7BF6" w:rsidP="005A2A3F">
      <w:pPr>
        <w:numPr>
          <w:ilvl w:val="0"/>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Nhân lực quản lý và vận hành: phải có đủ nhân lực am hiểu về Hệ thống để thực hiện nhiệm vụ quản lý, duy trì và vận hành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5A2A7F3E" w14:textId="77777777" w:rsidR="007F7BF6" w:rsidRPr="005A2A3F" w:rsidRDefault="007F7BF6" w:rsidP="005A2A3F">
      <w:pPr>
        <w:numPr>
          <w:ilvl w:val="0"/>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lastRenderedPageBreak/>
        <w:t xml:space="preserve">Hồ sơ quản lý của Hệ thống phải được lưu giữ tại đơn vị vận hành Hệ thống và sẵn sàng xuất trình khi có yêu cầu của cơ quan nhà nước có thẩm quyền. Hồ sơ quản lý Hệ thống bao gồm: </w:t>
      </w:r>
    </w:p>
    <w:p w14:paraId="2B605F0B"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Danh mục các thông số quan </w:t>
      </w:r>
      <w:proofErr w:type="gramStart"/>
      <w:r w:rsidRPr="005A2A3F">
        <w:rPr>
          <w:rFonts w:ascii="Times New Roman" w:hAnsi="Times New Roman" w:cs="Times New Roman"/>
          <w:sz w:val="28"/>
          <w:szCs w:val="28"/>
        </w:rPr>
        <w:t>trắc;</w:t>
      </w:r>
      <w:proofErr w:type="gramEnd"/>
      <w:r w:rsidRPr="005A2A3F">
        <w:rPr>
          <w:rFonts w:ascii="Times New Roman" w:hAnsi="Times New Roman" w:cs="Times New Roman"/>
          <w:sz w:val="28"/>
          <w:szCs w:val="28"/>
        </w:rPr>
        <w:t xml:space="preserve"> </w:t>
      </w:r>
    </w:p>
    <w:p w14:paraId="2B2AE397"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Danh mục, đặc tính kỹ thuật của các thiết bị quan trắc, báo cáo kết quả kiểm tra thiết bị (test report) của nhà sản xuất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2769F358"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Hướng dẫn sử dụng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26A9487E"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Bản vẽ thiết kế và mô tả về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474ED53A"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Quy trình vận hànhchuẩn (SOP): tối thiểu bao gồm các nội dung về quy trình khởi động và vận hành Hệ thống; quy trình kiểm tra Hệ thống hàng ngày; tần suất và quy trình kiểm tra độ chính xác của thiết bị bằng dung dịch chuẩn; quy trình pha hóa chất, chất chuẩn và dựng đường chuẩn của các thiết bị phân tích (nếu có);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 </w:t>
      </w:r>
    </w:p>
    <w:p w14:paraId="3656E88A"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Các trang thiết bị và linh phụ kiện dự </w:t>
      </w:r>
      <w:proofErr w:type="gramStart"/>
      <w:r w:rsidRPr="005A2A3F">
        <w:rPr>
          <w:rFonts w:ascii="Times New Roman" w:hAnsi="Times New Roman" w:cs="Times New Roman"/>
          <w:sz w:val="28"/>
          <w:szCs w:val="28"/>
        </w:rPr>
        <w:t>phòng;</w:t>
      </w:r>
      <w:proofErr w:type="gramEnd"/>
      <w:r w:rsidRPr="005A2A3F">
        <w:rPr>
          <w:rFonts w:ascii="Times New Roman" w:hAnsi="Times New Roman" w:cs="Times New Roman"/>
          <w:sz w:val="28"/>
          <w:szCs w:val="28"/>
        </w:rPr>
        <w:t xml:space="preserve"> </w:t>
      </w:r>
    </w:p>
    <w:p w14:paraId="3F23C123"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nhật ký về hoạt động bảo trì, bảo dưỡng, kiểm định, hiệu chuẩn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59B52EBC"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tay một số lỗi thường gặp và cách khắc phục các sự cố trong quá trình quản lý, vận hành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16CEC607"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theo dõi, kiểm tra hoạt động hàng ngày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158FCB52"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Giấy chứng nhận kèm theo báo cáo kết quả kiểm định, hiệu chuẩn các thiết bị quan trắc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4877B4EC"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Bằng chứng tham gia các chương trình đo, phân tích các dung dịch chuẩn</w:t>
      </w:r>
      <w:r w:rsidR="000E72D8" w:rsidRPr="005A2A3F">
        <w:rPr>
          <w:rFonts w:ascii="Times New Roman" w:hAnsi="Times New Roman" w:cs="Times New Roman"/>
          <w:sz w:val="28"/>
          <w:szCs w:val="28"/>
        </w:rPr>
        <w:t xml:space="preserve"> </w:t>
      </w:r>
      <w:r w:rsidRPr="005A2A3F">
        <w:rPr>
          <w:rFonts w:ascii="Times New Roman" w:hAnsi="Times New Roman" w:cs="Times New Roman"/>
          <w:sz w:val="28"/>
          <w:szCs w:val="28"/>
        </w:rPr>
        <w:t xml:space="preserve">do </w:t>
      </w:r>
      <w:r w:rsidR="00A136AB" w:rsidRPr="005A2A3F">
        <w:rPr>
          <w:rFonts w:ascii="Times New Roman" w:hAnsi="Times New Roman" w:cs="Times New Roman"/>
          <w:sz w:val="28"/>
          <w:szCs w:val="28"/>
        </w:rPr>
        <w:t>Tổng cục Môi trường</w:t>
      </w:r>
      <w:r w:rsidR="00D132B1" w:rsidRPr="005A2A3F">
        <w:rPr>
          <w:rFonts w:ascii="Times New Roman" w:hAnsi="Times New Roman" w:cs="Times New Roman"/>
          <w:sz w:val="28"/>
          <w:szCs w:val="28"/>
        </w:rPr>
        <w:t xml:space="preserve"> tổ </w:t>
      </w:r>
      <w:proofErr w:type="gramStart"/>
      <w:r w:rsidR="00D132B1" w:rsidRPr="005A2A3F">
        <w:rPr>
          <w:rFonts w:ascii="Times New Roman" w:hAnsi="Times New Roman" w:cs="Times New Roman"/>
          <w:sz w:val="28"/>
          <w:szCs w:val="28"/>
        </w:rPr>
        <w:t>chức</w:t>
      </w:r>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33649B0D"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Biên bản kiểm </w:t>
      </w:r>
      <w:proofErr w:type="gramStart"/>
      <w:r w:rsidRPr="005A2A3F">
        <w:rPr>
          <w:rFonts w:ascii="Times New Roman" w:hAnsi="Times New Roman" w:cs="Times New Roman"/>
          <w:sz w:val="28"/>
          <w:szCs w:val="28"/>
        </w:rPr>
        <w:t>tra  Hệ</w:t>
      </w:r>
      <w:proofErr w:type="gramEnd"/>
      <w:r w:rsidRPr="005A2A3F">
        <w:rPr>
          <w:rFonts w:ascii="Times New Roman" w:hAnsi="Times New Roman" w:cs="Times New Roman"/>
          <w:sz w:val="28"/>
          <w:szCs w:val="28"/>
        </w:rPr>
        <w:t xml:space="preserve"> thống</w:t>
      </w:r>
      <w:r w:rsidR="0090124A" w:rsidRPr="005A2A3F">
        <w:rPr>
          <w:rFonts w:ascii="Times New Roman" w:hAnsi="Times New Roman" w:cs="Times New Roman"/>
          <w:sz w:val="28"/>
          <w:szCs w:val="28"/>
        </w:rPr>
        <w:t xml:space="preserve"> bằng chất chuẩn</w:t>
      </w:r>
      <w:r w:rsidRPr="005A2A3F">
        <w:rPr>
          <w:rFonts w:ascii="Times New Roman" w:hAnsi="Times New Roman" w:cs="Times New Roman"/>
          <w:sz w:val="28"/>
          <w:szCs w:val="28"/>
        </w:rPr>
        <w:t xml:space="preserve">; </w:t>
      </w:r>
    </w:p>
    <w:p w14:paraId="359D08FB" w14:textId="77777777" w:rsidR="007F7BF6" w:rsidRPr="005A2A3F" w:rsidRDefault="007F7BF6" w:rsidP="005A2A3F">
      <w:pPr>
        <w:tabs>
          <w:tab w:val="left" w:pos="993"/>
          <w:tab w:val="left" w:pos="9356"/>
        </w:tabs>
        <w:spacing w:before="120" w:after="120" w:line="288" w:lineRule="auto"/>
        <w:ind w:right="4" w:firstLine="710"/>
        <w:jc w:val="both"/>
        <w:rPr>
          <w:rFonts w:ascii="Times New Roman" w:hAnsi="Times New Roman" w:cs="Times New Roman"/>
          <w:sz w:val="28"/>
          <w:szCs w:val="28"/>
        </w:rPr>
      </w:pPr>
      <w:r w:rsidRPr="005A2A3F">
        <w:rPr>
          <w:rFonts w:ascii="Times New Roman" w:hAnsi="Times New Roman" w:cs="Times New Roman"/>
          <w:sz w:val="28"/>
          <w:szCs w:val="28"/>
        </w:rPr>
        <w:t xml:space="preserve">2. Trước khi Hệ thống được đưa vào vận hành chính thức, đơn vị vận hành Hệ thống phải gửi hồ sơ liên quan về Sở Tài nguyên và Môi trường, bao gồm: </w:t>
      </w:r>
    </w:p>
    <w:p w14:paraId="646E550E" w14:textId="77777777" w:rsidR="007F7BF6" w:rsidRPr="005A2A3F" w:rsidRDefault="007F7BF6" w:rsidP="005A2A3F">
      <w:pPr>
        <w:pStyle w:val="ListParagraph"/>
        <w:numPr>
          <w:ilvl w:val="0"/>
          <w:numId w:val="176"/>
        </w:numPr>
        <w:tabs>
          <w:tab w:val="left" w:pos="851"/>
          <w:tab w:val="left" w:pos="993"/>
          <w:tab w:val="left" w:pos="9356"/>
        </w:tabs>
        <w:spacing w:before="120" w:after="120" w:line="288" w:lineRule="auto"/>
        <w:ind w:right="4" w:firstLine="88"/>
        <w:jc w:val="both"/>
        <w:rPr>
          <w:rFonts w:ascii="Times New Roman" w:hAnsi="Times New Roman" w:cs="Times New Roman"/>
          <w:sz w:val="28"/>
          <w:szCs w:val="28"/>
        </w:rPr>
      </w:pPr>
      <w:r w:rsidRPr="005A2A3F">
        <w:rPr>
          <w:rFonts w:ascii="Times New Roman" w:hAnsi="Times New Roman" w:cs="Times New Roman"/>
          <w:sz w:val="28"/>
          <w:szCs w:val="28"/>
        </w:rPr>
        <w:lastRenderedPageBreak/>
        <w:t xml:space="preserve">Thông tin về đơn vị đầu tư và vận hành hệ thống: tên, địa chỉ của đơn </w:t>
      </w:r>
      <w:proofErr w:type="gramStart"/>
      <w:r w:rsidRPr="005A2A3F">
        <w:rPr>
          <w:rFonts w:ascii="Times New Roman" w:hAnsi="Times New Roman" w:cs="Times New Roman"/>
          <w:sz w:val="28"/>
          <w:szCs w:val="28"/>
        </w:rPr>
        <w:t>vị;</w:t>
      </w:r>
      <w:proofErr w:type="gramEnd"/>
      <w:r w:rsidRPr="005A2A3F">
        <w:rPr>
          <w:rFonts w:ascii="Times New Roman" w:hAnsi="Times New Roman" w:cs="Times New Roman"/>
          <w:sz w:val="28"/>
          <w:szCs w:val="28"/>
        </w:rPr>
        <w:t xml:space="preserve"> </w:t>
      </w:r>
    </w:p>
    <w:p w14:paraId="77C1EC0C" w14:textId="77777777" w:rsidR="007F7BF6" w:rsidRPr="005A2A3F" w:rsidRDefault="007F7BF6" w:rsidP="005A2A3F">
      <w:pPr>
        <w:numPr>
          <w:ilvl w:val="0"/>
          <w:numId w:val="176"/>
        </w:numPr>
        <w:tabs>
          <w:tab w:val="left" w:pos="851"/>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Thời gian lắp đặt thiết bị (thời gian bắt đầu, thời gian kết thúc) và thời gian, kết quả thực hiện việc kiểm soát chất lượng của Hệ thống tuân theo quy định tại khoản 5 Điều </w:t>
      </w:r>
      <w:proofErr w:type="gramStart"/>
      <w:r w:rsidRPr="005A2A3F">
        <w:rPr>
          <w:rFonts w:ascii="Times New Roman" w:hAnsi="Times New Roman" w:cs="Times New Roman"/>
          <w:sz w:val="28"/>
          <w:szCs w:val="28"/>
        </w:rPr>
        <w:t>này;</w:t>
      </w:r>
      <w:proofErr w:type="gramEnd"/>
      <w:r w:rsidRPr="005A2A3F">
        <w:rPr>
          <w:rFonts w:ascii="Times New Roman" w:hAnsi="Times New Roman" w:cs="Times New Roman"/>
          <w:sz w:val="28"/>
          <w:szCs w:val="28"/>
        </w:rPr>
        <w:t xml:space="preserve"> </w:t>
      </w:r>
    </w:p>
    <w:p w14:paraId="65899320" w14:textId="77777777" w:rsidR="007F7BF6" w:rsidRPr="005A2A3F" w:rsidRDefault="007F7BF6" w:rsidP="005A2A3F">
      <w:pPr>
        <w:numPr>
          <w:ilvl w:val="0"/>
          <w:numId w:val="176"/>
        </w:numPr>
        <w:tabs>
          <w:tab w:val="left" w:pos="851"/>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Bản vẽ thiết kế và mô tả về Hệ thống; danh mục thông số quan trắc và phương án lắp đặt thiết bị quan trắc (trực tiếp, gián tiếp); thông tin mô tả và hình ảnh, sơ đồ, bản đồ của vị trí quan </w:t>
      </w:r>
      <w:proofErr w:type="gramStart"/>
      <w:r w:rsidRPr="005A2A3F">
        <w:rPr>
          <w:rFonts w:ascii="Times New Roman" w:hAnsi="Times New Roman" w:cs="Times New Roman"/>
          <w:sz w:val="28"/>
          <w:szCs w:val="28"/>
        </w:rPr>
        <w:t>trắc;</w:t>
      </w:r>
      <w:proofErr w:type="gramEnd"/>
      <w:r w:rsidRPr="005A2A3F">
        <w:rPr>
          <w:rFonts w:ascii="Times New Roman" w:hAnsi="Times New Roman" w:cs="Times New Roman"/>
          <w:sz w:val="28"/>
          <w:szCs w:val="28"/>
        </w:rPr>
        <w:t xml:space="preserve"> </w:t>
      </w:r>
    </w:p>
    <w:p w14:paraId="69DE1BBF" w14:textId="77777777" w:rsidR="007F7BF6" w:rsidRPr="005A2A3F" w:rsidRDefault="007F7BF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d) Danh mục và đặc tính kỹ thuật của các thiết bị đo và phân tích; hãng sản xuất và model thiết bị; giấy chứng nhận kèm theo báo cáo kết quả kiểm định, hiệu chuẩn thiết bị; hệ thống thu thập, lưu giữ dữ liệu quan trắc; địa chỉ IP tĩnh (giao thức truyền dữ liệu) gắn liền với Hệ thống.</w:t>
      </w:r>
    </w:p>
    <w:p w14:paraId="08DB6886" w14:textId="77777777" w:rsidR="007F7BF6" w:rsidRPr="005A2A3F" w:rsidRDefault="002739E6" w:rsidP="005A2A3F">
      <w:pPr>
        <w:tabs>
          <w:tab w:val="left" w:pos="993"/>
          <w:tab w:val="left" w:pos="9356"/>
        </w:tabs>
        <w:spacing w:before="120" w:after="120" w:line="288" w:lineRule="auto"/>
        <w:ind w:right="4" w:firstLine="851"/>
        <w:jc w:val="both"/>
        <w:rPr>
          <w:rFonts w:ascii="Times New Roman" w:hAnsi="Times New Roman" w:cs="Times New Roman"/>
          <w:sz w:val="28"/>
          <w:szCs w:val="28"/>
        </w:rPr>
      </w:pPr>
      <w:r w:rsidRPr="005A2A3F">
        <w:rPr>
          <w:rFonts w:ascii="Times New Roman" w:hAnsi="Times New Roman" w:cs="Times New Roman"/>
          <w:sz w:val="28"/>
          <w:szCs w:val="28"/>
        </w:rPr>
        <w:t>3</w:t>
      </w:r>
      <w:r w:rsidR="00FB11EC" w:rsidRPr="005A2A3F">
        <w:rPr>
          <w:rFonts w:ascii="Times New Roman" w:hAnsi="Times New Roman" w:cs="Times New Roman"/>
          <w:sz w:val="28"/>
          <w:szCs w:val="28"/>
        </w:rPr>
        <w:t xml:space="preserve">. </w:t>
      </w:r>
      <w:r w:rsidR="007F7BF6" w:rsidRPr="005A2A3F">
        <w:rPr>
          <w:rFonts w:ascii="Times New Roman" w:hAnsi="Times New Roman" w:cs="Times New Roman"/>
          <w:sz w:val="28"/>
          <w:szCs w:val="28"/>
        </w:rPr>
        <w:t xml:space="preserve">Kiểm định, hiệu chuẩn, thử nghiệm và kiểm tra định kỳ đối với thiết bị quan trắc tự động, liên tục </w:t>
      </w:r>
    </w:p>
    <w:p w14:paraId="64459300" w14:textId="77777777" w:rsidR="007F7BF6" w:rsidRPr="00065A15" w:rsidRDefault="007F7BF6" w:rsidP="005A2A3F">
      <w:pPr>
        <w:numPr>
          <w:ilvl w:val="0"/>
          <w:numId w:val="175"/>
        </w:numPr>
        <w:tabs>
          <w:tab w:val="left" w:pos="993"/>
          <w:tab w:val="left" w:pos="9356"/>
        </w:tabs>
        <w:spacing w:before="120" w:after="120" w:line="288" w:lineRule="auto"/>
        <w:ind w:left="0" w:right="4" w:firstLine="709"/>
        <w:jc w:val="both"/>
        <w:rPr>
          <w:rFonts w:ascii="Times New Roman" w:hAnsi="Times New Roman" w:cs="Times New Roman"/>
          <w:sz w:val="28"/>
          <w:szCs w:val="28"/>
          <w:highlight w:val="yellow"/>
        </w:rPr>
      </w:pPr>
      <w:r w:rsidRPr="005A2A3F">
        <w:rPr>
          <w:rFonts w:ascii="Times New Roman" w:hAnsi="Times New Roman" w:cs="Times New Roman"/>
          <w:sz w:val="28"/>
          <w:szCs w:val="28"/>
        </w:rPr>
        <w:t>Thiết bị phải được kiểm định</w:t>
      </w:r>
      <w:r w:rsidR="00080B51" w:rsidRPr="005A2A3F">
        <w:rPr>
          <w:rFonts w:ascii="Times New Roman" w:hAnsi="Times New Roman" w:cs="Times New Roman"/>
          <w:sz w:val="28"/>
          <w:szCs w:val="28"/>
        </w:rPr>
        <w:t>, hiệu chuẩn</w:t>
      </w:r>
      <w:r w:rsidRPr="005A2A3F">
        <w:rPr>
          <w:rFonts w:ascii="Times New Roman" w:hAnsi="Times New Roman" w:cs="Times New Roman"/>
          <w:sz w:val="28"/>
          <w:szCs w:val="28"/>
        </w:rPr>
        <w:t xml:space="preserve"> theo quy định của pháp luật hiện hành về đo lường </w:t>
      </w:r>
      <w:r w:rsidRPr="00065A15">
        <w:rPr>
          <w:rFonts w:ascii="Times New Roman" w:hAnsi="Times New Roman" w:cs="Times New Roman"/>
          <w:sz w:val="28"/>
          <w:szCs w:val="28"/>
          <w:highlight w:val="yellow"/>
        </w:rPr>
        <w:t xml:space="preserve">và chất lượng sản phẩm, hàng </w:t>
      </w:r>
      <w:proofErr w:type="gramStart"/>
      <w:r w:rsidRPr="00065A15">
        <w:rPr>
          <w:rFonts w:ascii="Times New Roman" w:hAnsi="Times New Roman" w:cs="Times New Roman"/>
          <w:sz w:val="28"/>
          <w:szCs w:val="28"/>
          <w:highlight w:val="yellow"/>
        </w:rPr>
        <w:t>hóa;</w:t>
      </w:r>
      <w:proofErr w:type="gramEnd"/>
      <w:r w:rsidRPr="00065A15">
        <w:rPr>
          <w:rFonts w:ascii="Times New Roman" w:hAnsi="Times New Roman" w:cs="Times New Roman"/>
          <w:sz w:val="28"/>
          <w:szCs w:val="28"/>
          <w:highlight w:val="yellow"/>
        </w:rPr>
        <w:t xml:space="preserve"> </w:t>
      </w:r>
    </w:p>
    <w:p w14:paraId="5C255B4A"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Thiết bị phải được kiểm tra định kỳ bằng chất chuẩn theo khuyến cáo của nhà sản xuất nhưng phải bảo đảm tối thiểu 1 tháng/lần bởi đơn vị vận hành Hệ thống; </w:t>
      </w:r>
      <w:r w:rsidRPr="00065A15">
        <w:rPr>
          <w:rFonts w:ascii="Times New Roman" w:hAnsi="Times New Roman" w:cs="Times New Roman"/>
          <w:sz w:val="28"/>
          <w:szCs w:val="28"/>
          <w:highlight w:val="yellow"/>
        </w:rPr>
        <w:t xml:space="preserve">thực hiện tự </w:t>
      </w:r>
      <w:r w:rsidRPr="00065A15">
        <w:rPr>
          <w:rStyle w:val="fontstyle01"/>
          <w:rFonts w:ascii="Times New Roman" w:hAnsi="Times New Roman" w:cs="Times New Roman"/>
          <w:b w:val="0"/>
          <w:color w:val="auto"/>
          <w:sz w:val="28"/>
          <w:szCs w:val="28"/>
          <w:highlight w:val="yellow"/>
        </w:rPr>
        <w:t>hiệu chuẩn lại thiết bị đo khi sai số phép đo so với dung dịch chuẩn sai khác ≥ 10</w:t>
      </w:r>
      <w:r w:rsidRPr="00065A15">
        <w:rPr>
          <w:rFonts w:ascii="Times New Roman" w:hAnsi="Times New Roman" w:cs="Times New Roman"/>
          <w:sz w:val="28"/>
          <w:szCs w:val="28"/>
          <w:highlight w:val="yellow"/>
        </w:rPr>
        <w:t>%</w:t>
      </w:r>
      <w:r w:rsidRPr="00065A15">
        <w:rPr>
          <w:rStyle w:val="fontstyle01"/>
          <w:rFonts w:ascii="Times New Roman" w:hAnsi="Times New Roman" w:cs="Times New Roman"/>
          <w:b w:val="0"/>
          <w:color w:val="auto"/>
          <w:sz w:val="28"/>
          <w:szCs w:val="28"/>
          <w:highlight w:val="yellow"/>
        </w:rPr>
        <w:t xml:space="preserve">. Quá trình kiểm tra thiết bị bằng dung dịch chuẩn và hiệu chuẩn thiết bị phải được ghi lại trong nhật ký vận hành </w:t>
      </w:r>
      <w:proofErr w:type="gramStart"/>
      <w:r w:rsidRPr="00065A15">
        <w:rPr>
          <w:rStyle w:val="fontstyle01"/>
          <w:rFonts w:ascii="Times New Roman" w:hAnsi="Times New Roman" w:cs="Times New Roman"/>
          <w:b w:val="0"/>
          <w:color w:val="auto"/>
          <w:sz w:val="28"/>
          <w:szCs w:val="28"/>
          <w:highlight w:val="yellow"/>
        </w:rPr>
        <w:t>trạm</w:t>
      </w:r>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202BFC21"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 c) Hoạt động bảo trì sửa chữa, thay thế linh phụ kiện phải được đơn vị vận hành Hệ thống lập kế hoạch và được quy định chi tiết trong quy trình vận hành chuẩn (SOP). </w:t>
      </w:r>
    </w:p>
    <w:p w14:paraId="52743416" w14:textId="77777777" w:rsidR="007F7BF6" w:rsidRPr="005A2A3F" w:rsidRDefault="007F7BF6" w:rsidP="005A2A3F">
      <w:pPr>
        <w:numPr>
          <w:ilvl w:val="0"/>
          <w:numId w:val="158"/>
        </w:numPr>
        <w:tabs>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Trường hợp cần thực hiện việc bảo trì, kiểm định, hiệu chuẩn, thay thế linh phụ kiện, sửa chữa, thay thế các thiết bị đo và phân tích chủ cơ sở phải thực hiện các yêu cầu sau:</w:t>
      </w:r>
    </w:p>
    <w:p w14:paraId="4EFF0F60"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a) Gửi thông báo bằng văn bản tới Sở Tài nguyên và Môi trường; nêu rõ kế hoạch thực hiện, thời gian kết thúc việc bảo trì, kiểm định, hiệu chuẩn, thay thế linh phụ kiện, sửa chữa, thay thế các thiết bị đo và phân tích. </w:t>
      </w:r>
    </w:p>
    <w:p w14:paraId="29FDB87B"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Trong thời gian thiết bị quan trắc tự động ngừng hoạt động từ </w:t>
      </w:r>
      <w:r w:rsidR="00311076" w:rsidRPr="005A2A3F">
        <w:rPr>
          <w:rFonts w:ascii="Times New Roman" w:hAnsi="Times New Roman" w:cs="Times New Roman"/>
          <w:sz w:val="28"/>
          <w:szCs w:val="28"/>
        </w:rPr>
        <w:t>48 tiếng</w:t>
      </w:r>
      <w:r w:rsidRPr="005A2A3F">
        <w:rPr>
          <w:rFonts w:ascii="Times New Roman" w:hAnsi="Times New Roman" w:cs="Times New Roman"/>
          <w:sz w:val="28"/>
          <w:szCs w:val="28"/>
        </w:rPr>
        <w:t xml:space="preserve"> trở lên, chủ cơ sở phải thực hiện quan trắc tối thiểu 01 lần/ngày đối với các thông số </w:t>
      </w:r>
      <w:r w:rsidRPr="005A2A3F">
        <w:rPr>
          <w:rFonts w:ascii="Times New Roman" w:hAnsi="Times New Roman" w:cs="Times New Roman"/>
          <w:sz w:val="28"/>
          <w:szCs w:val="28"/>
        </w:rPr>
        <w:lastRenderedPageBreak/>
        <w:t>không được đo đạc bằng thiết bị quan trắc tự động, liên tục cho tới khi thiết bị quan trắc tự động, liên tục hoạt động trở lại. Kết quả quan trắc phải được lưu giữ và gửi cho Sở Tài nguyên và Môi trường.</w:t>
      </w:r>
    </w:p>
    <w:p w14:paraId="059B2206" w14:textId="77777777" w:rsidR="007F7BF6" w:rsidRPr="005A2A3F" w:rsidRDefault="007F7BF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5. Việc kiểm soát chất lượng của Hệ thống </w:t>
      </w:r>
      <w:r w:rsidR="00047F76" w:rsidRPr="005A2A3F">
        <w:rPr>
          <w:rFonts w:ascii="Times New Roman" w:hAnsi="Times New Roman" w:cs="Times New Roman"/>
          <w:sz w:val="28"/>
          <w:szCs w:val="28"/>
        </w:rPr>
        <w:t>trước khi đi vào vận hành chính thức</w:t>
      </w:r>
      <w:r w:rsidR="00F2778A" w:rsidRPr="005A2A3F">
        <w:rPr>
          <w:rFonts w:ascii="Times New Roman" w:hAnsi="Times New Roman" w:cs="Times New Roman"/>
          <w:sz w:val="28"/>
          <w:szCs w:val="28"/>
          <w:lang w:val="vi-VN"/>
        </w:rPr>
        <w:t xml:space="preserve"> </w:t>
      </w:r>
      <w:r w:rsidRPr="005A2A3F">
        <w:rPr>
          <w:rFonts w:ascii="Times New Roman" w:hAnsi="Times New Roman" w:cs="Times New Roman"/>
          <w:sz w:val="28"/>
          <w:szCs w:val="28"/>
        </w:rPr>
        <w:t xml:space="preserve">thực hiện theo quy trình như sau: </w:t>
      </w:r>
    </w:p>
    <w:p w14:paraId="2B7503C4" w14:textId="77777777" w:rsidR="007F7BF6" w:rsidRPr="005A2A3F" w:rsidRDefault="002739E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a) </w:t>
      </w:r>
      <w:r w:rsidR="007F7BF6" w:rsidRPr="005A2A3F">
        <w:rPr>
          <w:rFonts w:ascii="Times New Roman" w:hAnsi="Times New Roman" w:cs="Times New Roman"/>
          <w:sz w:val="28"/>
          <w:szCs w:val="28"/>
        </w:rPr>
        <w:t xml:space="preserve">Kiểm tra vị trí quan trắc đáp ứng theo quy </w:t>
      </w:r>
      <w:proofErr w:type="gramStart"/>
      <w:r w:rsidR="007F7BF6" w:rsidRPr="005A2A3F">
        <w:rPr>
          <w:rFonts w:ascii="Times New Roman" w:hAnsi="Times New Roman" w:cs="Times New Roman"/>
          <w:sz w:val="28"/>
          <w:szCs w:val="28"/>
        </w:rPr>
        <w:t>định;</w:t>
      </w:r>
      <w:proofErr w:type="gramEnd"/>
      <w:r w:rsidR="007F7BF6" w:rsidRPr="005A2A3F">
        <w:rPr>
          <w:rFonts w:ascii="Times New Roman" w:hAnsi="Times New Roman" w:cs="Times New Roman"/>
          <w:sz w:val="28"/>
          <w:szCs w:val="28"/>
        </w:rPr>
        <w:t xml:space="preserve">  </w:t>
      </w:r>
    </w:p>
    <w:p w14:paraId="431E49E6" w14:textId="77777777" w:rsidR="007F7BF6" w:rsidRPr="005A2A3F" w:rsidRDefault="002739E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w:t>
      </w:r>
      <w:r w:rsidR="007F7BF6" w:rsidRPr="005A2A3F">
        <w:rPr>
          <w:rFonts w:ascii="Times New Roman" w:hAnsi="Times New Roman" w:cs="Times New Roman"/>
          <w:sz w:val="28"/>
          <w:szCs w:val="28"/>
        </w:rPr>
        <w:t xml:space="preserve">Kiểm tra tính năng thu thập, lưu giữ và truyền dữ liệu quan trắc liên tục, tự động của Hệ </w:t>
      </w:r>
      <w:proofErr w:type="gramStart"/>
      <w:r w:rsidR="007F7BF6" w:rsidRPr="005A2A3F">
        <w:rPr>
          <w:rFonts w:ascii="Times New Roman" w:hAnsi="Times New Roman" w:cs="Times New Roman"/>
          <w:sz w:val="28"/>
          <w:szCs w:val="28"/>
        </w:rPr>
        <w:t>thống;</w:t>
      </w:r>
      <w:proofErr w:type="gramEnd"/>
      <w:r w:rsidR="007F7BF6" w:rsidRPr="005A2A3F">
        <w:rPr>
          <w:rFonts w:ascii="Times New Roman" w:hAnsi="Times New Roman" w:cs="Times New Roman"/>
          <w:sz w:val="28"/>
          <w:szCs w:val="28"/>
        </w:rPr>
        <w:t xml:space="preserve"> </w:t>
      </w:r>
    </w:p>
    <w:p w14:paraId="7C05D245" w14:textId="77777777" w:rsidR="007F7BF6" w:rsidRPr="005A2A3F" w:rsidRDefault="007F7BF6" w:rsidP="005A2A3F">
      <w:pPr>
        <w:spacing w:before="120" w:after="120" w:line="288" w:lineRule="auto"/>
        <w:ind w:firstLine="709"/>
        <w:jc w:val="both"/>
        <w:rPr>
          <w:rFonts w:ascii="Times New Roman" w:hAnsi="Times New Roman" w:cs="Times New Roman"/>
          <w:sz w:val="28"/>
          <w:szCs w:val="28"/>
        </w:rPr>
      </w:pPr>
      <w:r w:rsidRPr="005A2A3F">
        <w:rPr>
          <w:rFonts w:ascii="Times New Roman" w:hAnsi="Times New Roman" w:cs="Times New Roman"/>
          <w:sz w:val="28"/>
          <w:szCs w:val="28"/>
        </w:rPr>
        <w:t>c) Kiểm tra các thành phần, đặc tính kỹ thuật và tính năng khác của Hệ thống.</w:t>
      </w:r>
    </w:p>
    <w:p w14:paraId="0660997B" w14:textId="77777777" w:rsidR="00731968" w:rsidRPr="005A2A3F" w:rsidRDefault="002739E6"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lang w:val="pt-BR"/>
        </w:rPr>
        <w:t xml:space="preserve">d) </w:t>
      </w:r>
      <w:r w:rsidR="00731968" w:rsidRPr="005A2A3F">
        <w:rPr>
          <w:rFonts w:ascii="Times New Roman" w:hAnsi="Times New Roman" w:cs="Times New Roman"/>
          <w:sz w:val="28"/>
          <w:szCs w:val="28"/>
        </w:rPr>
        <w:t xml:space="preserve">Đánh giá độ chính xác tương đối của Hệ thống, gồm: </w:t>
      </w:r>
    </w:p>
    <w:p w14:paraId="42ECB343"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d.1) Thực hiện quan trắc đối chứng</w:t>
      </w:r>
      <w:r w:rsidR="00613F78" w:rsidRPr="005A2A3F">
        <w:rPr>
          <w:rFonts w:ascii="Times New Roman" w:hAnsi="Times New Roman" w:cs="Times New Roman"/>
          <w:sz w:val="28"/>
          <w:szCs w:val="28"/>
        </w:rPr>
        <w:t>:</w:t>
      </w:r>
    </w:p>
    <w:p w14:paraId="0DA5F84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d.1.1) Quan trắc đối chứng là việc quan trắc sử dụng các phương pháp quan trắc định kỳ được quy định tại Mục 6 Chương II Thông tư này hoặc các phương pháp được Cơ quan Bảo vệ môi trường Hoa Kỳ (US EPA) chấp nhận là phương pháp tương đương để đối chứng và so sánh kết quả thu được với kết quả quan trắc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33331EC0"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d.1.2) Thực hiện quan trắc đối chứng riêng biệt cho từng thông </w:t>
      </w:r>
      <w:proofErr w:type="gramStart"/>
      <w:r w:rsidRPr="005A2A3F">
        <w:rPr>
          <w:rFonts w:ascii="Times New Roman" w:hAnsi="Times New Roman" w:cs="Times New Roman"/>
          <w:sz w:val="28"/>
          <w:szCs w:val="28"/>
        </w:rPr>
        <w:t>số;</w:t>
      </w:r>
      <w:proofErr w:type="gramEnd"/>
      <w:r w:rsidRPr="005A2A3F">
        <w:rPr>
          <w:rFonts w:ascii="Times New Roman" w:hAnsi="Times New Roman" w:cs="Times New Roman"/>
          <w:sz w:val="28"/>
          <w:szCs w:val="28"/>
        </w:rPr>
        <w:t xml:space="preserve"> </w:t>
      </w:r>
    </w:p>
    <w:p w14:paraId="4B2F8CD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d.1.3) Số mẫu quan trắc đối chứng tối thiểu 06 mẫu/thông số/1 </w:t>
      </w:r>
      <w:proofErr w:type="gramStart"/>
      <w:r w:rsidRPr="005A2A3F">
        <w:rPr>
          <w:rFonts w:ascii="Times New Roman" w:hAnsi="Times New Roman" w:cs="Times New Roman"/>
          <w:sz w:val="28"/>
          <w:szCs w:val="28"/>
        </w:rPr>
        <w:t>lần;</w:t>
      </w:r>
      <w:proofErr w:type="gramEnd"/>
      <w:r w:rsidRPr="005A2A3F">
        <w:rPr>
          <w:rFonts w:ascii="Times New Roman" w:hAnsi="Times New Roman" w:cs="Times New Roman"/>
          <w:sz w:val="28"/>
          <w:szCs w:val="28"/>
        </w:rPr>
        <w:t xml:space="preserve"> </w:t>
      </w:r>
    </w:p>
    <w:p w14:paraId="7A3B96F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d.2) Tính toán và đánh giá kết quả quan trắc đối chứng thông qua độ chính xác tương đối (RA) như sau: </w:t>
      </w:r>
    </w:p>
    <w:p w14:paraId="5B1C0AD3"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d.2.1) Tính toán theo quy định tại </w:t>
      </w:r>
      <w:r w:rsidRPr="005A2A3F">
        <w:rPr>
          <w:rFonts w:ascii="Times New Roman" w:hAnsi="Times New Roman" w:cs="Times New Roman"/>
          <w:sz w:val="28"/>
          <w:szCs w:val="28"/>
          <w:highlight w:val="yellow"/>
        </w:rPr>
        <w:t>Phụ lục 1</w:t>
      </w:r>
      <w:r w:rsidR="00F84A0F" w:rsidRPr="005A2A3F">
        <w:rPr>
          <w:rFonts w:ascii="Times New Roman" w:hAnsi="Times New Roman" w:cs="Times New Roman"/>
          <w:sz w:val="28"/>
          <w:szCs w:val="28"/>
          <w:highlight w:val="yellow"/>
        </w:rPr>
        <w:t>2</w:t>
      </w:r>
      <w:r w:rsidRPr="005A2A3F">
        <w:rPr>
          <w:rFonts w:ascii="Times New Roman" w:hAnsi="Times New Roman" w:cs="Times New Roman"/>
          <w:sz w:val="28"/>
          <w:szCs w:val="28"/>
        </w:rPr>
        <w:t xml:space="preserve"> ban hành kèm theo Thông tư </w:t>
      </w:r>
      <w:proofErr w:type="gramStart"/>
      <w:r w:rsidRPr="005A2A3F">
        <w:rPr>
          <w:rFonts w:ascii="Times New Roman" w:hAnsi="Times New Roman" w:cs="Times New Roman"/>
          <w:sz w:val="28"/>
          <w:szCs w:val="28"/>
        </w:rPr>
        <w:t>này;</w:t>
      </w:r>
      <w:proofErr w:type="gramEnd"/>
      <w:r w:rsidRPr="005A2A3F">
        <w:rPr>
          <w:rFonts w:ascii="Times New Roman" w:hAnsi="Times New Roman" w:cs="Times New Roman"/>
          <w:sz w:val="28"/>
          <w:szCs w:val="28"/>
        </w:rPr>
        <w:t xml:space="preserve"> </w:t>
      </w:r>
    </w:p>
    <w:p w14:paraId="5DD8335E" w14:textId="77777777" w:rsidR="00731968" w:rsidRDefault="00731968" w:rsidP="005A2A3F">
      <w:pPr>
        <w:tabs>
          <w:tab w:val="left" w:pos="1134"/>
        </w:tabs>
        <w:spacing w:before="120" w:after="120" w:line="288" w:lineRule="auto"/>
        <w:ind w:right="400" w:firstLine="709"/>
        <w:jc w:val="both"/>
      </w:pPr>
      <w:r w:rsidRPr="005A2A3F">
        <w:rPr>
          <w:rFonts w:ascii="Times New Roman" w:hAnsi="Times New Roman" w:cs="Times New Roman"/>
          <w:sz w:val="28"/>
          <w:szCs w:val="28"/>
        </w:rPr>
        <w:t>d.2.2) Trường hợp</w:t>
      </w:r>
      <w:r w:rsidR="00FA6EBA" w:rsidRPr="005A2A3F">
        <w:rPr>
          <w:rFonts w:ascii="Times New Roman" w:hAnsi="Times New Roman" w:cs="Times New Roman"/>
          <w:sz w:val="28"/>
          <w:szCs w:val="28"/>
        </w:rPr>
        <w:t xml:space="preserve"> thiết bị sử dụng độ chính xác theo giá trị đọc,</w:t>
      </w:r>
      <w:r w:rsidRPr="005A2A3F">
        <w:rPr>
          <w:rFonts w:ascii="Times New Roman" w:hAnsi="Times New Roman" w:cs="Times New Roman"/>
          <w:sz w:val="28"/>
          <w:szCs w:val="28"/>
        </w:rPr>
        <w:t xml:space="preserve"> RA nằm trong giới hạn cho phép tại Bảng dưới đây, dữ liệu quan trắc của Hệ thống được chấp nhận sử dụng</w:t>
      </w:r>
      <w:r w:rsidR="00FA6EBA" w:rsidRPr="005A2A3F">
        <w:rPr>
          <w:rFonts w:ascii="Times New Roman" w:hAnsi="Times New Roman" w:cs="Times New Roman"/>
          <w:sz w:val="28"/>
          <w:szCs w:val="28"/>
        </w:rPr>
        <w:t>:</w:t>
      </w:r>
    </w:p>
    <w:tbl>
      <w:tblPr>
        <w:tblW w:w="8188" w:type="dxa"/>
        <w:jc w:val="center"/>
        <w:tblCellMar>
          <w:top w:w="69" w:type="dxa"/>
          <w:bottom w:w="4" w:type="dxa"/>
          <w:right w:w="105" w:type="dxa"/>
        </w:tblCellMar>
        <w:tblLook w:val="04A0" w:firstRow="1" w:lastRow="0" w:firstColumn="1" w:lastColumn="0" w:noHBand="0" w:noVBand="1"/>
      </w:tblPr>
      <w:tblGrid>
        <w:gridCol w:w="991"/>
        <w:gridCol w:w="3685"/>
        <w:gridCol w:w="3512"/>
      </w:tblGrid>
      <w:tr w:rsidR="00731968" w:rsidRPr="00731968" w14:paraId="5623C897" w14:textId="77777777" w:rsidTr="00731968">
        <w:trPr>
          <w:trHeight w:val="730"/>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77A82" w14:textId="77777777" w:rsidR="00731968" w:rsidRPr="00731968" w:rsidRDefault="00731968" w:rsidP="00731968">
            <w:pPr>
              <w:spacing w:after="0" w:line="259" w:lineRule="auto"/>
              <w:ind w:right="10"/>
              <w:jc w:val="center"/>
              <w:rPr>
                <w:rFonts w:ascii="Times New Roman" w:hAnsi="Times New Roman" w:cs="Times New Roman"/>
                <w:sz w:val="28"/>
                <w:szCs w:val="28"/>
              </w:rPr>
            </w:pPr>
            <w:r w:rsidRPr="00731968">
              <w:rPr>
                <w:rFonts w:ascii="Times New Roman" w:hAnsi="Times New Roman" w:cs="Times New Roman"/>
                <w:b/>
                <w:sz w:val="28"/>
                <w:szCs w:val="28"/>
              </w:rPr>
              <w:t>TT</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3B381" w14:textId="77777777" w:rsidR="00731968" w:rsidRPr="00731968" w:rsidRDefault="00731968" w:rsidP="00731968">
            <w:pPr>
              <w:spacing w:after="0" w:line="259" w:lineRule="auto"/>
              <w:ind w:right="7"/>
              <w:jc w:val="center"/>
              <w:rPr>
                <w:rFonts w:ascii="Times New Roman" w:hAnsi="Times New Roman" w:cs="Times New Roman"/>
                <w:sz w:val="28"/>
                <w:szCs w:val="28"/>
              </w:rPr>
            </w:pPr>
            <w:r w:rsidRPr="00731968">
              <w:rPr>
                <w:rFonts w:ascii="Times New Roman" w:hAnsi="Times New Roman" w:cs="Times New Roman"/>
                <w:b/>
                <w:sz w:val="28"/>
                <w:szCs w:val="28"/>
              </w:rPr>
              <w:t>Thông số</w:t>
            </w:r>
          </w:p>
        </w:tc>
        <w:tc>
          <w:tcPr>
            <w:tcW w:w="35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EA3362" w14:textId="77777777" w:rsidR="00731968" w:rsidRPr="00731968" w:rsidRDefault="00731968" w:rsidP="00731968">
            <w:pPr>
              <w:spacing w:after="0" w:line="259" w:lineRule="auto"/>
              <w:ind w:left="62"/>
              <w:jc w:val="center"/>
              <w:rPr>
                <w:rFonts w:ascii="Times New Roman" w:hAnsi="Times New Roman" w:cs="Times New Roman"/>
                <w:sz w:val="28"/>
                <w:szCs w:val="28"/>
              </w:rPr>
            </w:pPr>
            <w:r w:rsidRPr="00731968">
              <w:rPr>
                <w:rFonts w:ascii="Times New Roman" w:hAnsi="Times New Roman" w:cs="Times New Roman"/>
                <w:b/>
                <w:sz w:val="28"/>
                <w:szCs w:val="28"/>
              </w:rPr>
              <w:t>Giới hạn cho phép của RA</w:t>
            </w:r>
          </w:p>
          <w:p w14:paraId="27C1F013" w14:textId="77777777" w:rsidR="00731968" w:rsidRPr="00731968" w:rsidRDefault="00731968" w:rsidP="00731968">
            <w:pPr>
              <w:spacing w:after="0" w:line="259" w:lineRule="auto"/>
              <w:ind w:right="6"/>
              <w:jc w:val="center"/>
              <w:rPr>
                <w:rFonts w:ascii="Times New Roman" w:hAnsi="Times New Roman" w:cs="Times New Roman"/>
                <w:sz w:val="28"/>
                <w:szCs w:val="28"/>
              </w:rPr>
            </w:pPr>
            <w:r w:rsidRPr="00731968">
              <w:rPr>
                <w:rFonts w:ascii="Times New Roman" w:hAnsi="Times New Roman" w:cs="Times New Roman"/>
                <w:b/>
                <w:sz w:val="28"/>
                <w:szCs w:val="28"/>
              </w:rPr>
              <w:t>(%)</w:t>
            </w:r>
          </w:p>
        </w:tc>
      </w:tr>
      <w:tr w:rsidR="00731968" w:rsidRPr="00731968" w14:paraId="61554209" w14:textId="77777777" w:rsidTr="00731968">
        <w:trPr>
          <w:trHeight w:val="482"/>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5D331D5"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1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022B7E37"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pH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5995C28B"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75D994B8"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1ED3479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2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2A6D0F31"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TSS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34ECA743"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30</w:t>
            </w:r>
            <w:r w:rsidRPr="00731968">
              <w:rPr>
                <w:rFonts w:ascii="Times New Roman" w:hAnsi="Times New Roman" w:cs="Times New Roman"/>
                <w:b/>
                <w:sz w:val="28"/>
                <w:szCs w:val="28"/>
              </w:rPr>
              <w:t xml:space="preserve"> </w:t>
            </w:r>
          </w:p>
        </w:tc>
      </w:tr>
      <w:tr w:rsidR="00731968" w:rsidRPr="00731968" w14:paraId="16CBF690" w14:textId="77777777" w:rsidTr="00731968">
        <w:trPr>
          <w:trHeight w:val="454"/>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72B5FD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lastRenderedPageBreak/>
              <w:t xml:space="preserve">3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60789E7"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COD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3A422681"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00850D66"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29BEA1AB"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4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14CEF2C"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BOD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4F801A7D"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30</w:t>
            </w:r>
            <w:r w:rsidRPr="00731968">
              <w:rPr>
                <w:rFonts w:ascii="Times New Roman" w:hAnsi="Times New Roman" w:cs="Times New Roman"/>
                <w:b/>
                <w:sz w:val="28"/>
                <w:szCs w:val="28"/>
              </w:rPr>
              <w:t xml:space="preserve"> </w:t>
            </w:r>
          </w:p>
        </w:tc>
      </w:tr>
      <w:tr w:rsidR="00731968" w:rsidRPr="00731968" w14:paraId="3C183264"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0B5FA952"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5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6FEF6928"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N-NH</w:t>
            </w:r>
            <w:r w:rsidRPr="00731968">
              <w:rPr>
                <w:rFonts w:ascii="Times New Roman" w:hAnsi="Times New Roman" w:cs="Times New Roman"/>
                <w:sz w:val="28"/>
                <w:szCs w:val="28"/>
                <w:vertAlign w:val="subscript"/>
              </w:rPr>
              <w:t>4</w:t>
            </w:r>
            <w:r w:rsidRPr="00731968">
              <w:rPr>
                <w:rFonts w:ascii="Times New Roman" w:hAnsi="Times New Roman" w:cs="Times New Roman"/>
                <w:sz w:val="28"/>
                <w:szCs w:val="28"/>
                <w:vertAlign w:val="superscript"/>
              </w:rPr>
              <w:t>+</w:t>
            </w:r>
            <w:r w:rsidRPr="00731968">
              <w:rPr>
                <w:rFonts w:ascii="Times New Roman" w:hAnsi="Times New Roman" w:cs="Times New Roman"/>
                <w:sz w:val="28"/>
                <w:szCs w:val="28"/>
              </w:rPr>
              <w:t xml:space="preserve">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4EA21BFA"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7F757911" w14:textId="77777777" w:rsidTr="00731968">
        <w:trPr>
          <w:trHeight w:val="454"/>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075207BD"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6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0FF963A"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Tổng P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18333498"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413531B0"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58B276D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7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5184EA4B"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Tổng N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731D2C30"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11D54BB8"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0BFF758"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8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4F80AC9B"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TOC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166A94A5"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bl>
    <w:p w14:paraId="3EC69A26" w14:textId="77777777" w:rsidR="00613F78" w:rsidRDefault="00FA6EBA" w:rsidP="00933690">
      <w:pPr>
        <w:spacing w:before="120" w:after="120" w:line="288" w:lineRule="auto"/>
        <w:ind w:firstLine="709"/>
        <w:jc w:val="both"/>
        <w:rPr>
          <w:rFonts w:ascii="Times New Roman" w:hAnsi="Times New Roman" w:cs="Times New Roman"/>
          <w:sz w:val="28"/>
          <w:szCs w:val="28"/>
        </w:rPr>
      </w:pPr>
      <w:r w:rsidRPr="00731968">
        <w:rPr>
          <w:rFonts w:ascii="Times New Roman" w:hAnsi="Times New Roman" w:cs="Times New Roman"/>
          <w:sz w:val="28"/>
          <w:szCs w:val="28"/>
        </w:rPr>
        <w:t>d.2.</w:t>
      </w:r>
      <w:r>
        <w:rPr>
          <w:rFonts w:ascii="Times New Roman" w:hAnsi="Times New Roman" w:cs="Times New Roman"/>
          <w:sz w:val="28"/>
          <w:szCs w:val="28"/>
        </w:rPr>
        <w:t>3</w:t>
      </w:r>
      <w:r w:rsidRPr="00731968">
        <w:rPr>
          <w:rFonts w:ascii="Times New Roman" w:hAnsi="Times New Roman" w:cs="Times New Roman"/>
          <w:sz w:val="28"/>
          <w:szCs w:val="28"/>
        </w:rPr>
        <w:t>) Trường hợp</w:t>
      </w:r>
      <w:r>
        <w:rPr>
          <w:rFonts w:ascii="Times New Roman" w:hAnsi="Times New Roman" w:cs="Times New Roman"/>
          <w:sz w:val="28"/>
          <w:szCs w:val="28"/>
        </w:rPr>
        <w:t xml:space="preserve"> thiết bị sử dụng độ chính xác theo thang đo</w:t>
      </w:r>
      <w:r w:rsidR="00613F78">
        <w:rPr>
          <w:rFonts w:ascii="Times New Roman" w:hAnsi="Times New Roman" w:cs="Times New Roman"/>
          <w:sz w:val="28"/>
          <w:szCs w:val="28"/>
        </w:rPr>
        <w:t>:</w:t>
      </w:r>
    </w:p>
    <w:p w14:paraId="64148882" w14:textId="77777777" w:rsidR="00613F78" w:rsidRPr="00065A15" w:rsidRDefault="00613F78" w:rsidP="00933690">
      <w:pPr>
        <w:spacing w:before="120" w:after="120" w:line="288" w:lineRule="auto"/>
        <w:ind w:firstLine="709"/>
        <w:jc w:val="both"/>
        <w:rPr>
          <w:rFonts w:ascii="Times New Roman" w:hAnsi="Times New Roman" w:cs="Times New Roman"/>
          <w:sz w:val="28"/>
          <w:szCs w:val="28"/>
          <w:highlight w:val="yellow"/>
        </w:rPr>
      </w:pPr>
      <w:r>
        <w:rPr>
          <w:rFonts w:ascii="Times New Roman" w:hAnsi="Times New Roman" w:cs="Times New Roman"/>
          <w:sz w:val="28"/>
          <w:szCs w:val="28"/>
        </w:rPr>
        <w:t xml:space="preserve">- </w:t>
      </w:r>
      <w:r w:rsidR="008A13A6" w:rsidRPr="00065A15">
        <w:rPr>
          <w:rFonts w:ascii="Times New Roman" w:hAnsi="Times New Roman" w:cs="Times New Roman"/>
          <w:sz w:val="28"/>
          <w:szCs w:val="28"/>
          <w:highlight w:val="yellow"/>
        </w:rPr>
        <w:t>Nếu g</w:t>
      </w:r>
      <w:r w:rsidR="009C0489" w:rsidRPr="00065A15">
        <w:rPr>
          <w:rFonts w:ascii="Times New Roman" w:hAnsi="Times New Roman" w:cs="Times New Roman"/>
          <w:sz w:val="28"/>
          <w:szCs w:val="28"/>
          <w:highlight w:val="yellow"/>
        </w:rPr>
        <w:t>iá trị đọc của hệ thống</w:t>
      </w:r>
      <w:r w:rsidR="008A13A6" w:rsidRPr="00065A15">
        <w:rPr>
          <w:rFonts w:ascii="Times New Roman" w:hAnsi="Times New Roman" w:cs="Times New Roman"/>
          <w:sz w:val="28"/>
          <w:szCs w:val="28"/>
          <w:highlight w:val="yellow"/>
        </w:rPr>
        <w:t xml:space="preserve"> quan trắc tự động</w:t>
      </w:r>
      <w:r w:rsidR="009C0489" w:rsidRPr="00065A15">
        <w:rPr>
          <w:rFonts w:ascii="Times New Roman" w:hAnsi="Times New Roman" w:cs="Times New Roman"/>
          <w:sz w:val="28"/>
          <w:szCs w:val="28"/>
          <w:highlight w:val="yellow"/>
        </w:rPr>
        <w:t xml:space="preserve"> tại thời điểm quan trắc đối chứng ≥ </w:t>
      </w:r>
      <w:r w:rsidR="00CB0CB4" w:rsidRPr="00065A15">
        <w:rPr>
          <w:rFonts w:ascii="Times New Roman" w:hAnsi="Times New Roman" w:cs="Times New Roman"/>
          <w:sz w:val="28"/>
          <w:szCs w:val="28"/>
          <w:highlight w:val="yellow"/>
        </w:rPr>
        <w:t>2</w:t>
      </w:r>
      <w:r w:rsidR="009C0489" w:rsidRPr="00065A15">
        <w:rPr>
          <w:rFonts w:ascii="Times New Roman" w:hAnsi="Times New Roman" w:cs="Times New Roman"/>
          <w:sz w:val="28"/>
          <w:szCs w:val="28"/>
          <w:highlight w:val="yellow"/>
        </w:rPr>
        <w:t xml:space="preserve"> lần giá trị độ chính xác theo thang đo (sau khi quy đổi ra trị số tuyệt đối)</w:t>
      </w:r>
      <w:r w:rsidRPr="00065A15">
        <w:rPr>
          <w:rFonts w:ascii="Times New Roman" w:hAnsi="Times New Roman" w:cs="Times New Roman"/>
          <w:sz w:val="28"/>
          <w:szCs w:val="28"/>
          <w:highlight w:val="yellow"/>
        </w:rPr>
        <w:t xml:space="preserve"> </w:t>
      </w:r>
      <w:r w:rsidR="00771D80" w:rsidRPr="00065A15">
        <w:rPr>
          <w:rFonts w:ascii="Times New Roman" w:hAnsi="Times New Roman" w:cs="Times New Roman"/>
          <w:sz w:val="28"/>
          <w:szCs w:val="28"/>
          <w:highlight w:val="yellow"/>
        </w:rPr>
        <w:t xml:space="preserve">thì áp dụng đánh giá RA theo </w:t>
      </w:r>
      <w:r w:rsidR="004E5423" w:rsidRPr="00065A15">
        <w:rPr>
          <w:rFonts w:ascii="Times New Roman" w:hAnsi="Times New Roman" w:cs="Times New Roman"/>
          <w:sz w:val="28"/>
          <w:szCs w:val="28"/>
          <w:highlight w:val="yellow"/>
        </w:rPr>
        <w:t>quy định tại mục d.</w:t>
      </w:r>
      <w:proofErr w:type="gramStart"/>
      <w:r w:rsidR="004E5423" w:rsidRPr="00065A15">
        <w:rPr>
          <w:rFonts w:ascii="Times New Roman" w:hAnsi="Times New Roman" w:cs="Times New Roman"/>
          <w:sz w:val="28"/>
          <w:szCs w:val="28"/>
          <w:highlight w:val="yellow"/>
        </w:rPr>
        <w:t>2.2;</w:t>
      </w:r>
      <w:proofErr w:type="gramEnd"/>
    </w:p>
    <w:p w14:paraId="02C5C1DD" w14:textId="77777777" w:rsidR="004E5423" w:rsidRDefault="004E5423" w:rsidP="00933690">
      <w:pPr>
        <w:spacing w:before="120" w:after="120" w:line="288" w:lineRule="auto"/>
        <w:ind w:firstLine="709"/>
        <w:jc w:val="both"/>
        <w:rPr>
          <w:rFonts w:ascii="Times New Roman" w:hAnsi="Times New Roman" w:cs="Times New Roman"/>
          <w:sz w:val="28"/>
          <w:szCs w:val="28"/>
        </w:rPr>
      </w:pPr>
      <w:r w:rsidRPr="00065A15">
        <w:rPr>
          <w:rFonts w:ascii="Times New Roman" w:hAnsi="Times New Roman" w:cs="Times New Roman"/>
          <w:sz w:val="28"/>
          <w:szCs w:val="28"/>
          <w:highlight w:val="yellow"/>
        </w:rPr>
        <w:t xml:space="preserve">- </w:t>
      </w:r>
      <w:bookmarkStart w:id="51" w:name="_Hlk67903205"/>
      <w:r w:rsidR="00CB0CB4" w:rsidRPr="00065A15">
        <w:rPr>
          <w:rFonts w:ascii="Times New Roman" w:hAnsi="Times New Roman" w:cs="Times New Roman"/>
          <w:sz w:val="28"/>
          <w:szCs w:val="28"/>
          <w:highlight w:val="yellow"/>
        </w:rPr>
        <w:t xml:space="preserve">Nếu giá trị đọc của hệ thống quan trắc tự động tại thời điểm quan trắc đối chứng </w:t>
      </w:r>
      <w:r w:rsidR="00D6052F" w:rsidRPr="00065A15">
        <w:rPr>
          <w:rFonts w:ascii="Times New Roman" w:hAnsi="Times New Roman" w:cs="Times New Roman"/>
          <w:sz w:val="28"/>
          <w:szCs w:val="28"/>
          <w:highlight w:val="yellow"/>
        </w:rPr>
        <w:t>≤ 2</w:t>
      </w:r>
      <w:r w:rsidR="00CB0CB4" w:rsidRPr="00065A15">
        <w:rPr>
          <w:rFonts w:ascii="Times New Roman" w:hAnsi="Times New Roman" w:cs="Times New Roman"/>
          <w:sz w:val="28"/>
          <w:szCs w:val="28"/>
          <w:highlight w:val="yellow"/>
        </w:rPr>
        <w:t xml:space="preserve"> lần giá trị độ chính xác theo thang đo (sau khi quy đổi ra trị số tuyệt đối)</w:t>
      </w:r>
      <w:r w:rsidR="00B36E4C" w:rsidRPr="00065A15">
        <w:rPr>
          <w:rFonts w:ascii="Times New Roman" w:hAnsi="Times New Roman" w:cs="Times New Roman"/>
          <w:sz w:val="28"/>
          <w:szCs w:val="28"/>
          <w:highlight w:val="yellow"/>
        </w:rPr>
        <w:t>, kết quả giá trị RA phải được báo cáo cơ quan tiếp nhận dữ liệu quan trắc tự động để xem xét việc việc nhận và quản lý số liệu</w:t>
      </w:r>
      <w:bookmarkEnd w:id="51"/>
      <w:r w:rsidR="00B36E4C" w:rsidRPr="00065A15">
        <w:rPr>
          <w:rFonts w:ascii="Times New Roman" w:hAnsi="Times New Roman" w:cs="Times New Roman"/>
          <w:sz w:val="28"/>
          <w:szCs w:val="28"/>
          <w:highlight w:val="yellow"/>
        </w:rPr>
        <w:t>.</w:t>
      </w:r>
      <w:r w:rsidR="00B36E4C">
        <w:rPr>
          <w:rFonts w:ascii="Times New Roman" w:hAnsi="Times New Roman" w:cs="Times New Roman"/>
          <w:sz w:val="28"/>
          <w:szCs w:val="28"/>
        </w:rPr>
        <w:t xml:space="preserve">  </w:t>
      </w:r>
    </w:p>
    <w:p w14:paraId="77AAFE91" w14:textId="77777777" w:rsidR="00221E80" w:rsidRPr="00F84AEE" w:rsidRDefault="00221E80" w:rsidP="00933690">
      <w:pPr>
        <w:pStyle w:val="Heading2"/>
        <w:tabs>
          <w:tab w:val="left" w:pos="1843"/>
        </w:tabs>
        <w:spacing w:before="120" w:after="120" w:line="288" w:lineRule="auto"/>
        <w:ind w:left="0" w:firstLine="709"/>
        <w:jc w:val="both"/>
        <w:rPr>
          <w:rFonts w:ascii="Times New Roman" w:hAnsi="Times New Roman"/>
          <w:color w:val="auto"/>
          <w:sz w:val="28"/>
          <w:szCs w:val="28"/>
          <w:lang w:val="pt-BR"/>
        </w:rPr>
      </w:pPr>
      <w:bookmarkStart w:id="52" w:name="_Toc65215387"/>
      <w:r w:rsidRPr="00F84AEE">
        <w:rPr>
          <w:rFonts w:ascii="Times New Roman" w:hAnsi="Times New Roman"/>
          <w:color w:val="auto"/>
          <w:sz w:val="28"/>
          <w:szCs w:val="28"/>
          <w:lang w:val="pt-BR"/>
        </w:rPr>
        <w:t>Yêu cầu cơ bản đối với hệ thống quan trắc khí thải tự động, liên tục</w:t>
      </w:r>
      <w:bookmarkEnd w:id="52"/>
    </w:p>
    <w:p w14:paraId="75F50539" w14:textId="77777777" w:rsidR="00E1442D" w:rsidRDefault="00E1442D" w:rsidP="00933690">
      <w:pPr>
        <w:spacing w:before="120" w:after="120" w:line="288" w:lineRule="auto"/>
        <w:ind w:firstLine="709"/>
        <w:jc w:val="both"/>
        <w:rPr>
          <w:rFonts w:ascii="Times New Roman" w:hAnsi="Times New Roman"/>
          <w:sz w:val="28"/>
          <w:szCs w:val="28"/>
        </w:rPr>
      </w:pPr>
      <w:r w:rsidRPr="00F84AEE">
        <w:rPr>
          <w:rFonts w:ascii="Times New Roman" w:hAnsi="Times New Roman"/>
          <w:b/>
          <w:sz w:val="28"/>
          <w:szCs w:val="28"/>
        </w:rPr>
        <w:tab/>
      </w:r>
      <w:r w:rsidRPr="00F84AEE">
        <w:rPr>
          <w:rFonts w:ascii="Times New Roman" w:hAnsi="Times New Roman"/>
          <w:sz w:val="28"/>
          <w:szCs w:val="28"/>
        </w:rPr>
        <w:t>1. Thông số quan trắc</w:t>
      </w:r>
      <w:r>
        <w:rPr>
          <w:rFonts w:ascii="Times New Roman" w:hAnsi="Times New Roman"/>
          <w:sz w:val="28"/>
          <w:szCs w:val="28"/>
        </w:rPr>
        <w:t>: c</w:t>
      </w:r>
      <w:r w:rsidRPr="00F84AEE">
        <w:rPr>
          <w:rFonts w:ascii="Times New Roman" w:hAnsi="Times New Roman"/>
          <w:sz w:val="28"/>
          <w:szCs w:val="28"/>
          <w:lang w:val="vi-VN"/>
        </w:rPr>
        <w:t xml:space="preserve">ăn cứ vào </w:t>
      </w:r>
      <w:r>
        <w:rPr>
          <w:rFonts w:ascii="Times New Roman" w:hAnsi="Times New Roman"/>
          <w:sz w:val="28"/>
          <w:szCs w:val="28"/>
        </w:rPr>
        <w:t>đặc thù của nguồn thải, hệ thống xử lý khí thải và yêu cầu quản lý, cơ quan Nhà nước có thẩm quyền yêu cầu thực hiện các thông số quan trắc tự động.</w:t>
      </w:r>
    </w:p>
    <w:p w14:paraId="53D658E9" w14:textId="77777777" w:rsidR="00E1442D" w:rsidRPr="00F84AEE" w:rsidRDefault="00E1442D" w:rsidP="00933690">
      <w:pPr>
        <w:spacing w:before="120" w:after="120" w:line="288" w:lineRule="auto"/>
        <w:ind w:right="4" w:firstLine="709"/>
        <w:jc w:val="both"/>
        <w:rPr>
          <w:rFonts w:ascii="Times New Roman" w:hAnsi="Times New Roman" w:cs="Times New Roman"/>
          <w:sz w:val="28"/>
          <w:szCs w:val="28"/>
        </w:rPr>
      </w:pPr>
      <w:r w:rsidRPr="00F84AEE">
        <w:rPr>
          <w:rFonts w:ascii="Times New Roman" w:hAnsi="Times New Roman" w:cs="Times New Roman"/>
          <w:sz w:val="28"/>
          <w:szCs w:val="28"/>
        </w:rPr>
        <w:t>2. Vị trí lỗ quan trắ</w:t>
      </w:r>
      <w:r>
        <w:rPr>
          <w:rFonts w:ascii="Times New Roman" w:hAnsi="Times New Roman" w:cs="Times New Roman"/>
          <w:sz w:val="28"/>
          <w:szCs w:val="28"/>
        </w:rPr>
        <w:t>c:</w:t>
      </w:r>
    </w:p>
    <w:p w14:paraId="611DD090" w14:textId="77777777" w:rsidR="00E1442D" w:rsidRPr="00F84AEE" w:rsidRDefault="00E1442D"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Cách xác định vị trí lỗ quan trắc: tuân thủ theo quy định về xác định vị trí lỗ lấy mẫu tại </w:t>
      </w:r>
      <w:r w:rsidRPr="00255CAD">
        <w:rPr>
          <w:rFonts w:ascii="Times New Roman" w:hAnsi="Times New Roman" w:cs="Times New Roman"/>
          <w:sz w:val="28"/>
          <w:szCs w:val="28"/>
          <w:highlight w:val="yellow"/>
        </w:rPr>
        <w:t xml:space="preserve">khoản 1 mục III Phụ </w:t>
      </w:r>
      <w:r w:rsidRPr="000615D6">
        <w:rPr>
          <w:rFonts w:ascii="Times New Roman" w:hAnsi="Times New Roman" w:cs="Times New Roman"/>
          <w:sz w:val="28"/>
          <w:szCs w:val="28"/>
          <w:highlight w:val="yellow"/>
        </w:rPr>
        <w:t xml:space="preserve">lục </w:t>
      </w:r>
      <w:r w:rsidR="000615D6" w:rsidRPr="00D108F5">
        <w:rPr>
          <w:rFonts w:ascii="Times New Roman" w:hAnsi="Times New Roman" w:cs="Times New Roman"/>
          <w:sz w:val="28"/>
          <w:szCs w:val="28"/>
          <w:highlight w:val="yellow"/>
        </w:rPr>
        <w:t>5</w:t>
      </w:r>
      <w:r w:rsidR="000615D6"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ban hành kèm theo Thông tư </w:t>
      </w:r>
      <w:proofErr w:type="gramStart"/>
      <w:r w:rsidRPr="00F84AEE">
        <w:rPr>
          <w:rFonts w:ascii="Times New Roman" w:hAnsi="Times New Roman" w:cs="Times New Roman"/>
          <w:sz w:val="28"/>
          <w:szCs w:val="28"/>
        </w:rPr>
        <w:t>này;</w:t>
      </w:r>
      <w:proofErr w:type="gramEnd"/>
      <w:r w:rsidRPr="00F84AEE">
        <w:rPr>
          <w:rFonts w:ascii="Times New Roman" w:hAnsi="Times New Roman" w:cs="Times New Roman"/>
          <w:sz w:val="28"/>
          <w:szCs w:val="28"/>
        </w:rPr>
        <w:t xml:space="preserve"> </w:t>
      </w:r>
    </w:p>
    <w:p w14:paraId="4FD7100F" w14:textId="77777777" w:rsidR="00E1442D" w:rsidRDefault="00E1442D"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sidRPr="00F84AEE">
        <w:rPr>
          <w:rFonts w:ascii="Times New Roman" w:hAnsi="Times New Roman" w:cs="Times New Roman"/>
          <w:sz w:val="28"/>
          <w:szCs w:val="28"/>
        </w:rPr>
        <w:t>Đối với những chất ô nhiễm dạng khí: trường hợp ống khói không đáp ứng đủ điều kiện để xác định được vị trí lỗ</w:t>
      </w:r>
      <w:r w:rsidR="008013B0">
        <w:rPr>
          <w:rFonts w:ascii="Times New Roman" w:hAnsi="Times New Roman" w:cs="Times New Roman"/>
          <w:sz w:val="28"/>
          <w:szCs w:val="28"/>
        </w:rPr>
        <w:t xml:space="preserve"> quan trắc</w:t>
      </w:r>
      <w:r w:rsidRPr="00F84AEE">
        <w:rPr>
          <w:rFonts w:ascii="Times New Roman" w:hAnsi="Times New Roman" w:cs="Times New Roman"/>
          <w:sz w:val="28"/>
          <w:szCs w:val="28"/>
        </w:rPr>
        <w:t xml:space="preserve"> </w:t>
      </w:r>
      <w:r w:rsidR="008013B0">
        <w:rPr>
          <w:rFonts w:ascii="Times New Roman" w:hAnsi="Times New Roman" w:cs="Times New Roman"/>
          <w:sz w:val="28"/>
          <w:szCs w:val="28"/>
        </w:rPr>
        <w:t xml:space="preserve">theo quy định tại </w:t>
      </w:r>
      <w:r w:rsidR="008013B0" w:rsidRPr="00255CAD">
        <w:rPr>
          <w:rFonts w:ascii="Times New Roman" w:hAnsi="Times New Roman" w:cs="Times New Roman"/>
          <w:sz w:val="28"/>
          <w:szCs w:val="28"/>
          <w:highlight w:val="yellow"/>
        </w:rPr>
        <w:t>khoản 1 mục III Phụ lục</w:t>
      </w:r>
      <w:r w:rsidR="008013B0" w:rsidRPr="000615D6">
        <w:rPr>
          <w:rFonts w:ascii="Times New Roman" w:hAnsi="Times New Roman" w:cs="Times New Roman"/>
          <w:sz w:val="28"/>
          <w:szCs w:val="28"/>
          <w:highlight w:val="yellow"/>
        </w:rPr>
        <w:t xml:space="preserve"> </w:t>
      </w:r>
      <w:r w:rsidR="000615D6" w:rsidRPr="00D108F5">
        <w:rPr>
          <w:rFonts w:ascii="Times New Roman" w:hAnsi="Times New Roman" w:cs="Times New Roman"/>
          <w:sz w:val="28"/>
          <w:szCs w:val="28"/>
          <w:highlight w:val="yellow"/>
        </w:rPr>
        <w:t>5</w:t>
      </w:r>
      <w:r w:rsidR="000615D6"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thì việc lựa chọn vị trí lỗ quan trắc phải thỏa mãn điều kiện: không ở miệng ống khói; không ở vị trí ống bị co thắt, giãn nở; không ở gần quạt đẩy, quạt hút và ưu tiên chọn nơi có dòng khí chuyển động ổn định. </w:t>
      </w:r>
    </w:p>
    <w:p w14:paraId="088FF0EF" w14:textId="77777777" w:rsidR="00977EA6" w:rsidRPr="00F84AEE" w:rsidRDefault="00977EA6"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Pr>
          <w:rFonts w:ascii="Times New Roman" w:hAnsi="Times New Roman" w:cs="Times New Roman"/>
          <w:sz w:val="28"/>
          <w:szCs w:val="28"/>
        </w:rPr>
        <w:lastRenderedPageBreak/>
        <w:t>Đối với trường hợp cơ sở có nhiều nguồn phát sinh khí thải được thải ra môi trường thông qua 01 ống khói thì phải lắp đặt hệ thống quan trắc tự động cho từng nguồn</w:t>
      </w:r>
      <w:r w:rsidR="00B7441D">
        <w:rPr>
          <w:rFonts w:ascii="Times New Roman" w:hAnsi="Times New Roman" w:cs="Times New Roman"/>
          <w:sz w:val="28"/>
          <w:szCs w:val="28"/>
        </w:rPr>
        <w:t xml:space="preserve"> thải</w:t>
      </w:r>
      <w:r w:rsidR="0041347F">
        <w:rPr>
          <w:rFonts w:ascii="Times New Roman" w:hAnsi="Times New Roman" w:cs="Times New Roman"/>
          <w:sz w:val="28"/>
          <w:szCs w:val="28"/>
        </w:rPr>
        <w:t>.</w:t>
      </w:r>
    </w:p>
    <w:p w14:paraId="151AC05E" w14:textId="77777777" w:rsidR="00221E80" w:rsidRPr="00F84AEE" w:rsidRDefault="004C0B60" w:rsidP="00933690">
      <w:pPr>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3</w:t>
      </w:r>
      <w:r w:rsidR="00221E80" w:rsidRPr="00F84AEE">
        <w:rPr>
          <w:rFonts w:ascii="Times New Roman" w:hAnsi="Times New Roman"/>
          <w:sz w:val="28"/>
          <w:szCs w:val="28"/>
          <w:lang w:val="pt-BR"/>
        </w:rPr>
        <w:t xml:space="preserve">. Thành phần cơ bản của Hệ thống </w:t>
      </w:r>
      <w:r>
        <w:rPr>
          <w:rFonts w:ascii="Times New Roman" w:hAnsi="Times New Roman"/>
          <w:sz w:val="28"/>
          <w:szCs w:val="28"/>
          <w:lang w:val="pt-BR"/>
        </w:rPr>
        <w:t>quan trắc khí thải tự động liên tục:</w:t>
      </w:r>
    </w:p>
    <w:p w14:paraId="3E528AD3" w14:textId="77777777" w:rsidR="00221E80" w:rsidRPr="00F84AEE" w:rsidRDefault="00B96D1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a) </w:t>
      </w:r>
      <w:r w:rsidR="00221E80" w:rsidRPr="00F84AEE">
        <w:rPr>
          <w:rFonts w:ascii="Times New Roman" w:hAnsi="Times New Roman"/>
          <w:sz w:val="28"/>
          <w:szCs w:val="28"/>
          <w:lang w:val="pt-BR"/>
        </w:rPr>
        <w:t xml:space="preserve">Thiết bị quan trắc tự động, liên tục: Căn cứ vào thông số và nguyên lý đo, phân tích của thiết bị quan trắc để xác định 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lắp đặt thiết bị quan trắc phù hợp, cụ thể: </w:t>
      </w:r>
    </w:p>
    <w:p w14:paraId="7FA48EB9" w14:textId="77777777" w:rsidR="00221E80" w:rsidRPr="00F84AEE" w:rsidRDefault="00946577" w:rsidP="00933690">
      <w:pPr>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w:t>
      </w:r>
      <w:r w:rsidR="00B96D18"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trực tiếp trên thân ống khói (in-situ): thiết bị quan trắc được gắn trực tiếp trên thân ống khói để đo các thông số và không sử dụng ống dẫn mẫu; </w:t>
      </w:r>
    </w:p>
    <w:p w14:paraId="670459BF" w14:textId="77777777" w:rsidR="00221E80" w:rsidRPr="00F84AEE" w:rsidRDefault="00946577" w:rsidP="00933690">
      <w:pPr>
        <w:tabs>
          <w:tab w:val="left" w:pos="1134"/>
        </w:tabs>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w:t>
      </w:r>
      <w:r w:rsidR="00B96D18"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gián tiếp thông qua việc trích hút mẫu (extractive): mẫu khí thải được trích từ trong thân ống khói nhờ ống hút mẫu và được dẫn theo ống dẫn mẫu tới thiết bị quan trắc; </w:t>
      </w:r>
    </w:p>
    <w:p w14:paraId="2CF3EF0C" w14:textId="77777777" w:rsidR="00221E80" w:rsidRPr="00F84AEE" w:rsidRDefault="004557E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b) </w:t>
      </w:r>
      <w:r w:rsidR="00221E80" w:rsidRPr="00F84AEE">
        <w:rPr>
          <w:rFonts w:ascii="Times New Roman" w:hAnsi="Times New Roman"/>
          <w:sz w:val="28"/>
          <w:szCs w:val="28"/>
          <w:lang w:val="pt-BR"/>
        </w:rPr>
        <w:t xml:space="preserve">Thiết bị thu thập, lưu giữ, truyền dữ liệu: để thu thập, lưu giữ và truyền dữ liệu quan trắc tự động, liên tục về cơ quan nhà nước về môi trường và được quy định chi tiết tại </w:t>
      </w:r>
      <w:r w:rsidR="00182F6D" w:rsidRPr="00514E9C">
        <w:rPr>
          <w:rFonts w:ascii="Times New Roman" w:hAnsi="Times New Roman"/>
          <w:sz w:val="28"/>
          <w:szCs w:val="28"/>
          <w:highlight w:val="yellow"/>
          <w:lang w:val="pt-BR"/>
        </w:rPr>
        <w:t xml:space="preserve">Điều </w:t>
      </w:r>
      <w:r w:rsidR="008D2831" w:rsidRPr="00514E9C">
        <w:rPr>
          <w:rFonts w:ascii="Times New Roman" w:hAnsi="Times New Roman"/>
          <w:sz w:val="28"/>
          <w:szCs w:val="28"/>
          <w:highlight w:val="yellow"/>
          <w:lang w:val="pt-BR"/>
        </w:rPr>
        <w:t>3</w:t>
      </w:r>
      <w:r w:rsidR="008D2831">
        <w:rPr>
          <w:rFonts w:ascii="Times New Roman" w:hAnsi="Times New Roman"/>
          <w:sz w:val="28"/>
          <w:szCs w:val="28"/>
          <w:lang w:val="pt-BR"/>
        </w:rPr>
        <w:t>9</w:t>
      </w:r>
      <w:r w:rsidR="008D2831"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Thông tư này; </w:t>
      </w:r>
    </w:p>
    <w:p w14:paraId="25266019" w14:textId="77777777" w:rsidR="00221E80" w:rsidRPr="00F84AEE" w:rsidRDefault="004557E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c) </w:t>
      </w:r>
      <w:r w:rsidR="00221E80" w:rsidRPr="00F84AEE">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4C417686" w14:textId="77777777" w:rsidR="00671BFD" w:rsidRPr="00F84AEE" w:rsidRDefault="00946577" w:rsidP="00933690">
      <w:pPr>
        <w:tabs>
          <w:tab w:val="left" w:pos="993"/>
        </w:tabs>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 xml:space="preserve">d) </w:t>
      </w:r>
      <w:r w:rsidR="00221E80" w:rsidRPr="00F84AEE">
        <w:rPr>
          <w:rFonts w:ascii="Times New Roman" w:hAnsi="Times New Roman"/>
          <w:sz w:val="28"/>
          <w:szCs w:val="28"/>
          <w:lang w:val="pt-BR"/>
        </w:rPr>
        <w:t>Camera: lắp đặt camera để cung cấp hình ảnh trực tuyến tại vị trí đặt các thiết bị quan trắc của Hệ thống</w:t>
      </w:r>
      <w:r w:rsidR="00671BFD" w:rsidRPr="00F84AEE">
        <w:rPr>
          <w:rFonts w:ascii="Times New Roman" w:hAnsi="Times New Roman"/>
          <w:sz w:val="28"/>
          <w:szCs w:val="28"/>
          <w:lang w:val="pt-BR"/>
        </w:rPr>
        <w:t xml:space="preserve"> đảm bảo yêu cầu sau:</w:t>
      </w:r>
    </w:p>
    <w:p w14:paraId="066CCB8C" w14:textId="77777777" w:rsidR="006A7B4E" w:rsidRPr="00F84AEE" w:rsidRDefault="006A7B4E" w:rsidP="00933690">
      <w:pPr>
        <w:pStyle w:val="BodyTextIndent2"/>
        <w:spacing w:before="120" w:line="288" w:lineRule="auto"/>
        <w:ind w:left="0" w:firstLine="709"/>
        <w:jc w:val="both"/>
        <w:rPr>
          <w:sz w:val="28"/>
          <w:szCs w:val="28"/>
          <w:lang w:val="sv-SE"/>
        </w:rPr>
      </w:pPr>
      <w:r w:rsidRPr="00F84AEE">
        <w:rPr>
          <w:sz w:val="28"/>
          <w:szCs w:val="28"/>
          <w:lang w:val="sv-SE"/>
        </w:rPr>
        <w:t>- Có camera quan sát được khí thải phát sinh tất từ tất cả các ống khói của cơ sở, đảm bảo quan sát được khí thải phát từ miệng các ống khói và quan sát được bộ điều khiển (data controller) lắp tại khu vực ống khói (nếu có), truyền hình ảnh về Sở Tài nguyên và Môi trường;</w:t>
      </w:r>
    </w:p>
    <w:p w14:paraId="16C97DAC" w14:textId="77777777" w:rsidR="006A7B4E" w:rsidRPr="00F84AEE" w:rsidRDefault="006A7B4E" w:rsidP="00933690">
      <w:pPr>
        <w:pStyle w:val="BodyTextIndent2"/>
        <w:spacing w:before="120" w:line="288" w:lineRule="auto"/>
        <w:ind w:left="0" w:firstLine="709"/>
        <w:jc w:val="both"/>
        <w:rPr>
          <w:sz w:val="28"/>
          <w:szCs w:val="28"/>
          <w:lang w:val="sv-SE"/>
        </w:rPr>
      </w:pPr>
      <w:r w:rsidRPr="00F84AEE">
        <w:rPr>
          <w:sz w:val="28"/>
          <w:szCs w:val="28"/>
          <w:lang w:val="sv-SE"/>
        </w:rPr>
        <w:t>- Có camera lắp đặt bên trong nhà trạm đảm bảo quan sát bộ điều khiển (data controller) của thiết bị quan trắc để phục vụ mục tiêu an ninh cho nhà trạm, truyền và trích xuất dữ liệu camera khi được yêu cầu;</w:t>
      </w:r>
    </w:p>
    <w:p w14:paraId="4AE6F1B8" w14:textId="77777777" w:rsidR="006A7B4E" w:rsidRDefault="006A7B4E" w:rsidP="00933690">
      <w:pPr>
        <w:pStyle w:val="Vnbnnidung0"/>
        <w:tabs>
          <w:tab w:val="left" w:pos="1134"/>
          <w:tab w:val="left" w:pos="1336"/>
        </w:tabs>
        <w:spacing w:before="120" w:after="120" w:line="288" w:lineRule="auto"/>
        <w:ind w:firstLine="709"/>
        <w:jc w:val="both"/>
        <w:rPr>
          <w:rFonts w:ascii="Times New Roman" w:hAnsi="Times New Roman" w:cs="Times New Roman"/>
          <w:lang w:val="sv-SE"/>
        </w:rPr>
      </w:pPr>
      <w:r w:rsidRPr="00F84AEE">
        <w:rPr>
          <w:rFonts w:ascii="Times New Roman" w:hAnsi="Times New Roman" w:cs="Times New Roman"/>
          <w:lang w:val="sv-SE"/>
        </w:rPr>
        <w:t>- Camera phải bảo đảm có khả năng quay (ngang, dọc); có khả năng xem ban đêm đảm bảo quan sát được các đối tượng cần giám sát; có khả năng ghi lại hình ảnh theo khoảng thời gian, đặt lịch ghi hình.</w:t>
      </w:r>
    </w:p>
    <w:p w14:paraId="18D40F91" w14:textId="77777777" w:rsidR="008D2831" w:rsidRPr="00F84AEE" w:rsidRDefault="008D2831" w:rsidP="00933690">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đ</w:t>
      </w:r>
      <w:r w:rsidRPr="00F84AEE">
        <w:rPr>
          <w:rFonts w:ascii="Times New Roman" w:hAnsi="Times New Roman" w:cs="Times New Roman"/>
          <w:sz w:val="28"/>
          <w:szCs w:val="28"/>
          <w:lang w:val="vi-VN"/>
        </w:rPr>
        <w:t>) Bộ điều khiển (data controller): là thiết bị kèm theo hệ thống quan trắc tự động</w:t>
      </w:r>
      <w:r>
        <w:rPr>
          <w:rFonts w:ascii="Times New Roman" w:hAnsi="Times New Roman" w:cs="Times New Roman"/>
          <w:sz w:val="28"/>
          <w:szCs w:val="28"/>
        </w:rPr>
        <w:t xml:space="preserve"> </w:t>
      </w:r>
      <w:r w:rsidRPr="00F84AEE">
        <w:rPr>
          <w:rFonts w:ascii="Times New Roman" w:hAnsi="Times New Roman" w:cs="Times New Roman"/>
          <w:sz w:val="28"/>
          <w:szCs w:val="28"/>
          <w:lang w:val="vi-VN"/>
        </w:rPr>
        <w:t xml:space="preserve">được sử dụng để quản lý các luồng dữ </w:t>
      </w:r>
      <w:proofErr w:type="gramStart"/>
      <w:r w:rsidRPr="00F84AEE">
        <w:rPr>
          <w:rFonts w:ascii="Times New Roman" w:hAnsi="Times New Roman" w:cs="Times New Roman"/>
          <w:sz w:val="28"/>
          <w:szCs w:val="28"/>
          <w:lang w:val="vi-VN"/>
        </w:rPr>
        <w:t>liệu;</w:t>
      </w:r>
      <w:proofErr w:type="gramEnd"/>
    </w:p>
    <w:p w14:paraId="1A65DA7C" w14:textId="77777777" w:rsidR="008D2831" w:rsidRPr="00F84AEE" w:rsidRDefault="008D2831" w:rsidP="00933690">
      <w:pPr>
        <w:pStyle w:val="Vnbnnidung0"/>
        <w:tabs>
          <w:tab w:val="left" w:pos="1134"/>
          <w:tab w:val="left" w:pos="1336"/>
        </w:tabs>
        <w:spacing w:before="120" w:after="120" w:line="288" w:lineRule="auto"/>
        <w:ind w:firstLine="709"/>
        <w:jc w:val="both"/>
        <w:rPr>
          <w:rFonts w:ascii="Times New Roman" w:hAnsi="Times New Roman" w:cs="Times New Roman"/>
          <w:lang w:val="sv-SE"/>
        </w:rPr>
      </w:pPr>
      <w:r>
        <w:rPr>
          <w:rFonts w:ascii="Times New Roman" w:hAnsi="Times New Roman" w:cs="Times New Roman"/>
        </w:rPr>
        <w:lastRenderedPageBreak/>
        <w:t>e</w:t>
      </w:r>
      <w:r w:rsidRPr="00F84AEE">
        <w:rPr>
          <w:rFonts w:ascii="Times New Roman" w:hAnsi="Times New Roman" w:cs="Times New Roman"/>
          <w:lang w:val="vi-VN"/>
        </w:rPr>
        <w:t xml:space="preserve">) </w:t>
      </w:r>
      <w:r w:rsidRPr="00065A15">
        <w:rPr>
          <w:rFonts w:ascii="Times New Roman" w:hAnsi="Times New Roman" w:cs="Times New Roman"/>
          <w:highlight w:val="yellow"/>
          <w:lang w:val="vi-VN"/>
        </w:rPr>
        <w:t xml:space="preserve">Bộ điều giải (modem): để thu thập, truyền dữ liệu số (digital) từ bộ điều khiển (data controller) về hệ thống tiếp </w:t>
      </w:r>
      <w:proofErr w:type="gramStart"/>
      <w:r w:rsidRPr="00065A15">
        <w:rPr>
          <w:rFonts w:ascii="Times New Roman" w:hAnsi="Times New Roman" w:cs="Times New Roman"/>
          <w:highlight w:val="yellow"/>
          <w:lang w:val="vi-VN"/>
        </w:rPr>
        <w:t>nhận;</w:t>
      </w:r>
      <w:proofErr w:type="gramEnd"/>
    </w:p>
    <w:p w14:paraId="507B9259" w14:textId="77777777" w:rsidR="008D2831" w:rsidRDefault="008D2831" w:rsidP="00933690">
      <w:pPr>
        <w:tabs>
          <w:tab w:val="left" w:pos="851"/>
        </w:tabs>
        <w:spacing w:before="120" w:after="120" w:line="288" w:lineRule="auto"/>
        <w:ind w:right="4" w:firstLine="709"/>
        <w:jc w:val="both"/>
        <w:rPr>
          <w:rFonts w:ascii="Times New Roman" w:hAnsi="Times New Roman" w:cs="Times New Roman"/>
          <w:sz w:val="28"/>
          <w:szCs w:val="28"/>
        </w:rPr>
      </w:pPr>
      <w:r>
        <w:rPr>
          <w:rStyle w:val="fontstyle01"/>
          <w:rFonts w:ascii="Times New Roman" w:eastAsiaTheme="majorEastAsia" w:hAnsi="Times New Roman"/>
          <w:b w:val="0"/>
          <w:bCs w:val="0"/>
          <w:color w:val="auto"/>
          <w:sz w:val="28"/>
          <w:szCs w:val="28"/>
        </w:rPr>
        <w:t xml:space="preserve">g) </w:t>
      </w:r>
      <w:r w:rsidR="000615D6">
        <w:rPr>
          <w:rStyle w:val="fontstyle01"/>
          <w:rFonts w:ascii="Times New Roman" w:eastAsiaTheme="majorEastAsia" w:hAnsi="Times New Roman"/>
          <w:b w:val="0"/>
          <w:bCs w:val="0"/>
          <w:color w:val="auto"/>
          <w:sz w:val="28"/>
          <w:szCs w:val="28"/>
        </w:rPr>
        <w:t>Yêu cầu kỹ thuật đối với c</w:t>
      </w:r>
      <w:r>
        <w:rPr>
          <w:rStyle w:val="fontstyle01"/>
          <w:rFonts w:ascii="Times New Roman" w:eastAsiaTheme="majorEastAsia" w:hAnsi="Times New Roman"/>
          <w:b w:val="0"/>
          <w:bCs w:val="0"/>
          <w:color w:val="auto"/>
          <w:sz w:val="28"/>
          <w:szCs w:val="28"/>
        </w:rPr>
        <w:t xml:space="preserve">ác thiết bị phụ trợ khác cho trạm quan trắc tự động nước thải quy định tai </w:t>
      </w:r>
      <w:r w:rsidRPr="002216F8">
        <w:rPr>
          <w:rStyle w:val="fontstyle01"/>
          <w:rFonts w:ascii="Times New Roman" w:eastAsiaTheme="majorEastAsia" w:hAnsi="Times New Roman"/>
          <w:b w:val="0"/>
          <w:bCs w:val="0"/>
          <w:color w:val="auto"/>
          <w:sz w:val="28"/>
          <w:szCs w:val="28"/>
          <w:highlight w:val="yellow"/>
        </w:rPr>
        <w:t xml:space="preserve">Phụ lục </w:t>
      </w:r>
      <w:r w:rsidRPr="000615D6">
        <w:rPr>
          <w:rStyle w:val="fontstyle01"/>
          <w:rFonts w:ascii="Times New Roman" w:eastAsiaTheme="majorEastAsia" w:hAnsi="Times New Roman"/>
          <w:b w:val="0"/>
          <w:bCs w:val="0"/>
          <w:color w:val="auto"/>
          <w:sz w:val="28"/>
          <w:szCs w:val="28"/>
          <w:highlight w:val="yellow"/>
        </w:rPr>
        <w:t>11</w:t>
      </w:r>
      <w:r>
        <w:rPr>
          <w:rStyle w:val="fontstyle01"/>
          <w:rFonts w:ascii="Times New Roman" w:eastAsiaTheme="majorEastAsia" w:hAnsi="Times New Roman"/>
          <w:b w:val="0"/>
          <w:bCs w:val="0"/>
          <w:color w:val="auto"/>
          <w:sz w:val="28"/>
          <w:szCs w:val="28"/>
        </w:rPr>
        <w:t xml:space="preserve"> Thông tư này</w:t>
      </w:r>
    </w:p>
    <w:p w14:paraId="2FAA4F3A" w14:textId="77777777" w:rsidR="00221E80" w:rsidRPr="00F84AEE" w:rsidRDefault="00221E80" w:rsidP="00933690">
      <w:pPr>
        <w:pStyle w:val="Heading2"/>
        <w:tabs>
          <w:tab w:val="left" w:pos="1701"/>
          <w:tab w:val="left" w:pos="2694"/>
          <w:tab w:val="left" w:pos="9356"/>
        </w:tabs>
        <w:spacing w:before="120" w:after="120" w:line="288" w:lineRule="auto"/>
        <w:ind w:left="-142" w:right="4" w:firstLine="709"/>
        <w:jc w:val="both"/>
        <w:rPr>
          <w:rFonts w:ascii="Times New Roman" w:hAnsi="Times New Roman"/>
          <w:color w:val="auto"/>
          <w:sz w:val="28"/>
          <w:szCs w:val="28"/>
        </w:rPr>
      </w:pPr>
      <w:bookmarkStart w:id="53" w:name="_Toc65215388"/>
      <w:r w:rsidRPr="00F84AEE">
        <w:rPr>
          <w:rFonts w:ascii="Times New Roman" w:hAnsi="Times New Roman"/>
          <w:color w:val="auto"/>
          <w:sz w:val="28"/>
          <w:szCs w:val="28"/>
        </w:rPr>
        <w:t>Yêu cầu về đặc tính kỹ thuật đối với thiết bị quan trắc khí thải tự động, liên tục</w:t>
      </w:r>
      <w:bookmarkEnd w:id="53"/>
    </w:p>
    <w:p w14:paraId="33AE3751" w14:textId="77777777" w:rsidR="00221E80" w:rsidRPr="00F84AEE" w:rsidRDefault="00221E80" w:rsidP="00933690">
      <w:pPr>
        <w:tabs>
          <w:tab w:val="left" w:pos="9356"/>
        </w:tabs>
        <w:spacing w:before="120" w:after="120" w:line="288" w:lineRule="auto"/>
        <w:ind w:right="4" w:firstLine="709"/>
        <w:jc w:val="both"/>
        <w:rPr>
          <w:rFonts w:ascii="Times New Roman" w:hAnsi="Times New Roman"/>
          <w:sz w:val="28"/>
          <w:szCs w:val="28"/>
        </w:rPr>
      </w:pPr>
      <w:r w:rsidRPr="00F84AEE">
        <w:rPr>
          <w:rFonts w:ascii="Times New Roman" w:hAnsi="Times New Roman"/>
          <w:sz w:val="28"/>
          <w:szCs w:val="28"/>
        </w:rPr>
        <w:t xml:space="preserve">1. Thiết bị quan trắc tự động, liên tục </w:t>
      </w:r>
    </w:p>
    <w:p w14:paraId="3D8CF0B3" w14:textId="77777777" w:rsidR="00AD54B9" w:rsidRPr="00F84AEE" w:rsidRDefault="00221E80" w:rsidP="00933690">
      <w:pPr>
        <w:tabs>
          <w:tab w:val="left" w:pos="9356"/>
        </w:tabs>
        <w:spacing w:before="120" w:after="120" w:line="288" w:lineRule="auto"/>
        <w:ind w:right="4" w:firstLine="621"/>
        <w:jc w:val="both"/>
        <w:rPr>
          <w:rFonts w:ascii="Times New Roman" w:hAnsi="Times New Roman"/>
          <w:sz w:val="28"/>
          <w:szCs w:val="28"/>
        </w:rPr>
      </w:pPr>
      <w:r w:rsidRPr="00F84AEE">
        <w:rPr>
          <w:rFonts w:ascii="Times New Roman" w:hAnsi="Times New Roman"/>
          <w:sz w:val="28"/>
          <w:szCs w:val="28"/>
        </w:rPr>
        <w:t xml:space="preserve">a) Đặc tính kỹ thuật của các thiết bị quan trắc tự động, liên tục của Hệ thống phải đáp ứng các yêu cầu tại Bảng </w:t>
      </w:r>
      <w:r w:rsidR="007145B1" w:rsidRPr="00F84AEE">
        <w:rPr>
          <w:rFonts w:ascii="Times New Roman" w:hAnsi="Times New Roman"/>
          <w:sz w:val="28"/>
          <w:szCs w:val="28"/>
        </w:rPr>
        <w:t>4</w:t>
      </w:r>
      <w:r w:rsidR="004557E8" w:rsidRPr="00F84AEE">
        <w:rPr>
          <w:rFonts w:ascii="Times New Roman" w:hAnsi="Times New Roman"/>
          <w:sz w:val="28"/>
          <w:szCs w:val="28"/>
        </w:rPr>
        <w:t xml:space="preserve"> </w:t>
      </w:r>
      <w:r w:rsidRPr="00F84AEE">
        <w:rPr>
          <w:rFonts w:ascii="Times New Roman" w:hAnsi="Times New Roman"/>
          <w:sz w:val="28"/>
          <w:szCs w:val="28"/>
        </w:rPr>
        <w:t>dướ</w:t>
      </w:r>
      <w:r w:rsidR="00AD54B9" w:rsidRPr="00F84AEE">
        <w:rPr>
          <w:rFonts w:ascii="Times New Roman" w:hAnsi="Times New Roman"/>
          <w:sz w:val="28"/>
          <w:szCs w:val="28"/>
        </w:rPr>
        <w:t>i đây:</w:t>
      </w:r>
    </w:p>
    <w:p w14:paraId="62FAC76F" w14:textId="77777777" w:rsidR="00221E80" w:rsidRPr="0077577E" w:rsidRDefault="007145B1" w:rsidP="00356EFC">
      <w:pPr>
        <w:pStyle w:val="ListParagraph"/>
        <w:numPr>
          <w:ilvl w:val="0"/>
          <w:numId w:val="334"/>
        </w:numPr>
        <w:tabs>
          <w:tab w:val="left" w:pos="1418"/>
          <w:tab w:val="left" w:pos="1701"/>
          <w:tab w:val="left" w:pos="1985"/>
          <w:tab w:val="left" w:pos="9356"/>
        </w:tabs>
        <w:spacing w:before="120" w:after="12" w:line="253" w:lineRule="auto"/>
        <w:ind w:right="554"/>
        <w:jc w:val="center"/>
        <w:rPr>
          <w:rFonts w:ascii="Times New Roman" w:hAnsi="Times New Roman"/>
          <w:b/>
          <w:sz w:val="28"/>
        </w:rPr>
      </w:pPr>
      <w:r w:rsidRPr="0077577E">
        <w:rPr>
          <w:rFonts w:ascii="Times New Roman" w:hAnsi="Times New Roman"/>
          <w:b/>
          <w:sz w:val="28"/>
        </w:rPr>
        <w:t>Đặc tính kỹ thuật trạm quan trắc khí thải tự động, liên tục</w:t>
      </w:r>
    </w:p>
    <w:tbl>
      <w:tblPr>
        <w:tblW w:w="8687" w:type="dxa"/>
        <w:jc w:val="center"/>
        <w:tblCellMar>
          <w:top w:w="68" w:type="dxa"/>
          <w:left w:w="19" w:type="dxa"/>
          <w:bottom w:w="14" w:type="dxa"/>
          <w:right w:w="0" w:type="dxa"/>
        </w:tblCellMar>
        <w:tblLook w:val="04A0" w:firstRow="1" w:lastRow="0" w:firstColumn="1" w:lastColumn="0" w:noHBand="0" w:noVBand="1"/>
      </w:tblPr>
      <w:tblGrid>
        <w:gridCol w:w="729"/>
        <w:gridCol w:w="1682"/>
        <w:gridCol w:w="1282"/>
        <w:gridCol w:w="1102"/>
        <w:gridCol w:w="1153"/>
        <w:gridCol w:w="1443"/>
        <w:gridCol w:w="1296"/>
      </w:tblGrid>
      <w:tr w:rsidR="006331F7" w:rsidRPr="002A7C0C" w14:paraId="783B8D1B" w14:textId="77777777" w:rsidTr="00356EFC">
        <w:trPr>
          <w:trHeight w:val="49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49C1E74F" w14:textId="77777777" w:rsidR="006331F7" w:rsidRPr="002A7C0C" w:rsidRDefault="006331F7" w:rsidP="00356EFC">
            <w:pPr>
              <w:spacing w:after="0" w:line="240" w:lineRule="auto"/>
              <w:jc w:val="center"/>
              <w:rPr>
                <w:rFonts w:ascii="Times New Roman" w:hAnsi="Times New Roman" w:cs="Times New Roman"/>
                <w:sz w:val="24"/>
                <w:szCs w:val="24"/>
              </w:rPr>
            </w:pPr>
            <w:r w:rsidRPr="002A7C0C">
              <w:rPr>
                <w:rFonts w:ascii="Times New Roman" w:hAnsi="Times New Roman" w:cs="Times New Roman"/>
                <w:b/>
                <w:sz w:val="24"/>
                <w:szCs w:val="24"/>
              </w:rPr>
              <w:t>STT</w:t>
            </w:r>
          </w:p>
        </w:tc>
        <w:tc>
          <w:tcPr>
            <w:tcW w:w="1682" w:type="dxa"/>
            <w:vMerge w:val="restart"/>
            <w:tcBorders>
              <w:top w:val="single" w:sz="4" w:space="0" w:color="000000"/>
              <w:left w:val="single" w:sz="4" w:space="0" w:color="000000"/>
              <w:right w:val="single" w:sz="4" w:space="0" w:color="000000"/>
            </w:tcBorders>
            <w:shd w:val="clear" w:color="auto" w:fill="auto"/>
            <w:vAlign w:val="center"/>
          </w:tcPr>
          <w:p w14:paraId="2ED39073" w14:textId="77777777" w:rsidR="006331F7" w:rsidRPr="002A7C0C" w:rsidRDefault="006331F7" w:rsidP="002A7C0C">
            <w:pPr>
              <w:spacing w:after="0" w:line="240" w:lineRule="auto"/>
              <w:jc w:val="center"/>
              <w:rPr>
                <w:rFonts w:ascii="Times New Roman" w:hAnsi="Times New Roman" w:cs="Times New Roman"/>
                <w:sz w:val="24"/>
                <w:szCs w:val="24"/>
              </w:rPr>
            </w:pPr>
            <w:r w:rsidRPr="002A7C0C">
              <w:rPr>
                <w:rFonts w:ascii="Times New Roman" w:hAnsi="Times New Roman" w:cs="Times New Roman"/>
                <w:b/>
                <w:sz w:val="24"/>
                <w:szCs w:val="24"/>
              </w:rPr>
              <w:t>Thông số</w:t>
            </w:r>
          </w:p>
        </w:tc>
        <w:tc>
          <w:tcPr>
            <w:tcW w:w="1282" w:type="dxa"/>
            <w:vMerge w:val="restart"/>
            <w:tcBorders>
              <w:top w:val="single" w:sz="4" w:space="0" w:color="000000"/>
              <w:left w:val="single" w:sz="4" w:space="0" w:color="000000"/>
              <w:right w:val="single" w:sz="4" w:space="0" w:color="000000"/>
            </w:tcBorders>
            <w:shd w:val="clear" w:color="auto" w:fill="auto"/>
            <w:vAlign w:val="center"/>
          </w:tcPr>
          <w:p w14:paraId="055961F3" w14:textId="77777777" w:rsidR="006331F7" w:rsidRPr="002A7C0C" w:rsidRDefault="006331F7" w:rsidP="002A7C0C">
            <w:pPr>
              <w:spacing w:after="0" w:line="240" w:lineRule="auto"/>
              <w:jc w:val="center"/>
              <w:rPr>
                <w:rFonts w:ascii="Times New Roman" w:hAnsi="Times New Roman" w:cs="Times New Roman"/>
                <w:sz w:val="24"/>
                <w:szCs w:val="24"/>
              </w:rPr>
            </w:pPr>
            <w:r w:rsidRPr="002A7C0C">
              <w:rPr>
                <w:rFonts w:ascii="Times New Roman" w:hAnsi="Times New Roman" w:cs="Times New Roman"/>
                <w:b/>
                <w:sz w:val="24"/>
                <w:szCs w:val="24"/>
              </w:rPr>
              <w:t>Đơn vị đo</w:t>
            </w:r>
          </w:p>
        </w:tc>
        <w:tc>
          <w:tcPr>
            <w:tcW w:w="22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10F5668" w14:textId="56F7F5B0" w:rsidR="006331F7" w:rsidRPr="002A7C0C" w:rsidRDefault="006331F7" w:rsidP="002A7C0C">
            <w:pPr>
              <w:spacing w:after="0" w:line="240" w:lineRule="auto"/>
              <w:jc w:val="center"/>
              <w:rPr>
                <w:rFonts w:ascii="Times New Roman" w:hAnsi="Times New Roman" w:cs="Times New Roman"/>
                <w:sz w:val="24"/>
                <w:szCs w:val="24"/>
              </w:rPr>
            </w:pPr>
            <w:r w:rsidRPr="002A7C0C">
              <w:rPr>
                <w:rFonts w:ascii="Times New Roman" w:hAnsi="Times New Roman" w:cs="Times New Roman"/>
                <w:b/>
                <w:sz w:val="24"/>
                <w:szCs w:val="24"/>
              </w:rPr>
              <w:t>Độ chính xác</w:t>
            </w:r>
          </w:p>
          <w:p w14:paraId="5472B749" w14:textId="77777777" w:rsidR="006331F7" w:rsidRPr="002A7C0C" w:rsidRDefault="006331F7" w:rsidP="002A7C0C">
            <w:pPr>
              <w:spacing w:after="0" w:line="240" w:lineRule="auto"/>
              <w:jc w:val="center"/>
              <w:rPr>
                <w:rFonts w:ascii="Times New Roman" w:hAnsi="Times New Roman" w:cs="Times New Roman"/>
                <w:sz w:val="24"/>
                <w:szCs w:val="24"/>
              </w:rPr>
            </w:pPr>
          </w:p>
        </w:tc>
        <w:tc>
          <w:tcPr>
            <w:tcW w:w="1443" w:type="dxa"/>
            <w:vMerge w:val="restart"/>
            <w:tcBorders>
              <w:top w:val="single" w:sz="4" w:space="0" w:color="000000"/>
              <w:left w:val="single" w:sz="4" w:space="0" w:color="000000"/>
              <w:right w:val="single" w:sz="4" w:space="0" w:color="000000"/>
            </w:tcBorders>
            <w:shd w:val="clear" w:color="auto" w:fill="auto"/>
            <w:vAlign w:val="center"/>
          </w:tcPr>
          <w:p w14:paraId="4FEE4DC0" w14:textId="77777777" w:rsidR="006331F7" w:rsidRPr="002A7C0C" w:rsidRDefault="006331F7" w:rsidP="002A7C0C">
            <w:pPr>
              <w:spacing w:after="0" w:line="240" w:lineRule="auto"/>
              <w:jc w:val="center"/>
              <w:rPr>
                <w:rFonts w:ascii="Times New Roman" w:hAnsi="Times New Roman" w:cs="Times New Roman"/>
                <w:sz w:val="24"/>
                <w:szCs w:val="24"/>
              </w:rPr>
            </w:pPr>
            <w:r w:rsidRPr="002A7C0C">
              <w:rPr>
                <w:rFonts w:ascii="Times New Roman" w:hAnsi="Times New Roman" w:cs="Times New Roman"/>
                <w:b/>
                <w:sz w:val="24"/>
                <w:szCs w:val="24"/>
              </w:rPr>
              <w:t>Độ phân giải</w:t>
            </w:r>
          </w:p>
        </w:tc>
        <w:tc>
          <w:tcPr>
            <w:tcW w:w="1296" w:type="dxa"/>
            <w:vMerge w:val="restart"/>
            <w:tcBorders>
              <w:top w:val="single" w:sz="4" w:space="0" w:color="000000"/>
              <w:left w:val="single" w:sz="4" w:space="0" w:color="000000"/>
              <w:right w:val="single" w:sz="4" w:space="0" w:color="000000"/>
            </w:tcBorders>
            <w:shd w:val="clear" w:color="auto" w:fill="auto"/>
            <w:vAlign w:val="center"/>
          </w:tcPr>
          <w:p w14:paraId="4B9041DD" w14:textId="4C4290B6" w:rsidR="006331F7" w:rsidRPr="002A7C0C" w:rsidRDefault="006331F7" w:rsidP="002A7C0C">
            <w:pPr>
              <w:spacing w:after="0" w:line="240" w:lineRule="auto"/>
              <w:ind w:hanging="86"/>
              <w:jc w:val="center"/>
              <w:rPr>
                <w:rFonts w:ascii="Times New Roman" w:hAnsi="Times New Roman" w:cs="Times New Roman"/>
                <w:sz w:val="24"/>
                <w:szCs w:val="24"/>
              </w:rPr>
            </w:pPr>
            <w:r w:rsidRPr="002A7C0C">
              <w:rPr>
                <w:rFonts w:ascii="Times New Roman" w:hAnsi="Times New Roman" w:cs="Times New Roman"/>
                <w:b/>
                <w:sz w:val="24"/>
                <w:szCs w:val="24"/>
              </w:rPr>
              <w:t xml:space="preserve">Thời </w:t>
            </w:r>
            <w:proofErr w:type="gramStart"/>
            <w:r w:rsidRPr="002A7C0C">
              <w:rPr>
                <w:rFonts w:ascii="Times New Roman" w:hAnsi="Times New Roman" w:cs="Times New Roman"/>
                <w:b/>
                <w:sz w:val="24"/>
                <w:szCs w:val="24"/>
              </w:rPr>
              <w:t>gian  đáp</w:t>
            </w:r>
            <w:proofErr w:type="gramEnd"/>
            <w:r w:rsidRPr="002A7C0C">
              <w:rPr>
                <w:rFonts w:ascii="Times New Roman" w:hAnsi="Times New Roman" w:cs="Times New Roman"/>
                <w:b/>
                <w:sz w:val="24"/>
                <w:szCs w:val="24"/>
              </w:rPr>
              <w:t xml:space="preserve"> ứng</w:t>
            </w:r>
          </w:p>
        </w:tc>
      </w:tr>
      <w:tr w:rsidR="006331F7" w:rsidRPr="002A7C0C" w14:paraId="55B74156" w14:textId="77777777" w:rsidTr="00356EFC">
        <w:trPr>
          <w:trHeight w:val="58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1FA12C23" w14:textId="77777777" w:rsidR="006331F7" w:rsidRPr="002A7C0C" w:rsidRDefault="006331F7" w:rsidP="00356EFC">
            <w:pPr>
              <w:spacing w:after="0" w:line="240" w:lineRule="auto"/>
              <w:jc w:val="center"/>
              <w:rPr>
                <w:rFonts w:ascii="Times New Roman" w:hAnsi="Times New Roman" w:cs="Times New Roman"/>
                <w:b/>
                <w:sz w:val="24"/>
                <w:szCs w:val="24"/>
              </w:rPr>
            </w:pPr>
          </w:p>
        </w:tc>
        <w:tc>
          <w:tcPr>
            <w:tcW w:w="1682" w:type="dxa"/>
            <w:vMerge/>
            <w:tcBorders>
              <w:left w:val="single" w:sz="4" w:space="0" w:color="000000"/>
              <w:bottom w:val="single" w:sz="4" w:space="0" w:color="000000"/>
              <w:right w:val="single" w:sz="4" w:space="0" w:color="000000"/>
            </w:tcBorders>
            <w:shd w:val="clear" w:color="auto" w:fill="auto"/>
            <w:vAlign w:val="center"/>
          </w:tcPr>
          <w:p w14:paraId="052700C7" w14:textId="77777777" w:rsidR="006331F7" w:rsidRPr="002A7C0C" w:rsidRDefault="006331F7" w:rsidP="002A7C0C">
            <w:pPr>
              <w:spacing w:after="0" w:line="240" w:lineRule="auto"/>
              <w:jc w:val="center"/>
              <w:rPr>
                <w:rFonts w:ascii="Times New Roman" w:hAnsi="Times New Roman" w:cs="Times New Roman"/>
                <w:b/>
                <w:sz w:val="24"/>
                <w:szCs w:val="24"/>
              </w:rPr>
            </w:pPr>
          </w:p>
        </w:tc>
        <w:tc>
          <w:tcPr>
            <w:tcW w:w="1282" w:type="dxa"/>
            <w:vMerge/>
            <w:tcBorders>
              <w:left w:val="single" w:sz="4" w:space="0" w:color="000000"/>
              <w:bottom w:val="single" w:sz="4" w:space="0" w:color="000000"/>
              <w:right w:val="single" w:sz="4" w:space="0" w:color="000000"/>
            </w:tcBorders>
            <w:shd w:val="clear" w:color="auto" w:fill="auto"/>
            <w:vAlign w:val="center"/>
          </w:tcPr>
          <w:p w14:paraId="44557F66" w14:textId="77777777" w:rsidR="006331F7" w:rsidRPr="002A7C0C" w:rsidRDefault="006331F7" w:rsidP="002A7C0C">
            <w:pPr>
              <w:spacing w:after="0" w:line="240" w:lineRule="auto"/>
              <w:jc w:val="center"/>
              <w:rPr>
                <w:rFonts w:ascii="Times New Roman" w:hAnsi="Times New Roman" w:cs="Times New Roman"/>
                <w:b/>
                <w:sz w:val="24"/>
                <w:szCs w:val="24"/>
              </w:rPr>
            </w:pPr>
          </w:p>
        </w:tc>
        <w:tc>
          <w:tcPr>
            <w:tcW w:w="11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5533C" w14:textId="77777777" w:rsidR="006331F7" w:rsidRPr="002A7C0C" w:rsidRDefault="006331F7" w:rsidP="002A7C0C">
            <w:pPr>
              <w:spacing w:after="0" w:line="240" w:lineRule="auto"/>
              <w:jc w:val="center"/>
              <w:rPr>
                <w:rFonts w:ascii="Times New Roman" w:hAnsi="Times New Roman" w:cs="Times New Roman"/>
                <w:b/>
                <w:sz w:val="24"/>
                <w:szCs w:val="24"/>
              </w:rPr>
            </w:pPr>
            <w:r w:rsidRPr="002A7C0C">
              <w:rPr>
                <w:rFonts w:ascii="Times New Roman" w:hAnsi="Times New Roman" w:cs="Times New Roman"/>
                <w:sz w:val="24"/>
                <w:szCs w:val="24"/>
              </w:rPr>
              <w:t>(% giá trị đọc)</w:t>
            </w:r>
          </w:p>
        </w:tc>
        <w:tc>
          <w:tcPr>
            <w:tcW w:w="11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6DCD8" w14:textId="77777777" w:rsidR="006331F7" w:rsidRPr="002A7C0C" w:rsidRDefault="006331F7" w:rsidP="002A7C0C">
            <w:pPr>
              <w:spacing w:after="0" w:line="240" w:lineRule="auto"/>
              <w:jc w:val="center"/>
              <w:rPr>
                <w:rFonts w:ascii="Times New Roman" w:hAnsi="Times New Roman" w:cs="Times New Roman"/>
                <w:b/>
                <w:sz w:val="24"/>
                <w:szCs w:val="24"/>
              </w:rPr>
            </w:pPr>
            <w:r w:rsidRPr="002A7C0C">
              <w:rPr>
                <w:rFonts w:ascii="Times New Roman" w:hAnsi="Times New Roman" w:cs="Times New Roman"/>
                <w:b/>
                <w:sz w:val="24"/>
                <w:szCs w:val="24"/>
              </w:rPr>
              <w:t>(</w:t>
            </w:r>
            <w:r w:rsidRPr="002A7C0C">
              <w:rPr>
                <w:rFonts w:ascii="Times New Roman" w:hAnsi="Times New Roman" w:cs="Times New Roman"/>
                <w:sz w:val="24"/>
                <w:szCs w:val="24"/>
              </w:rPr>
              <w:t>% dải đo)</w:t>
            </w:r>
          </w:p>
        </w:tc>
        <w:tc>
          <w:tcPr>
            <w:tcW w:w="1443" w:type="dxa"/>
            <w:vMerge/>
            <w:tcBorders>
              <w:left w:val="single" w:sz="4" w:space="0" w:color="000000"/>
              <w:bottom w:val="single" w:sz="4" w:space="0" w:color="000000"/>
              <w:right w:val="single" w:sz="4" w:space="0" w:color="000000"/>
            </w:tcBorders>
            <w:shd w:val="clear" w:color="auto" w:fill="auto"/>
            <w:vAlign w:val="center"/>
          </w:tcPr>
          <w:p w14:paraId="61631F36" w14:textId="77777777" w:rsidR="006331F7" w:rsidRPr="002A7C0C" w:rsidRDefault="006331F7" w:rsidP="002A7C0C">
            <w:pPr>
              <w:spacing w:after="0" w:line="240" w:lineRule="auto"/>
              <w:jc w:val="center"/>
              <w:rPr>
                <w:rFonts w:ascii="Times New Roman" w:hAnsi="Times New Roman" w:cs="Times New Roman"/>
                <w:b/>
                <w:sz w:val="24"/>
                <w:szCs w:val="24"/>
              </w:rPr>
            </w:pPr>
          </w:p>
        </w:tc>
        <w:tc>
          <w:tcPr>
            <w:tcW w:w="1296" w:type="dxa"/>
            <w:vMerge/>
            <w:tcBorders>
              <w:left w:val="single" w:sz="4" w:space="0" w:color="000000"/>
              <w:bottom w:val="single" w:sz="4" w:space="0" w:color="000000"/>
              <w:right w:val="single" w:sz="4" w:space="0" w:color="000000"/>
            </w:tcBorders>
            <w:shd w:val="clear" w:color="auto" w:fill="auto"/>
            <w:vAlign w:val="center"/>
          </w:tcPr>
          <w:p w14:paraId="32B1452B" w14:textId="77777777" w:rsidR="006331F7" w:rsidRPr="002A7C0C" w:rsidRDefault="006331F7" w:rsidP="002A7C0C">
            <w:pPr>
              <w:spacing w:after="0" w:line="240" w:lineRule="auto"/>
              <w:ind w:hanging="86"/>
              <w:jc w:val="center"/>
              <w:rPr>
                <w:rFonts w:ascii="Times New Roman" w:hAnsi="Times New Roman" w:cs="Times New Roman"/>
                <w:b/>
                <w:sz w:val="24"/>
                <w:szCs w:val="24"/>
              </w:rPr>
            </w:pPr>
          </w:p>
        </w:tc>
      </w:tr>
      <w:tr w:rsidR="006331F7" w:rsidRPr="002A7C0C" w14:paraId="506ECABA" w14:textId="77777777" w:rsidTr="00356EFC">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25B5A" w14:textId="77777777" w:rsidR="006331F7" w:rsidRPr="002A7C0C" w:rsidRDefault="006331F7"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87871A" w14:textId="77777777" w:rsidR="006331F7" w:rsidRPr="002A7C0C" w:rsidRDefault="006331F7"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 xml:space="preserve">Nhiệt độ  </w:t>
            </w:r>
          </w:p>
        </w:tc>
        <w:tc>
          <w:tcPr>
            <w:tcW w:w="1282" w:type="dxa"/>
            <w:tcBorders>
              <w:top w:val="single" w:sz="4" w:space="0" w:color="000000"/>
              <w:left w:val="single" w:sz="4" w:space="0" w:color="000000"/>
              <w:bottom w:val="single" w:sz="4" w:space="0" w:color="auto"/>
              <w:right w:val="single" w:sz="4" w:space="0" w:color="000000"/>
            </w:tcBorders>
            <w:shd w:val="clear" w:color="auto" w:fill="auto"/>
          </w:tcPr>
          <w:p w14:paraId="5656D094" w14:textId="64A73090" w:rsidR="006331F7" w:rsidRPr="002A7C0C" w:rsidRDefault="006331F7"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vertAlign w:val="superscript"/>
              </w:rPr>
              <w:t>o</w:t>
            </w:r>
            <w:r w:rsidRPr="002A7C0C">
              <w:rPr>
                <w:rFonts w:ascii="Times New Roman" w:hAnsi="Times New Roman" w:cs="Times New Roman"/>
                <w:sz w:val="24"/>
                <w:szCs w:val="24"/>
              </w:rPr>
              <w:t>C</w:t>
            </w:r>
          </w:p>
        </w:tc>
        <w:tc>
          <w:tcPr>
            <w:tcW w:w="1102" w:type="dxa"/>
            <w:tcBorders>
              <w:top w:val="single" w:sz="4" w:space="0" w:color="000000"/>
              <w:left w:val="single" w:sz="4" w:space="0" w:color="000000"/>
              <w:bottom w:val="single" w:sz="4" w:space="0" w:color="auto"/>
              <w:right w:val="single" w:sz="4" w:space="0" w:color="000000"/>
            </w:tcBorders>
            <w:shd w:val="clear" w:color="auto" w:fill="auto"/>
            <w:vAlign w:val="center"/>
          </w:tcPr>
          <w:p w14:paraId="5B8C9954" w14:textId="77777777" w:rsidR="006331F7" w:rsidRPr="002A7C0C" w:rsidRDefault="006331F7">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tcBorders>
              <w:top w:val="single" w:sz="4" w:space="0" w:color="000000"/>
              <w:left w:val="single" w:sz="4" w:space="0" w:color="000000"/>
              <w:bottom w:val="single" w:sz="4" w:space="0" w:color="auto"/>
              <w:right w:val="single" w:sz="4" w:space="0" w:color="000000"/>
            </w:tcBorders>
            <w:shd w:val="clear" w:color="auto" w:fill="auto"/>
            <w:vAlign w:val="center"/>
          </w:tcPr>
          <w:p w14:paraId="3BE30402" w14:textId="77777777" w:rsidR="006331F7" w:rsidRPr="002A7C0C" w:rsidRDefault="006331F7" w:rsidP="006E0701">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000000"/>
              <w:left w:val="single" w:sz="4" w:space="0" w:color="000000"/>
              <w:bottom w:val="single" w:sz="4" w:space="0" w:color="auto"/>
              <w:right w:val="single" w:sz="4" w:space="0" w:color="000000"/>
            </w:tcBorders>
            <w:shd w:val="clear" w:color="auto" w:fill="auto"/>
          </w:tcPr>
          <w:p w14:paraId="0F1D8810" w14:textId="77777777" w:rsidR="006331F7" w:rsidRPr="002A7C0C" w:rsidRDefault="006331F7" w:rsidP="006E0701">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97E4A" w14:textId="0B277381" w:rsidR="006331F7" w:rsidRPr="002A7C0C" w:rsidRDefault="006331F7"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120</w:t>
            </w:r>
            <w:r w:rsidR="002A7C0C">
              <w:rPr>
                <w:rFonts w:ascii="Times New Roman" w:hAnsi="Times New Roman" w:cs="Times New Roman"/>
                <w:sz w:val="24"/>
                <w:szCs w:val="24"/>
              </w:rPr>
              <w:t xml:space="preserve"> giây</w:t>
            </w:r>
          </w:p>
        </w:tc>
      </w:tr>
      <w:tr w:rsidR="002A7C0C" w:rsidRPr="002A7C0C" w14:paraId="5A2BCCA3"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45642680"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2E25C9AD"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Áp suất</w:t>
            </w:r>
          </w:p>
        </w:tc>
        <w:tc>
          <w:tcPr>
            <w:tcW w:w="1282" w:type="dxa"/>
            <w:tcBorders>
              <w:top w:val="single" w:sz="4" w:space="0" w:color="auto"/>
              <w:left w:val="single" w:sz="4" w:space="0" w:color="auto"/>
              <w:bottom w:val="single" w:sz="4" w:space="0" w:color="auto"/>
              <w:right w:val="single" w:sz="4" w:space="0" w:color="auto"/>
            </w:tcBorders>
            <w:shd w:val="clear" w:color="auto" w:fill="auto"/>
          </w:tcPr>
          <w:p w14:paraId="7AB6CF21" w14:textId="77777777"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kPa</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2352AA9" w14:textId="77777777" w:rsidR="002A7C0C" w:rsidRPr="002A7C0C" w:rsidRDefault="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CB27108" w14:textId="77777777" w:rsidR="002A7C0C" w:rsidRPr="002A7C0C" w:rsidRDefault="002A7C0C" w:rsidP="006E0701">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5%</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tcPr>
          <w:p w14:paraId="44A71F5D" w14:textId="77777777" w:rsidR="002A7C0C" w:rsidRPr="002A7C0C" w:rsidRDefault="002A7C0C" w:rsidP="006E0701">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5A6B1C5C" w14:textId="515DB3BF"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120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493D636A"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4B2F8A02"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79CE4F15"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tcPr>
          <w:p w14:paraId="7ABCC918" w14:textId="6B810D6F"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mbar</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77B9049" w14:textId="77777777" w:rsidR="002A7C0C" w:rsidRPr="002A7C0C" w:rsidRDefault="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A5B1005" w14:textId="77777777" w:rsidR="002A7C0C" w:rsidRPr="002A7C0C" w:rsidRDefault="002A7C0C" w:rsidP="006E0701">
            <w:pPr>
              <w:spacing w:after="0" w:line="259" w:lineRule="auto"/>
              <w:ind w:right="32"/>
              <w:jc w:val="center"/>
              <w:rPr>
                <w:rFonts w:ascii="Times New Roman" w:hAnsi="Times New Roman" w:cs="Times New Roman"/>
                <w:sz w:val="24"/>
                <w:szCs w:val="24"/>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tcPr>
          <w:p w14:paraId="32825EF1" w14:textId="77777777" w:rsidR="002A7C0C" w:rsidRPr="002A7C0C" w:rsidRDefault="002A7C0C" w:rsidP="006E0701">
            <w:pPr>
              <w:spacing w:after="0" w:line="259" w:lineRule="auto"/>
              <w:ind w:right="29"/>
              <w:jc w:val="center"/>
              <w:rPr>
                <w:rFonts w:ascii="Times New Roman" w:hAnsi="Times New Roman" w:cs="Times New Roman"/>
                <w:sz w:val="24"/>
                <w:szCs w:val="24"/>
              </w:rPr>
            </w:pPr>
          </w:p>
        </w:tc>
        <w:tc>
          <w:tcPr>
            <w:tcW w:w="1296" w:type="dxa"/>
            <w:vMerge/>
            <w:tcBorders>
              <w:left w:val="single" w:sz="4" w:space="0" w:color="auto"/>
              <w:bottom w:val="single" w:sz="4" w:space="0" w:color="000000"/>
              <w:right w:val="single" w:sz="4" w:space="0" w:color="000000"/>
            </w:tcBorders>
            <w:shd w:val="clear" w:color="auto" w:fill="auto"/>
            <w:vAlign w:val="center"/>
          </w:tcPr>
          <w:p w14:paraId="4E811632"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71104619"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5D567389"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589B454E"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 xml:space="preserve">NO </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57BEA8D0" w14:textId="71E33974"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85F077B" w14:textId="77777777" w:rsidR="002A7C0C" w:rsidRPr="002A7C0C" w:rsidRDefault="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0AEE450" w14:textId="77777777" w:rsidR="002A7C0C" w:rsidRPr="002A7C0C" w:rsidRDefault="002A7C0C" w:rsidP="006E0701">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50797062" w14:textId="17069BD3" w:rsidR="002A7C0C" w:rsidRPr="002A7C0C" w:rsidRDefault="002A7C0C" w:rsidP="006E0701">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1 mg/m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5DD93698" w14:textId="3FE8CAD1"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200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00536C08"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52B8B827"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137D94A6"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53BC6E09" w14:textId="52C9A5AB"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ED61EEA" w14:textId="77777777" w:rsidR="002A7C0C" w:rsidRPr="002A7C0C" w:rsidRDefault="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76CFA6E" w14:textId="77777777" w:rsidR="002A7C0C" w:rsidRPr="002A7C0C" w:rsidRDefault="002A7C0C" w:rsidP="006E0701">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2AD03EE1" w14:textId="537C276C" w:rsidR="002A7C0C" w:rsidRPr="002A7C0C" w:rsidRDefault="002A7C0C" w:rsidP="006E0701">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12090D64"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7B0C2497"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185E27F8"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6F30045F"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NO</w:t>
            </w:r>
            <w:r w:rsidRPr="002A7C0C">
              <w:rPr>
                <w:rFonts w:ascii="Times New Roman" w:hAnsi="Times New Roman" w:cs="Times New Roman"/>
                <w:sz w:val="24"/>
                <w:szCs w:val="24"/>
                <w:vertAlign w:val="subscript"/>
              </w:rPr>
              <w:t>2</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2024A1F5" w14:textId="21AC12EC"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865E7C8"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879AAD7"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2E9BC303" w14:textId="0E8290FF" w:rsidR="002A7C0C" w:rsidRPr="002A7C0C" w:rsidRDefault="002A7C0C" w:rsidP="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1 mg/m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289519D1" w14:textId="4A2A023F"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300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3A49B831"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0CAE4721"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14EB7291"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2796D348" w14:textId="0AB67BC5"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0344A3F"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1112B9A"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1AC28F2F" w14:textId="42012E6D" w:rsidR="002A7C0C" w:rsidRPr="002A7C0C" w:rsidRDefault="002A7C0C" w:rsidP="002A7C0C">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34FBC88E"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1540DC05"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1BE4A181"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2D149407"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 xml:space="preserve">CO </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097F92EF" w14:textId="234D128D"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E348BC0"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0E2360B"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4140100C" w14:textId="4A6D0FB3" w:rsidR="002A7C0C" w:rsidRPr="002A7C0C" w:rsidRDefault="002A7C0C" w:rsidP="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1 mg/m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51B48436" w14:textId="7BB09C63"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200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15AA2814"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02394842"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6A95C751"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0F0C693D" w14:textId="0B939E37"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A2E0879"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307F675"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63869A94" w14:textId="55002689" w:rsidR="002A7C0C" w:rsidRPr="002A7C0C" w:rsidRDefault="002A7C0C" w:rsidP="002A7C0C">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3DE502D3"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4F6893CB"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74455B78"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23D2F884"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SO</w:t>
            </w:r>
            <w:r w:rsidRPr="002A7C0C">
              <w:rPr>
                <w:rFonts w:ascii="Times New Roman" w:hAnsi="Times New Roman" w:cs="Times New Roman"/>
                <w:sz w:val="24"/>
                <w:szCs w:val="24"/>
                <w:vertAlign w:val="subscript"/>
              </w:rPr>
              <w:t>2</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6F94A569" w14:textId="0240B2DA"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49A9598"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969CA27"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5A7CFD27" w14:textId="1D914873" w:rsidR="002A7C0C" w:rsidRPr="002A7C0C" w:rsidRDefault="002A7C0C" w:rsidP="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1 mg/m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0808A9D9" w14:textId="7C098F16"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200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47D70308"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7F414CFA"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0733113A"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4D28A208" w14:textId="0D1BFC8A"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ADCDD15"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1A2FBD"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65A65FF1" w14:textId="69952CFB" w:rsidR="002A7C0C" w:rsidRPr="002A7C0C" w:rsidRDefault="002A7C0C" w:rsidP="002A7C0C">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3ABB8B2D"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6331F7" w:rsidRPr="002A7C0C" w14:paraId="4E044A7D" w14:textId="77777777" w:rsidTr="00356EFC">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AA1CB" w14:textId="77777777" w:rsidR="006331F7" w:rsidRPr="002A7C0C" w:rsidRDefault="006331F7"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auto"/>
            </w:tcBorders>
            <w:shd w:val="clear" w:color="auto" w:fill="auto"/>
            <w:vAlign w:val="center"/>
          </w:tcPr>
          <w:p w14:paraId="1F1DDACA" w14:textId="77777777" w:rsidR="006331F7" w:rsidRPr="002A7C0C" w:rsidRDefault="006331F7"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O</w:t>
            </w:r>
            <w:r w:rsidRPr="002A7C0C">
              <w:rPr>
                <w:rFonts w:ascii="Times New Roman" w:hAnsi="Times New Roman" w:cs="Times New Roman"/>
                <w:sz w:val="24"/>
                <w:szCs w:val="24"/>
                <w:vertAlign w:val="subscript"/>
              </w:rPr>
              <w:t>2</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575F3C8A" w14:textId="7CFEF287" w:rsidR="006331F7" w:rsidRPr="002A7C0C" w:rsidRDefault="006331F7"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%V</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BA26D12" w14:textId="77777777" w:rsidR="006331F7" w:rsidRPr="002A7C0C" w:rsidRDefault="006331F7">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 xml:space="preserve">± 0,5% </w:t>
            </w: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13F3DCF" w14:textId="77777777" w:rsidR="006331F7" w:rsidRPr="002A7C0C" w:rsidRDefault="006331F7" w:rsidP="006E0701">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 xml:space="preserve">± 0,5%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1232E1D4" w14:textId="77777777" w:rsidR="006331F7" w:rsidRPr="002A7C0C" w:rsidRDefault="006331F7" w:rsidP="006E0701">
            <w:pPr>
              <w:spacing w:after="0" w:line="259" w:lineRule="auto"/>
              <w:ind w:right="30"/>
              <w:jc w:val="center"/>
              <w:rPr>
                <w:rFonts w:ascii="Times New Roman" w:hAnsi="Times New Roman" w:cs="Times New Roman"/>
                <w:sz w:val="24"/>
                <w:szCs w:val="24"/>
              </w:rPr>
            </w:pPr>
            <w:r w:rsidRPr="002A7C0C">
              <w:rPr>
                <w:rFonts w:ascii="Times New Roman" w:hAnsi="Times New Roman" w:cs="Times New Roman"/>
                <w:sz w:val="24"/>
                <w:szCs w:val="24"/>
              </w:rPr>
              <w:t xml:space="preserve">0,1 %V </w:t>
            </w:r>
          </w:p>
        </w:tc>
        <w:tc>
          <w:tcPr>
            <w:tcW w:w="1296" w:type="dxa"/>
            <w:tcBorders>
              <w:top w:val="single" w:sz="4" w:space="0" w:color="000000"/>
              <w:left w:val="single" w:sz="4" w:space="0" w:color="auto"/>
              <w:bottom w:val="single" w:sz="4" w:space="0" w:color="000000"/>
              <w:right w:val="single" w:sz="4" w:space="0" w:color="000000"/>
            </w:tcBorders>
            <w:shd w:val="clear" w:color="auto" w:fill="auto"/>
            <w:vAlign w:val="center"/>
          </w:tcPr>
          <w:p w14:paraId="450E3B43" w14:textId="7B11F8E0" w:rsidR="006331F7" w:rsidRPr="002A7C0C" w:rsidRDefault="006331F7"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200</w:t>
            </w:r>
            <w:r w:rsidR="002A7C0C">
              <w:rPr>
                <w:rFonts w:ascii="Times New Roman" w:hAnsi="Times New Roman" w:cs="Times New Roman"/>
                <w:sz w:val="24"/>
                <w:szCs w:val="24"/>
              </w:rPr>
              <w:t xml:space="preserve"> </w:t>
            </w:r>
            <w:r w:rsidR="002A7C0C">
              <w:rPr>
                <w:rFonts w:ascii="Times New Roman" w:hAnsi="Times New Roman" w:cs="Times New Roman"/>
                <w:sz w:val="24"/>
                <w:szCs w:val="24"/>
              </w:rPr>
              <w:t>giây</w:t>
            </w:r>
          </w:p>
        </w:tc>
      </w:tr>
      <w:tr w:rsidR="002A7C0C" w:rsidRPr="002A7C0C" w14:paraId="1759EA4E"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5220725B"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41D000E6"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H</w:t>
            </w:r>
            <w:r w:rsidRPr="002A7C0C">
              <w:rPr>
                <w:rFonts w:ascii="Times New Roman" w:hAnsi="Times New Roman" w:cs="Times New Roman"/>
                <w:sz w:val="24"/>
                <w:szCs w:val="24"/>
                <w:vertAlign w:val="subscript"/>
              </w:rPr>
              <w:t>2</w:t>
            </w:r>
            <w:r w:rsidRPr="002A7C0C">
              <w:rPr>
                <w:rFonts w:ascii="Times New Roman" w:hAnsi="Times New Roman" w:cs="Times New Roman"/>
                <w:sz w:val="24"/>
                <w:szCs w:val="24"/>
              </w:rPr>
              <w:t xml:space="preserve">S </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63BF4A59" w14:textId="0FB1ED92"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C942D85"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BA32474"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5CBA4783" w14:textId="77777777" w:rsidR="002A7C0C" w:rsidRPr="002A7C0C" w:rsidRDefault="002A7C0C" w:rsidP="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0,1 mg/Nm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71565077" w14:textId="50C79019"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300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2CD8AA9B"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59C87CF8" w14:textId="77777777" w:rsidR="002A7C0C" w:rsidRPr="002A7C0C" w:rsidRDefault="002A7C0C" w:rsidP="00356EFC">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7B6F0E35"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6E80F878" w14:textId="1B5726FD"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C8FF1D"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DEFEE8E"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489F6A18" w14:textId="66BF9905" w:rsidR="002A7C0C" w:rsidRPr="002A7C0C" w:rsidRDefault="002A7C0C" w:rsidP="002A7C0C">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26B5F083"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6C2395FA" w14:textId="77777777" w:rsidTr="00356EFC">
        <w:trPr>
          <w:trHeight w:val="216"/>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6F7E7C96" w14:textId="77777777" w:rsidR="002A7C0C" w:rsidRPr="002A7C0C" w:rsidRDefault="002A7C0C" w:rsidP="00356EFC">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vMerge w:val="restart"/>
            <w:tcBorders>
              <w:top w:val="single" w:sz="4" w:space="0" w:color="000000"/>
              <w:left w:val="single" w:sz="4" w:space="0" w:color="000000"/>
              <w:right w:val="single" w:sz="4" w:space="0" w:color="auto"/>
            </w:tcBorders>
            <w:shd w:val="clear" w:color="auto" w:fill="auto"/>
            <w:vAlign w:val="center"/>
          </w:tcPr>
          <w:p w14:paraId="627E86EB"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NH</w:t>
            </w:r>
            <w:r w:rsidRPr="002A7C0C">
              <w:rPr>
                <w:rFonts w:ascii="Times New Roman" w:hAnsi="Times New Roman" w:cs="Times New Roman"/>
                <w:sz w:val="24"/>
                <w:szCs w:val="24"/>
                <w:vertAlign w:val="subscript"/>
              </w:rPr>
              <w:t>3</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2B0ACC19" w14:textId="2A1EF16E"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mg/m</w:t>
            </w:r>
            <w:r w:rsidRPr="002A7C0C">
              <w:rPr>
                <w:rFonts w:ascii="Times New Roman" w:hAnsi="Times New Roman" w:cs="Times New Roman"/>
                <w:sz w:val="24"/>
                <w:szCs w:val="24"/>
                <w:vertAlign w:val="superscript"/>
              </w:rPr>
              <w:t>3</w:t>
            </w:r>
          </w:p>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44B60B"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08B177" w14:textId="77777777" w:rsidR="002A7C0C" w:rsidRPr="002A7C0C" w:rsidRDefault="002A7C0C" w:rsidP="002A7C0C">
            <w:pPr>
              <w:spacing w:after="0" w:line="259" w:lineRule="auto"/>
              <w:ind w:right="32"/>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6B8D0A87" w14:textId="1D9B777B" w:rsidR="002A7C0C" w:rsidRPr="002A7C0C" w:rsidRDefault="002A7C0C" w:rsidP="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0,1 mg/Nm</w:t>
            </w:r>
            <w:r w:rsidRPr="002A7C0C">
              <w:rPr>
                <w:rFonts w:ascii="Times New Roman" w:hAnsi="Times New Roman" w:cs="Times New Roman"/>
                <w:sz w:val="24"/>
                <w:szCs w:val="24"/>
                <w:vertAlign w:val="superscript"/>
              </w:rPr>
              <w:t>3</w:t>
            </w:r>
          </w:p>
        </w:tc>
        <w:tc>
          <w:tcPr>
            <w:tcW w:w="1296" w:type="dxa"/>
            <w:vMerge w:val="restart"/>
            <w:tcBorders>
              <w:top w:val="single" w:sz="4" w:space="0" w:color="000000"/>
              <w:left w:val="single" w:sz="4" w:space="0" w:color="auto"/>
              <w:right w:val="single" w:sz="4" w:space="0" w:color="000000"/>
            </w:tcBorders>
            <w:shd w:val="clear" w:color="auto" w:fill="auto"/>
            <w:vAlign w:val="center"/>
          </w:tcPr>
          <w:p w14:paraId="1CD9D741" w14:textId="1848FD19"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300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2A7C0C" w14:paraId="0CFB8D72" w14:textId="77777777" w:rsidTr="00356EFC">
        <w:trPr>
          <w:trHeight w:val="216"/>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4B3A4016" w14:textId="77777777" w:rsidR="002A7C0C" w:rsidRPr="002A7C0C" w:rsidRDefault="002A7C0C" w:rsidP="00356EFC">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vMerge/>
            <w:tcBorders>
              <w:left w:val="single" w:sz="4" w:space="0" w:color="000000"/>
              <w:bottom w:val="single" w:sz="4" w:space="0" w:color="000000"/>
              <w:right w:val="single" w:sz="4" w:space="0" w:color="auto"/>
            </w:tcBorders>
            <w:shd w:val="clear" w:color="auto" w:fill="auto"/>
            <w:vAlign w:val="center"/>
          </w:tcPr>
          <w:p w14:paraId="14B97711" w14:textId="77777777" w:rsidR="002A7C0C" w:rsidRPr="002A7C0C" w:rsidRDefault="002A7C0C" w:rsidP="002A7C0C">
            <w:pPr>
              <w:spacing w:after="0" w:line="259" w:lineRule="auto"/>
              <w:ind w:left="89"/>
              <w:rPr>
                <w:rFonts w:ascii="Times New Roman" w:hAnsi="Times New Roman" w:cs="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2A19904F" w14:textId="0511CD88" w:rsidR="002A7C0C" w:rsidRPr="002A7C0C" w:rsidRDefault="002A7C0C" w:rsidP="002A7C0C">
            <w:pPr>
              <w:spacing w:after="0" w:line="259" w:lineRule="auto"/>
              <w:ind w:right="31"/>
              <w:jc w:val="center"/>
              <w:rPr>
                <w:rFonts w:ascii="Times New Roman" w:hAnsi="Times New Roman" w:cs="Times New Roman"/>
                <w:sz w:val="24"/>
                <w:szCs w:val="24"/>
              </w:rPr>
            </w:pPr>
            <w:r>
              <w:rPr>
                <w:rFonts w:ascii="Times New Roman" w:hAnsi="Times New Roman" w:cs="Times New Roman"/>
                <w:sz w:val="24"/>
                <w:szCs w:val="24"/>
              </w:rPr>
              <w:t>ppm</w:t>
            </w:r>
          </w:p>
        </w:tc>
        <w:tc>
          <w:tcPr>
            <w:tcW w:w="110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1C1E4F7"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15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79AF65" w14:textId="77777777" w:rsidR="002A7C0C" w:rsidRPr="002A7C0C" w:rsidRDefault="002A7C0C" w:rsidP="002A7C0C">
            <w:pPr>
              <w:spacing w:after="0" w:line="259" w:lineRule="auto"/>
              <w:ind w:right="32"/>
              <w:jc w:val="center"/>
              <w:rPr>
                <w:rFonts w:ascii="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shd w:val="clear" w:color="auto" w:fill="auto"/>
          </w:tcPr>
          <w:p w14:paraId="354AA376" w14:textId="704365D9" w:rsidR="002A7C0C" w:rsidRPr="002A7C0C" w:rsidRDefault="002A7C0C" w:rsidP="002A7C0C">
            <w:pPr>
              <w:spacing w:after="0" w:line="259" w:lineRule="auto"/>
              <w:ind w:right="28"/>
              <w:jc w:val="center"/>
              <w:rPr>
                <w:rFonts w:ascii="Times New Roman" w:hAnsi="Times New Roman" w:cs="Times New Roman"/>
                <w:sz w:val="24"/>
                <w:szCs w:val="24"/>
              </w:rPr>
            </w:pPr>
            <w:r>
              <w:rPr>
                <w:rFonts w:ascii="Times New Roman" w:hAnsi="Times New Roman" w:cs="Times New Roman"/>
                <w:sz w:val="24"/>
                <w:szCs w:val="24"/>
              </w:rPr>
              <w:t>0,1 ppm</w:t>
            </w:r>
          </w:p>
        </w:tc>
        <w:tc>
          <w:tcPr>
            <w:tcW w:w="1296" w:type="dxa"/>
            <w:vMerge/>
            <w:tcBorders>
              <w:left w:val="single" w:sz="4" w:space="0" w:color="auto"/>
              <w:bottom w:val="single" w:sz="4" w:space="0" w:color="000000"/>
              <w:right w:val="single" w:sz="4" w:space="0" w:color="000000"/>
            </w:tcBorders>
            <w:shd w:val="clear" w:color="auto" w:fill="auto"/>
            <w:vAlign w:val="center"/>
          </w:tcPr>
          <w:p w14:paraId="0B6DC3C2" w14:textId="77777777" w:rsidR="002A7C0C" w:rsidRPr="002A7C0C" w:rsidRDefault="002A7C0C" w:rsidP="002A7C0C">
            <w:pPr>
              <w:spacing w:after="0" w:line="259" w:lineRule="auto"/>
              <w:ind w:right="29"/>
              <w:jc w:val="center"/>
              <w:rPr>
                <w:rFonts w:ascii="Times New Roman" w:hAnsi="Times New Roman" w:cs="Times New Roman"/>
                <w:sz w:val="24"/>
                <w:szCs w:val="24"/>
              </w:rPr>
            </w:pPr>
          </w:p>
        </w:tc>
      </w:tr>
      <w:tr w:rsidR="002A7C0C" w:rsidRPr="002A7C0C" w14:paraId="74F494B6" w14:textId="77777777" w:rsidTr="00356EFC">
        <w:trPr>
          <w:trHeight w:val="688"/>
          <w:jc w:val="center"/>
        </w:trPr>
        <w:tc>
          <w:tcPr>
            <w:tcW w:w="729" w:type="dxa"/>
            <w:tcBorders>
              <w:top w:val="single" w:sz="4" w:space="0" w:color="000000"/>
              <w:left w:val="single" w:sz="4" w:space="0" w:color="000000"/>
              <w:right w:val="single" w:sz="4" w:space="0" w:color="000000"/>
            </w:tcBorders>
            <w:shd w:val="clear" w:color="auto" w:fill="auto"/>
            <w:vAlign w:val="center"/>
          </w:tcPr>
          <w:p w14:paraId="2C3D8EF5" w14:textId="77777777" w:rsidR="002A7C0C" w:rsidRPr="002A7C0C" w:rsidRDefault="002A7C0C" w:rsidP="00356EFC">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right w:val="single" w:sz="4" w:space="0" w:color="auto"/>
            </w:tcBorders>
            <w:shd w:val="clear" w:color="auto" w:fill="auto"/>
            <w:vAlign w:val="center"/>
          </w:tcPr>
          <w:p w14:paraId="50A21FA6"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 xml:space="preserve">Hơi Hg </w:t>
            </w:r>
          </w:p>
        </w:tc>
        <w:tc>
          <w:tcPr>
            <w:tcW w:w="1282" w:type="dxa"/>
            <w:tcBorders>
              <w:top w:val="single" w:sz="4" w:space="0" w:color="auto"/>
              <w:left w:val="single" w:sz="4" w:space="0" w:color="auto"/>
              <w:right w:val="single" w:sz="4" w:space="0" w:color="auto"/>
            </w:tcBorders>
            <w:shd w:val="clear" w:color="auto" w:fill="auto"/>
            <w:vAlign w:val="center"/>
          </w:tcPr>
          <w:p w14:paraId="76A50A8E" w14:textId="2EAB04C8"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mg/Nm</w:t>
            </w:r>
            <w:r w:rsidRPr="002A7C0C">
              <w:rPr>
                <w:rFonts w:ascii="Times New Roman" w:hAnsi="Times New Roman" w:cs="Times New Roman"/>
                <w:sz w:val="24"/>
                <w:szCs w:val="24"/>
                <w:vertAlign w:val="superscript"/>
              </w:rPr>
              <w:t>3</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3492CEF7" w14:textId="77777777" w:rsidR="002A7C0C" w:rsidRPr="002A7C0C" w:rsidRDefault="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F1AAA6D" w14:textId="77777777" w:rsidR="002A7C0C" w:rsidRPr="002A7C0C" w:rsidRDefault="002A7C0C" w:rsidP="006E0701">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right w:val="single" w:sz="4" w:space="0" w:color="auto"/>
            </w:tcBorders>
            <w:shd w:val="clear" w:color="auto" w:fill="auto"/>
            <w:vAlign w:val="center"/>
          </w:tcPr>
          <w:p w14:paraId="3D09097D" w14:textId="77777777" w:rsidR="002A7C0C" w:rsidRPr="002A7C0C" w:rsidRDefault="002A7C0C" w:rsidP="00356EF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0,1 mg/Nm</w:t>
            </w:r>
            <w:r w:rsidRPr="002A7C0C">
              <w:rPr>
                <w:rFonts w:ascii="Times New Roman" w:hAnsi="Times New Roman" w:cs="Times New Roman"/>
                <w:sz w:val="24"/>
                <w:szCs w:val="24"/>
                <w:vertAlign w:val="superscript"/>
              </w:rPr>
              <w:t>3</w:t>
            </w:r>
          </w:p>
        </w:tc>
        <w:tc>
          <w:tcPr>
            <w:tcW w:w="1296" w:type="dxa"/>
            <w:tcBorders>
              <w:top w:val="single" w:sz="4" w:space="0" w:color="000000"/>
              <w:left w:val="single" w:sz="4" w:space="0" w:color="auto"/>
              <w:right w:val="single" w:sz="4" w:space="0" w:color="000000"/>
            </w:tcBorders>
            <w:shd w:val="clear" w:color="auto" w:fill="auto"/>
            <w:vAlign w:val="center"/>
          </w:tcPr>
          <w:p w14:paraId="1EBDDDD9" w14:textId="1C3B5F4A" w:rsidR="002A7C0C" w:rsidRPr="002A7C0C" w:rsidRDefault="002A7C0C" w:rsidP="002A7C0C">
            <w:pPr>
              <w:spacing w:after="0" w:line="259" w:lineRule="auto"/>
              <w:ind w:right="29"/>
              <w:jc w:val="center"/>
              <w:rPr>
                <w:rFonts w:ascii="Times New Roman" w:hAnsi="Times New Roman" w:cs="Times New Roman"/>
                <w:sz w:val="24"/>
                <w:szCs w:val="24"/>
              </w:rPr>
            </w:pPr>
            <w:r w:rsidRPr="002A7C0C">
              <w:rPr>
                <w:rFonts w:ascii="Times New Roman" w:hAnsi="Times New Roman" w:cs="Times New Roman"/>
                <w:sz w:val="24"/>
                <w:szCs w:val="24"/>
              </w:rPr>
              <w:t>≤ 900</w:t>
            </w:r>
            <w:r>
              <w:rPr>
                <w:rFonts w:ascii="Times New Roman" w:hAnsi="Times New Roman" w:cs="Times New Roman"/>
                <w:sz w:val="24"/>
                <w:szCs w:val="24"/>
              </w:rPr>
              <w:t xml:space="preserve"> </w:t>
            </w:r>
            <w:r>
              <w:rPr>
                <w:rFonts w:ascii="Times New Roman" w:hAnsi="Times New Roman" w:cs="Times New Roman"/>
                <w:sz w:val="24"/>
                <w:szCs w:val="24"/>
              </w:rPr>
              <w:t>giây</w:t>
            </w:r>
          </w:p>
        </w:tc>
      </w:tr>
      <w:tr w:rsidR="002A7C0C" w:rsidRPr="00EF22F4" w14:paraId="6F72FCE6" w14:textId="77777777" w:rsidTr="00356EFC">
        <w:trPr>
          <w:trHeight w:val="688"/>
          <w:jc w:val="center"/>
        </w:trPr>
        <w:tc>
          <w:tcPr>
            <w:tcW w:w="729" w:type="dxa"/>
            <w:tcBorders>
              <w:top w:val="single" w:sz="4" w:space="0" w:color="000000"/>
              <w:left w:val="single" w:sz="4" w:space="0" w:color="000000"/>
              <w:right w:val="single" w:sz="4" w:space="0" w:color="000000"/>
            </w:tcBorders>
            <w:shd w:val="clear" w:color="auto" w:fill="auto"/>
            <w:vAlign w:val="center"/>
          </w:tcPr>
          <w:p w14:paraId="65FA03E0" w14:textId="77777777" w:rsidR="002A7C0C" w:rsidRPr="002A7C0C" w:rsidRDefault="002A7C0C" w:rsidP="00356EFC">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right w:val="single" w:sz="4" w:space="0" w:color="auto"/>
            </w:tcBorders>
            <w:shd w:val="clear" w:color="auto" w:fill="auto"/>
            <w:vAlign w:val="center"/>
          </w:tcPr>
          <w:p w14:paraId="437388A8" w14:textId="77777777" w:rsidR="002A7C0C" w:rsidRPr="002A7C0C" w:rsidRDefault="002A7C0C" w:rsidP="002A7C0C">
            <w:pPr>
              <w:spacing w:after="0" w:line="259" w:lineRule="auto"/>
              <w:ind w:left="89"/>
              <w:rPr>
                <w:rFonts w:ascii="Times New Roman" w:hAnsi="Times New Roman" w:cs="Times New Roman"/>
                <w:sz w:val="24"/>
                <w:szCs w:val="24"/>
              </w:rPr>
            </w:pPr>
            <w:r w:rsidRPr="002A7C0C">
              <w:rPr>
                <w:rFonts w:ascii="Times New Roman" w:hAnsi="Times New Roman" w:cs="Times New Roman"/>
                <w:sz w:val="24"/>
                <w:szCs w:val="24"/>
              </w:rPr>
              <w:t xml:space="preserve">Bụi tổng (PM) </w:t>
            </w:r>
          </w:p>
        </w:tc>
        <w:tc>
          <w:tcPr>
            <w:tcW w:w="1282" w:type="dxa"/>
            <w:tcBorders>
              <w:top w:val="single" w:sz="4" w:space="0" w:color="auto"/>
              <w:left w:val="single" w:sz="4" w:space="0" w:color="auto"/>
              <w:right w:val="single" w:sz="4" w:space="0" w:color="auto"/>
            </w:tcBorders>
            <w:shd w:val="clear" w:color="auto" w:fill="auto"/>
            <w:vAlign w:val="center"/>
          </w:tcPr>
          <w:p w14:paraId="424E7E88" w14:textId="77777777" w:rsidR="002A7C0C" w:rsidRPr="002A7C0C"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mg/Nm</w:t>
            </w:r>
            <w:r w:rsidRPr="002A7C0C">
              <w:rPr>
                <w:rFonts w:ascii="Times New Roman" w:hAnsi="Times New Roman" w:cs="Times New Roman"/>
                <w:sz w:val="24"/>
                <w:szCs w:val="24"/>
                <w:vertAlign w:val="superscript"/>
              </w:rPr>
              <w:t>3</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858F7A7" w14:textId="77777777" w:rsidR="002A7C0C" w:rsidRPr="002A7C0C" w:rsidRDefault="002A7C0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 xml:space="preserve">± 10% </w:t>
            </w:r>
          </w:p>
        </w:tc>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821B01C" w14:textId="77777777" w:rsidR="002A7C0C" w:rsidRPr="002A7C0C" w:rsidRDefault="002A7C0C" w:rsidP="00F449BB">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 xml:space="preserve">± 5% </w:t>
            </w:r>
          </w:p>
        </w:tc>
        <w:tc>
          <w:tcPr>
            <w:tcW w:w="1443" w:type="dxa"/>
            <w:tcBorders>
              <w:top w:val="single" w:sz="4" w:space="0" w:color="auto"/>
              <w:left w:val="single" w:sz="4" w:space="0" w:color="auto"/>
              <w:right w:val="single" w:sz="4" w:space="0" w:color="auto"/>
            </w:tcBorders>
            <w:shd w:val="clear" w:color="auto" w:fill="auto"/>
            <w:vAlign w:val="center"/>
          </w:tcPr>
          <w:p w14:paraId="6F6E1855" w14:textId="77777777" w:rsidR="002A7C0C" w:rsidRPr="002A7C0C" w:rsidRDefault="002A7C0C" w:rsidP="00356EFC">
            <w:pPr>
              <w:spacing w:after="0" w:line="259" w:lineRule="auto"/>
              <w:ind w:right="28"/>
              <w:jc w:val="center"/>
              <w:rPr>
                <w:rFonts w:ascii="Times New Roman" w:hAnsi="Times New Roman" w:cs="Times New Roman"/>
                <w:sz w:val="24"/>
                <w:szCs w:val="24"/>
              </w:rPr>
            </w:pPr>
            <w:r w:rsidRPr="002A7C0C">
              <w:rPr>
                <w:rFonts w:ascii="Times New Roman" w:hAnsi="Times New Roman" w:cs="Times New Roman"/>
                <w:sz w:val="24"/>
                <w:szCs w:val="24"/>
              </w:rPr>
              <w:t>0,1 mg/Nm</w:t>
            </w:r>
            <w:r w:rsidRPr="002A7C0C">
              <w:rPr>
                <w:rFonts w:ascii="Times New Roman" w:hAnsi="Times New Roman" w:cs="Times New Roman"/>
                <w:sz w:val="24"/>
                <w:szCs w:val="24"/>
                <w:vertAlign w:val="superscript"/>
              </w:rPr>
              <w:t>3</w:t>
            </w:r>
          </w:p>
        </w:tc>
        <w:tc>
          <w:tcPr>
            <w:tcW w:w="1296" w:type="dxa"/>
            <w:tcBorders>
              <w:top w:val="single" w:sz="4" w:space="0" w:color="000000"/>
              <w:left w:val="single" w:sz="4" w:space="0" w:color="auto"/>
              <w:right w:val="single" w:sz="4" w:space="0" w:color="000000"/>
            </w:tcBorders>
            <w:shd w:val="clear" w:color="auto" w:fill="auto"/>
            <w:vAlign w:val="center"/>
          </w:tcPr>
          <w:p w14:paraId="6DA85FE0" w14:textId="5F58679B" w:rsidR="002A7C0C" w:rsidRPr="00E37F3E" w:rsidRDefault="002A7C0C" w:rsidP="002A7C0C">
            <w:pPr>
              <w:spacing w:after="0" w:line="259" w:lineRule="auto"/>
              <w:ind w:right="31"/>
              <w:jc w:val="center"/>
              <w:rPr>
                <w:rFonts w:ascii="Times New Roman" w:hAnsi="Times New Roman" w:cs="Times New Roman"/>
                <w:sz w:val="24"/>
                <w:szCs w:val="24"/>
              </w:rPr>
            </w:pPr>
            <w:r w:rsidRPr="002A7C0C">
              <w:rPr>
                <w:rFonts w:ascii="Times New Roman" w:hAnsi="Times New Roman" w:cs="Times New Roman"/>
                <w:sz w:val="24"/>
                <w:szCs w:val="24"/>
              </w:rPr>
              <w:t>≤ 60</w:t>
            </w:r>
            <w:r>
              <w:rPr>
                <w:rFonts w:ascii="Times New Roman" w:hAnsi="Times New Roman" w:cs="Times New Roman"/>
                <w:sz w:val="24"/>
                <w:szCs w:val="24"/>
              </w:rPr>
              <w:t xml:space="preserve"> </w:t>
            </w:r>
            <w:r>
              <w:rPr>
                <w:rFonts w:ascii="Times New Roman" w:hAnsi="Times New Roman" w:cs="Times New Roman"/>
                <w:sz w:val="24"/>
                <w:szCs w:val="24"/>
              </w:rPr>
              <w:t>giây</w:t>
            </w:r>
          </w:p>
        </w:tc>
      </w:tr>
    </w:tbl>
    <w:p w14:paraId="295CEC62" w14:textId="77777777" w:rsidR="003775F3" w:rsidRPr="00E37F3E" w:rsidRDefault="00933690" w:rsidP="00742E1B">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E37F3E">
        <w:rPr>
          <w:rStyle w:val="fontstyle01"/>
          <w:rFonts w:ascii="Times New Roman" w:hAnsi="Times New Roman" w:cs="Times New Roman"/>
          <w:b w:val="0"/>
          <w:color w:val="auto"/>
          <w:sz w:val="28"/>
          <w:szCs w:val="28"/>
        </w:rPr>
        <w:t>Trong đó</w:t>
      </w:r>
      <w:r w:rsidR="00456E0B" w:rsidRPr="00E37F3E">
        <w:rPr>
          <w:rStyle w:val="fontstyle01"/>
          <w:rFonts w:ascii="Times New Roman" w:hAnsi="Times New Roman" w:cs="Times New Roman"/>
          <w:b w:val="0"/>
          <w:color w:val="auto"/>
          <w:sz w:val="28"/>
          <w:szCs w:val="28"/>
        </w:rPr>
        <w:t xml:space="preserve">: </w:t>
      </w:r>
    </w:p>
    <w:p w14:paraId="6CE52392" w14:textId="77777777" w:rsidR="006331F7" w:rsidRPr="006331F7" w:rsidRDefault="003775F3" w:rsidP="006331F7">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E37F3E">
        <w:rPr>
          <w:rStyle w:val="fontstyle01"/>
          <w:rFonts w:ascii="Times New Roman" w:hAnsi="Times New Roman" w:cs="Times New Roman"/>
          <w:b w:val="0"/>
          <w:color w:val="auto"/>
          <w:sz w:val="28"/>
          <w:szCs w:val="28"/>
        </w:rPr>
        <w:t xml:space="preserve">- Độ chính xác của thiết bị đo: có thể lựa chọn áp dụng độ chính xác theo giá trị đọc hoặc độ chính xác theo dải </w:t>
      </w:r>
      <w:proofErr w:type="gramStart"/>
      <w:r w:rsidRPr="00E37F3E">
        <w:rPr>
          <w:rStyle w:val="fontstyle01"/>
          <w:rFonts w:ascii="Times New Roman" w:hAnsi="Times New Roman" w:cs="Times New Roman"/>
          <w:b w:val="0"/>
          <w:color w:val="auto"/>
          <w:sz w:val="28"/>
          <w:szCs w:val="28"/>
        </w:rPr>
        <w:t>đo;</w:t>
      </w:r>
      <w:proofErr w:type="gramEnd"/>
      <w:r w:rsidR="006331F7">
        <w:rPr>
          <w:rFonts w:ascii="Times New Roman" w:hAnsi="Times New Roman" w:cs="Times New Roman"/>
          <w:sz w:val="28"/>
          <w:szCs w:val="28"/>
        </w:rPr>
        <w:t xml:space="preserve">  </w:t>
      </w:r>
    </w:p>
    <w:p w14:paraId="2D928C2E" w14:textId="77777777" w:rsidR="00A62766" w:rsidRDefault="006331F7"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331F7">
        <w:rPr>
          <w:rStyle w:val="fontstyle01"/>
          <w:rFonts w:ascii="Times New Roman" w:hAnsi="Times New Roman" w:cs="Times New Roman"/>
          <w:b w:val="0"/>
          <w:color w:val="auto"/>
          <w:sz w:val="28"/>
          <w:szCs w:val="28"/>
        </w:rPr>
        <w:t>Thiết bị quan trắc tự động phải có ít nhất 01 dải đo có giới hạn trên của dải đo không thấp hơn 3 lần giá trị giới hạn quy định trong Quy chuẩn kỹ thuật quốc gia về môi trường được áp dụng cho cơ sở.</w:t>
      </w:r>
    </w:p>
    <w:p w14:paraId="6A18892A" w14:textId="77777777" w:rsidR="00AC2BC1" w:rsidRPr="00E37F3E" w:rsidRDefault="00AC2BC1"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Đối với thông số vận tốc khí thải, bụi, độ khói và lưu lượng phải đo trực tiếp trên thân ống khói (in-situ</w:t>
      </w:r>
      <w:proofErr w:type="gramStart"/>
      <w:r w:rsidRPr="00E37F3E">
        <w:rPr>
          <w:rFonts w:ascii="Times New Roman" w:hAnsi="Times New Roman" w:cs="Times New Roman"/>
          <w:sz w:val="28"/>
          <w:szCs w:val="28"/>
        </w:rPr>
        <w:t>);</w:t>
      </w:r>
      <w:proofErr w:type="gramEnd"/>
    </w:p>
    <w:p w14:paraId="4A5302E6" w14:textId="77777777" w:rsidR="00221E80" w:rsidRPr="00E37F3E" w:rsidRDefault="00221E80"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Đối với các thông số sử dụng phương án lắp đặt thiết bị quan trắc thông qua việc trích hút mẫu (extractive) thì Hệ thống phải đáp ứng yêu cầu như sau: </w:t>
      </w:r>
    </w:p>
    <w:p w14:paraId="6DA307F2"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Ống hút mẫu (probe): làm bằng vật liệu thép không gỉ, được đặt vuông góc với thành ống khói. Ống hút mẫu có độ dài 1m hoặc bằng 30% đường kính trong của ống khói (hoặc đường kính tương đương đối với ống khói hình chữ nhật</w:t>
      </w:r>
      <w:proofErr w:type="gramStart"/>
      <w:r w:rsidRPr="00E37F3E">
        <w:rPr>
          <w:rFonts w:ascii="Times New Roman" w:hAnsi="Times New Roman" w:cs="Times New Roman"/>
          <w:sz w:val="28"/>
          <w:szCs w:val="28"/>
        </w:rPr>
        <w:t>);</w:t>
      </w:r>
      <w:proofErr w:type="gramEnd"/>
      <w:r w:rsidRPr="00E37F3E">
        <w:rPr>
          <w:rFonts w:ascii="Times New Roman" w:hAnsi="Times New Roman" w:cs="Times New Roman"/>
          <w:sz w:val="28"/>
          <w:szCs w:val="28"/>
        </w:rPr>
        <w:t xml:space="preserve"> </w:t>
      </w:r>
    </w:p>
    <w:p w14:paraId="2274B950"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Ống dẫn mẫu từ vị trí lỗ quan trắc tới thiết bị quan trắc không bị co thắt, giãn nở hoặc không bị gấp khúc một góc nhỏ hơn 90 </w:t>
      </w:r>
      <w:proofErr w:type="gramStart"/>
      <w:r w:rsidRPr="00E37F3E">
        <w:rPr>
          <w:rFonts w:ascii="Times New Roman" w:hAnsi="Times New Roman" w:cs="Times New Roman"/>
          <w:sz w:val="28"/>
          <w:szCs w:val="28"/>
        </w:rPr>
        <w:t>độ;</w:t>
      </w:r>
      <w:proofErr w:type="gramEnd"/>
      <w:r w:rsidRPr="00E37F3E">
        <w:rPr>
          <w:rFonts w:ascii="Times New Roman" w:hAnsi="Times New Roman" w:cs="Times New Roman"/>
          <w:sz w:val="28"/>
          <w:szCs w:val="28"/>
        </w:rPr>
        <w:t xml:space="preserve"> </w:t>
      </w:r>
    </w:p>
    <w:p w14:paraId="72F60934"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Dòng khí thải đi qua ống dẫn mẫu phải được làm nóng để loại hết hơi ẩm trước khi đi vào thiết bị đo và phân </w:t>
      </w:r>
      <w:proofErr w:type="gramStart"/>
      <w:r w:rsidRPr="00E37F3E">
        <w:rPr>
          <w:rFonts w:ascii="Times New Roman" w:hAnsi="Times New Roman" w:cs="Times New Roman"/>
          <w:sz w:val="28"/>
          <w:szCs w:val="28"/>
        </w:rPr>
        <w:t>tích;</w:t>
      </w:r>
      <w:proofErr w:type="gramEnd"/>
      <w:r w:rsidRPr="00E37F3E">
        <w:rPr>
          <w:rFonts w:ascii="Times New Roman" w:hAnsi="Times New Roman" w:cs="Times New Roman"/>
          <w:sz w:val="28"/>
          <w:szCs w:val="28"/>
        </w:rPr>
        <w:t xml:space="preserve"> </w:t>
      </w:r>
    </w:p>
    <w:p w14:paraId="63CBF33E" w14:textId="77777777" w:rsidR="00221E80" w:rsidRPr="00E37F3E" w:rsidRDefault="00AC2BC1" w:rsidP="00742E1B">
      <w:pPr>
        <w:tabs>
          <w:tab w:val="left" w:pos="993"/>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d</w:t>
      </w:r>
      <w:r w:rsidR="00221E80" w:rsidRPr="00E37F3E">
        <w:rPr>
          <w:rFonts w:ascii="Times New Roman" w:hAnsi="Times New Roman" w:cs="Times New Roman"/>
          <w:sz w:val="28"/>
          <w:szCs w:val="28"/>
        </w:rPr>
        <w:t>) Khuyến khích sử dụng các thiết bị quan trắc đồng bộ, được chứng nhận bởi các tổ chức quốc tế: Cơ quan Bảo vệ môi trường Hoa Kỳ (US EPA), Tổ chức chứng nhận Anh (mCERTs), Cơ quan kiểm định kỹ thuật Đức (TÜV), Bộ Môi trường Hàn Quốc (KMOE</w:t>
      </w:r>
      <w:proofErr w:type="gramStart"/>
      <w:r w:rsidR="00221E80" w:rsidRPr="00E37F3E">
        <w:rPr>
          <w:rFonts w:ascii="Times New Roman" w:hAnsi="Times New Roman" w:cs="Times New Roman"/>
          <w:sz w:val="28"/>
          <w:szCs w:val="28"/>
        </w:rPr>
        <w:t>);</w:t>
      </w:r>
      <w:proofErr w:type="gramEnd"/>
      <w:r w:rsidR="00221E80" w:rsidRPr="00E37F3E">
        <w:rPr>
          <w:rFonts w:ascii="Times New Roman" w:hAnsi="Times New Roman" w:cs="Times New Roman"/>
          <w:sz w:val="28"/>
          <w:szCs w:val="28"/>
        </w:rPr>
        <w:t xml:space="preserve"> </w:t>
      </w:r>
    </w:p>
    <w:p w14:paraId="223F8C55" w14:textId="77777777" w:rsidR="00221E80" w:rsidRPr="00E37F3E" w:rsidRDefault="00AC2BC1" w:rsidP="00742E1B">
      <w:pPr>
        <w:tabs>
          <w:tab w:val="left" w:pos="851"/>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đ</w:t>
      </w:r>
      <w:r w:rsidR="00B365A3"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Có khả năng lưu giữ và kết xuất tự động kết quả quan trắc và thông tin trạng thái của thiết bị đo</w:t>
      </w:r>
      <w:r w:rsidR="00A84660" w:rsidRPr="00E37F3E">
        <w:rPr>
          <w:rFonts w:ascii="Times New Roman" w:hAnsi="Times New Roman" w:cs="Times New Roman"/>
          <w:sz w:val="28"/>
          <w:szCs w:val="28"/>
        </w:rPr>
        <w:t xml:space="preserve"> đối với các thông số</w:t>
      </w:r>
      <w:r w:rsidR="009074F2" w:rsidRPr="00E37F3E">
        <w:rPr>
          <w:rFonts w:ascii="Times New Roman" w:hAnsi="Times New Roman" w:cs="Times New Roman"/>
          <w:sz w:val="28"/>
          <w:szCs w:val="28"/>
        </w:rPr>
        <w:t xml:space="preserve"> đo</w:t>
      </w:r>
      <w:r w:rsidR="00A84660" w:rsidRPr="00E37F3E">
        <w:rPr>
          <w:rFonts w:ascii="Times New Roman" w:hAnsi="Times New Roman" w:cs="Times New Roman"/>
          <w:sz w:val="28"/>
          <w:szCs w:val="28"/>
        </w:rPr>
        <w:t xml:space="preserve"> được quy định trong quy chuẩn kỹ thuật quốc gia về khí thải</w:t>
      </w:r>
      <w:r w:rsidR="00D67C07" w:rsidRPr="00E37F3E">
        <w:rPr>
          <w:rFonts w:ascii="Times New Roman" w:hAnsi="Times New Roman" w:cs="Times New Roman"/>
          <w:sz w:val="28"/>
          <w:szCs w:val="28"/>
        </w:rPr>
        <w:t>;</w:t>
      </w:r>
      <w:r w:rsidR="00BD4706"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tối thiểu bao gồm các trạng thái: đang đo, hiệu chuẩn và báo lỗi thiết bị. </w:t>
      </w:r>
      <w:r w:rsidR="00BD4706" w:rsidRPr="00E37F3E">
        <w:rPr>
          <w:rFonts w:ascii="Times New Roman" w:hAnsi="Times New Roman" w:cs="Times New Roman"/>
          <w:sz w:val="28"/>
          <w:szCs w:val="28"/>
        </w:rPr>
        <w:t>Trạng thái hiệu chuẩn không áp dụng đối với các thông số nhiệt độ, áp suất, lưu lượng, bụi tổng</w:t>
      </w:r>
      <w:r w:rsidR="00D67C07" w:rsidRPr="00E37F3E">
        <w:rPr>
          <w:rFonts w:ascii="Times New Roman" w:hAnsi="Times New Roman" w:cs="Times New Roman"/>
          <w:sz w:val="28"/>
          <w:szCs w:val="28"/>
        </w:rPr>
        <w:t>.</w:t>
      </w:r>
      <w:r w:rsidR="00BD4706" w:rsidRPr="00E37F3E">
        <w:rPr>
          <w:rFonts w:ascii="Times New Roman" w:hAnsi="Times New Roman" w:cs="Times New Roman"/>
          <w:sz w:val="28"/>
          <w:szCs w:val="28"/>
        </w:rPr>
        <w:t xml:space="preserve"> </w:t>
      </w:r>
    </w:p>
    <w:p w14:paraId="7AF7678D" w14:textId="77777777" w:rsidR="00221E80" w:rsidRPr="00E37F3E" w:rsidRDefault="00221E80" w:rsidP="00742E1B">
      <w:pPr>
        <w:tabs>
          <w:tab w:val="center" w:pos="636"/>
          <w:tab w:val="left" w:pos="993"/>
          <w:tab w:val="center" w:pos="2076"/>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2. Khí chuẩn </w:t>
      </w:r>
    </w:p>
    <w:p w14:paraId="004C81CA" w14:textId="77777777" w:rsidR="00D67C07" w:rsidRPr="00E37F3E" w:rsidRDefault="00D67C07" w:rsidP="00742E1B">
      <w:pPr>
        <w:tabs>
          <w:tab w:val="center" w:pos="636"/>
          <w:tab w:val="left" w:pos="993"/>
          <w:tab w:val="left" w:pos="1276"/>
          <w:tab w:val="center" w:pos="5534"/>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Khí chuẩn được sử dụng để hiệu chuẩn thiết bị quan trắc tự động khí thải đối với các thông số quy định tại Bảng 4 Khoản 1 Thông tư </w:t>
      </w:r>
      <w:proofErr w:type="gramStart"/>
      <w:r w:rsidRPr="00E37F3E">
        <w:rPr>
          <w:rFonts w:ascii="Times New Roman" w:hAnsi="Times New Roman" w:cs="Times New Roman"/>
          <w:sz w:val="28"/>
          <w:szCs w:val="28"/>
        </w:rPr>
        <w:t>này</w:t>
      </w:r>
      <w:r w:rsidR="007E0945" w:rsidRPr="00E37F3E">
        <w:rPr>
          <w:rFonts w:ascii="Times New Roman" w:hAnsi="Times New Roman" w:cs="Times New Roman"/>
          <w:sz w:val="28"/>
          <w:szCs w:val="28"/>
        </w:rPr>
        <w:t>;</w:t>
      </w:r>
      <w:proofErr w:type="gramEnd"/>
    </w:p>
    <w:p w14:paraId="121BD5B6" w14:textId="77777777" w:rsidR="00221E80" w:rsidRPr="00E37F3E" w:rsidRDefault="00D67C07" w:rsidP="00742E1B">
      <w:pPr>
        <w:tabs>
          <w:tab w:val="center" w:pos="636"/>
          <w:tab w:val="left" w:pos="993"/>
          <w:tab w:val="left" w:pos="1276"/>
          <w:tab w:val="center" w:pos="5534"/>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b</w:t>
      </w:r>
      <w:r w:rsidR="00221E80" w:rsidRPr="00E37F3E">
        <w:rPr>
          <w:rFonts w:ascii="Times New Roman" w:hAnsi="Times New Roman" w:cs="Times New Roman"/>
          <w:sz w:val="28"/>
          <w:szCs w:val="28"/>
        </w:rPr>
        <w:t xml:space="preserve">) </w:t>
      </w:r>
      <w:r w:rsidRPr="00E37F3E">
        <w:rPr>
          <w:rFonts w:ascii="Times New Roman" w:hAnsi="Times New Roman" w:cs="Times New Roman"/>
          <w:sz w:val="28"/>
          <w:szCs w:val="28"/>
        </w:rPr>
        <w:t>Đối với hệ thống quan trắc tự động sử dụng hệ trích hút mẫu (extractive), k</w:t>
      </w:r>
      <w:r w:rsidR="00221E80" w:rsidRPr="00E37F3E">
        <w:rPr>
          <w:rFonts w:ascii="Times New Roman" w:hAnsi="Times New Roman" w:cs="Times New Roman"/>
          <w:sz w:val="28"/>
          <w:szCs w:val="28"/>
        </w:rPr>
        <w:t>hí chuẩn phải được dẫn tới vị trí khí thải đi vào ống dẫn mẫu về sơ đồ hệ thống quan trắc khí thải tự động, liên tục</w:t>
      </w:r>
      <w:r w:rsidRPr="00E37F3E">
        <w:rPr>
          <w:rFonts w:ascii="Times New Roman" w:hAnsi="Times New Roman" w:cs="Times New Roman"/>
          <w:sz w:val="28"/>
          <w:szCs w:val="28"/>
        </w:rPr>
        <w:t>. Đối với hệ thống quan trắc trực tiếp trên ống khói (in-situ) thì chấp nhận cách kiểm tra bằng khí chuẩn theo hướng dẫn của nhà sản xuất.</w:t>
      </w:r>
    </w:p>
    <w:p w14:paraId="50E26ADA" w14:textId="77777777" w:rsidR="00221E80" w:rsidRPr="00E37F3E" w:rsidRDefault="00221E80" w:rsidP="00742E1B">
      <w:pPr>
        <w:numPr>
          <w:ilvl w:val="0"/>
          <w:numId w:val="170"/>
        </w:numPr>
        <w:tabs>
          <w:tab w:val="left" w:pos="993"/>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Khí chuẩn phải còn hạn sử dụng, có độ chính xác tối thiểu ± 5% và phải được liên kết chuẩn theo quy định của pháp luật đo </w:t>
      </w:r>
      <w:proofErr w:type="gramStart"/>
      <w:r w:rsidRPr="00E37F3E">
        <w:rPr>
          <w:rFonts w:ascii="Times New Roman" w:hAnsi="Times New Roman" w:cs="Times New Roman"/>
          <w:sz w:val="28"/>
          <w:szCs w:val="28"/>
        </w:rPr>
        <w:t>lường;</w:t>
      </w:r>
      <w:proofErr w:type="gramEnd"/>
      <w:r w:rsidRPr="00E37F3E">
        <w:rPr>
          <w:rFonts w:ascii="Times New Roman" w:hAnsi="Times New Roman" w:cs="Times New Roman"/>
          <w:sz w:val="28"/>
          <w:szCs w:val="28"/>
        </w:rPr>
        <w:t xml:space="preserve"> </w:t>
      </w:r>
    </w:p>
    <w:p w14:paraId="192A1D32" w14:textId="77777777" w:rsidR="00221E80" w:rsidRPr="00E37F3E" w:rsidRDefault="00221E80" w:rsidP="00742E1B">
      <w:pPr>
        <w:numPr>
          <w:ilvl w:val="0"/>
          <w:numId w:val="170"/>
        </w:numPr>
        <w:tabs>
          <w:tab w:val="left" w:pos="993"/>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Nồng độ khí chuẩn phải đáp ứng trong khoảng 30%-70% dải đo của từng thiết bị tương ứng với từng thông số được quy định tại Bảng</w:t>
      </w:r>
      <w:r w:rsidR="00B255D6" w:rsidRPr="00E37F3E">
        <w:rPr>
          <w:rFonts w:ascii="Times New Roman" w:hAnsi="Times New Roman" w:cs="Times New Roman"/>
          <w:sz w:val="28"/>
          <w:szCs w:val="28"/>
        </w:rPr>
        <w:t xml:space="preserve"> 4, </w:t>
      </w:r>
      <w:r w:rsidRPr="00E37F3E">
        <w:rPr>
          <w:rFonts w:ascii="Times New Roman" w:hAnsi="Times New Roman" w:cs="Times New Roman"/>
          <w:sz w:val="28"/>
          <w:szCs w:val="28"/>
        </w:rPr>
        <w:t>ngoại trừ thông số nhiệt độ khí thải, độ khói</w:t>
      </w:r>
      <w:r w:rsidR="00D132B1" w:rsidRPr="00E37F3E">
        <w:rPr>
          <w:rFonts w:ascii="Times New Roman" w:hAnsi="Times New Roman" w:cs="Times New Roman"/>
          <w:sz w:val="28"/>
          <w:szCs w:val="28"/>
        </w:rPr>
        <w:t>,</w:t>
      </w:r>
      <w:r w:rsidRPr="00E37F3E">
        <w:rPr>
          <w:rFonts w:ascii="Times New Roman" w:hAnsi="Times New Roman" w:cs="Times New Roman"/>
          <w:sz w:val="28"/>
          <w:szCs w:val="28"/>
        </w:rPr>
        <w:t xml:space="preserve"> bụi (PM) và lưu lượng</w:t>
      </w:r>
      <w:r w:rsidR="00D132B1" w:rsidRPr="00E37F3E">
        <w:rPr>
          <w:rFonts w:ascii="Times New Roman" w:hAnsi="Times New Roman" w:cs="Times New Roman"/>
          <w:sz w:val="28"/>
          <w:szCs w:val="28"/>
        </w:rPr>
        <w:t xml:space="preserve"> và áp suất</w:t>
      </w:r>
      <w:r w:rsidR="00592C8F" w:rsidRPr="00E37F3E">
        <w:rPr>
          <w:rFonts w:ascii="Times New Roman" w:hAnsi="Times New Roman" w:cs="Times New Roman"/>
          <w:sz w:val="28"/>
          <w:szCs w:val="28"/>
        </w:rPr>
        <w:t>.</w:t>
      </w:r>
    </w:p>
    <w:p w14:paraId="7FAED7B5" w14:textId="77777777" w:rsidR="00221E80" w:rsidRPr="00E37F3E" w:rsidRDefault="00221E80"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4" w:name="_Toc65215389"/>
      <w:r w:rsidRPr="00E37F3E">
        <w:rPr>
          <w:rFonts w:ascii="Times New Roman" w:hAnsi="Times New Roman" w:cs="Times New Roman"/>
          <w:color w:val="auto"/>
          <w:sz w:val="28"/>
          <w:szCs w:val="28"/>
        </w:rPr>
        <w:t xml:space="preserve">Yêu cầu về </w:t>
      </w:r>
      <w:r w:rsidR="00110C2E" w:rsidRPr="00E37F3E">
        <w:rPr>
          <w:rFonts w:ascii="Times New Roman" w:hAnsi="Times New Roman" w:cs="Times New Roman"/>
          <w:color w:val="auto"/>
          <w:sz w:val="28"/>
          <w:szCs w:val="28"/>
        </w:rPr>
        <w:t>quản lý</w:t>
      </w:r>
      <w:r w:rsidR="003B1052" w:rsidRPr="00E37F3E">
        <w:rPr>
          <w:rFonts w:ascii="Times New Roman" w:hAnsi="Times New Roman" w:cs="Times New Roman"/>
          <w:color w:val="auto"/>
          <w:sz w:val="28"/>
          <w:szCs w:val="28"/>
        </w:rPr>
        <w:t>, vận hành</w:t>
      </w:r>
      <w:r w:rsidRPr="00E37F3E">
        <w:rPr>
          <w:rFonts w:ascii="Times New Roman" w:hAnsi="Times New Roman" w:cs="Times New Roman"/>
          <w:color w:val="auto"/>
          <w:sz w:val="28"/>
          <w:szCs w:val="28"/>
        </w:rPr>
        <w:t xml:space="preserve"> hệ thống quan trắc khí thải tự động, liên tục</w:t>
      </w:r>
      <w:bookmarkEnd w:id="54"/>
      <w:r w:rsidRPr="00E37F3E">
        <w:rPr>
          <w:rFonts w:ascii="Times New Roman" w:hAnsi="Times New Roman" w:cs="Times New Roman"/>
          <w:color w:val="auto"/>
          <w:sz w:val="28"/>
          <w:szCs w:val="28"/>
        </w:rPr>
        <w:t xml:space="preserve"> </w:t>
      </w:r>
    </w:p>
    <w:p w14:paraId="71964512" w14:textId="77777777" w:rsidR="00095178" w:rsidRPr="00E37F3E" w:rsidRDefault="00095178" w:rsidP="00742E1B">
      <w:pPr>
        <w:tabs>
          <w:tab w:val="left" w:pos="851"/>
          <w:tab w:val="left" w:pos="1134"/>
          <w:tab w:val="left" w:pos="170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 xml:space="preserve">1. Trước khi Hệ thống được đưa vào vận hành chính thức, đơn vị vận hành Hệ thống phải gửi hồ sơ về Sở Tài nguyên và Môi trường, bao gồm: </w:t>
      </w:r>
    </w:p>
    <w:p w14:paraId="2CE4A95E" w14:textId="77777777" w:rsidR="00095178" w:rsidRPr="00E37F3E" w:rsidRDefault="00095178" w:rsidP="00742E1B">
      <w:pPr>
        <w:numPr>
          <w:ilvl w:val="0"/>
          <w:numId w:val="168"/>
        </w:numPr>
        <w:tabs>
          <w:tab w:val="left" w:pos="851"/>
          <w:tab w:val="left" w:pos="1134"/>
          <w:tab w:val="left" w:pos="1701"/>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Thông tin về đơn vị vận hành hệ thống: tên và địa chỉ, loại hình sản xuất, dây chuyền công nghệ, công suất thiết </w:t>
      </w:r>
      <w:proofErr w:type="gramStart"/>
      <w:r w:rsidRPr="00E37F3E">
        <w:rPr>
          <w:rFonts w:ascii="Times New Roman" w:hAnsi="Times New Roman" w:cs="Times New Roman"/>
          <w:sz w:val="28"/>
          <w:szCs w:val="28"/>
        </w:rPr>
        <w:t>kế;</w:t>
      </w:r>
      <w:proofErr w:type="gramEnd"/>
      <w:r w:rsidRPr="00E37F3E">
        <w:rPr>
          <w:rFonts w:ascii="Times New Roman" w:hAnsi="Times New Roman" w:cs="Times New Roman"/>
          <w:sz w:val="28"/>
          <w:szCs w:val="28"/>
        </w:rPr>
        <w:t xml:space="preserve">  </w:t>
      </w:r>
    </w:p>
    <w:p w14:paraId="5B424F4B" w14:textId="77777777" w:rsidR="00095178" w:rsidRPr="00E37F3E" w:rsidRDefault="00095178" w:rsidP="00742E1B">
      <w:pPr>
        <w:numPr>
          <w:ilvl w:val="0"/>
          <w:numId w:val="168"/>
        </w:numPr>
        <w:tabs>
          <w:tab w:val="left" w:pos="851"/>
          <w:tab w:val="left" w:pos="1134"/>
          <w:tab w:val="left" w:pos="1701"/>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Thời gian lắp đặt thiết bị (thời gian bắt đầu, thời gian kết thúc) và thời gian, kết quả kiểm soát chất lượng của hệ thống tuân theo quy định tại khoản </w:t>
      </w:r>
      <w:r w:rsidR="008E120F" w:rsidRPr="00E37F3E">
        <w:rPr>
          <w:rFonts w:ascii="Times New Roman" w:hAnsi="Times New Roman" w:cs="Times New Roman"/>
          <w:sz w:val="28"/>
          <w:szCs w:val="28"/>
        </w:rPr>
        <w:t>5</w:t>
      </w:r>
      <w:r w:rsidRPr="00E37F3E">
        <w:rPr>
          <w:rFonts w:ascii="Times New Roman" w:hAnsi="Times New Roman" w:cs="Times New Roman"/>
          <w:sz w:val="28"/>
          <w:szCs w:val="28"/>
        </w:rPr>
        <w:t xml:space="preserve"> Điều </w:t>
      </w:r>
      <w:proofErr w:type="gramStart"/>
      <w:r w:rsidRPr="00E37F3E">
        <w:rPr>
          <w:rFonts w:ascii="Times New Roman" w:hAnsi="Times New Roman" w:cs="Times New Roman"/>
          <w:sz w:val="28"/>
          <w:szCs w:val="28"/>
        </w:rPr>
        <w:t>này;</w:t>
      </w:r>
      <w:proofErr w:type="gramEnd"/>
      <w:r w:rsidRPr="00E37F3E">
        <w:rPr>
          <w:rFonts w:ascii="Times New Roman" w:hAnsi="Times New Roman" w:cs="Times New Roman"/>
          <w:sz w:val="28"/>
          <w:szCs w:val="28"/>
        </w:rPr>
        <w:t xml:space="preserve"> </w:t>
      </w:r>
    </w:p>
    <w:p w14:paraId="19E8C96A" w14:textId="77777777" w:rsidR="00095178" w:rsidRPr="00E37F3E" w:rsidRDefault="00095178" w:rsidP="00742E1B">
      <w:pPr>
        <w:numPr>
          <w:ilvl w:val="0"/>
          <w:numId w:val="168"/>
        </w:numPr>
        <w:tabs>
          <w:tab w:val="left" w:pos="851"/>
          <w:tab w:val="left" w:pos="1134"/>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Bản vẽ thiết kế và mô tả về Hệ thống; danh mục thông số quan trắc và phương án lắp đặt thiết bị quan trắc (in-situ hoặc extractive); thông tin về ống khói (chiều cao, đường kính), vị trí và hình ảnh lỗ quan trắc trên ống </w:t>
      </w:r>
      <w:proofErr w:type="gramStart"/>
      <w:r w:rsidRPr="00E37F3E">
        <w:rPr>
          <w:rFonts w:ascii="Times New Roman" w:hAnsi="Times New Roman" w:cs="Times New Roman"/>
          <w:sz w:val="28"/>
          <w:szCs w:val="28"/>
        </w:rPr>
        <w:t>khói;</w:t>
      </w:r>
      <w:proofErr w:type="gramEnd"/>
      <w:r w:rsidRPr="00E37F3E">
        <w:rPr>
          <w:rFonts w:ascii="Times New Roman" w:hAnsi="Times New Roman" w:cs="Times New Roman"/>
          <w:sz w:val="28"/>
          <w:szCs w:val="28"/>
        </w:rPr>
        <w:t xml:space="preserve"> </w:t>
      </w:r>
    </w:p>
    <w:p w14:paraId="1283A0D5" w14:textId="77777777" w:rsidR="00095178" w:rsidRPr="00E37F3E" w:rsidRDefault="003B105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d) </w:t>
      </w:r>
      <w:r w:rsidR="00095178" w:rsidRPr="00E37F3E">
        <w:rPr>
          <w:rFonts w:ascii="Times New Roman" w:hAnsi="Times New Roman" w:cs="Times New Roman"/>
          <w:sz w:val="28"/>
          <w:szCs w:val="28"/>
        </w:rPr>
        <w:t>Danh mục và đặc tính kỹ thuật của các thiết bị quan trắc, ống hút mẫu; hãng sản xuất và model thiết bị; giấy chứng nhận kèm theo báo cáo kết quả kiểm định, hiệu chuẩn thiết bị; hệ thống thu thập, lưu giữ dữ liệu quan trắc; tên Hệ thống và địa chỉ IP tĩnh gắn liền với Hệ thống.</w:t>
      </w:r>
    </w:p>
    <w:p w14:paraId="5EBDBD21" w14:textId="77777777" w:rsidR="00221E80"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2</w:t>
      </w:r>
      <w:r w:rsidR="00221E80" w:rsidRPr="00E37F3E">
        <w:rPr>
          <w:rFonts w:ascii="Times New Roman" w:hAnsi="Times New Roman" w:cs="Times New Roman"/>
          <w:sz w:val="28"/>
          <w:szCs w:val="28"/>
        </w:rPr>
        <w:t>. Bảo đảm chất lượng của Hệ thống:</w:t>
      </w:r>
    </w:p>
    <w:p w14:paraId="300D8C35"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w:t>
      </w:r>
      <w:r w:rsidR="00221E80" w:rsidRPr="00E37F3E">
        <w:rPr>
          <w:rFonts w:ascii="Times New Roman" w:hAnsi="Times New Roman" w:cs="Times New Roman"/>
          <w:sz w:val="28"/>
          <w:szCs w:val="28"/>
        </w:rPr>
        <w:t xml:space="preserve">Nhân lực quản lý và vận hành: phải có đủ nhân lực </w:t>
      </w:r>
      <w:r w:rsidR="003B1052" w:rsidRPr="00E37F3E">
        <w:rPr>
          <w:rFonts w:ascii="Times New Roman" w:hAnsi="Times New Roman" w:cs="Times New Roman"/>
          <w:sz w:val="28"/>
          <w:szCs w:val="28"/>
        </w:rPr>
        <w:t>được đào tạo</w:t>
      </w:r>
      <w:r w:rsidR="00221E80" w:rsidRPr="00E37F3E">
        <w:rPr>
          <w:rFonts w:ascii="Times New Roman" w:hAnsi="Times New Roman" w:cs="Times New Roman"/>
          <w:sz w:val="28"/>
          <w:szCs w:val="28"/>
        </w:rPr>
        <w:t xml:space="preserve"> về Hệ thống để thực hiện nhiệm vụ quản lý, duy trì và vận hành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12C89257" w14:textId="77777777" w:rsidR="00072986" w:rsidRPr="00E37F3E" w:rsidRDefault="0024005F"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 </w:t>
      </w:r>
      <w:r w:rsidR="00221E80" w:rsidRPr="00E37F3E">
        <w:rPr>
          <w:rFonts w:ascii="Times New Roman" w:hAnsi="Times New Roman" w:cs="Times New Roman"/>
          <w:sz w:val="28"/>
          <w:szCs w:val="28"/>
        </w:rPr>
        <w:t xml:space="preserve">Hồ sơ quản lý liên quan đến Hệ thống phải được lưu giữ tại đơn vị vận hành Hệ thống và sẵn sàng xuất trình khi có yêu cầu của cơ quan nhà nước có thẩm quyền. Hồ sơ quản lý Hệ thống bao gồm: </w:t>
      </w:r>
    </w:p>
    <w:p w14:paraId="33A2D937"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 </w:t>
      </w:r>
      <w:r w:rsidR="00221E80" w:rsidRPr="00E37F3E">
        <w:rPr>
          <w:rFonts w:ascii="Times New Roman" w:hAnsi="Times New Roman" w:cs="Times New Roman"/>
          <w:sz w:val="28"/>
          <w:szCs w:val="28"/>
        </w:rPr>
        <w:t xml:space="preserve">Danh mục các thông số quan </w:t>
      </w:r>
      <w:proofErr w:type="gramStart"/>
      <w:r w:rsidR="00221E80" w:rsidRPr="00E37F3E">
        <w:rPr>
          <w:rFonts w:ascii="Times New Roman" w:hAnsi="Times New Roman" w:cs="Times New Roman"/>
          <w:sz w:val="28"/>
          <w:szCs w:val="28"/>
        </w:rPr>
        <w:t>trắc;</w:t>
      </w:r>
      <w:proofErr w:type="gramEnd"/>
      <w:r w:rsidR="00221E80" w:rsidRPr="00E37F3E">
        <w:rPr>
          <w:rFonts w:ascii="Times New Roman" w:hAnsi="Times New Roman" w:cs="Times New Roman"/>
          <w:sz w:val="28"/>
          <w:szCs w:val="28"/>
        </w:rPr>
        <w:t xml:space="preserve"> </w:t>
      </w:r>
    </w:p>
    <w:p w14:paraId="0973E302"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Danh mục, đặc tính kỹ thuật của các thiết bị quan trắc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3DD876E7"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Hướng dẫn sử dụng thiết </w:t>
      </w:r>
      <w:proofErr w:type="gramStart"/>
      <w:r w:rsidR="00221E80" w:rsidRPr="00E37F3E">
        <w:rPr>
          <w:rFonts w:ascii="Times New Roman" w:hAnsi="Times New Roman" w:cs="Times New Roman"/>
          <w:sz w:val="28"/>
          <w:szCs w:val="28"/>
        </w:rPr>
        <w:t>bị;</w:t>
      </w:r>
      <w:proofErr w:type="gramEnd"/>
      <w:r w:rsidR="00221E80" w:rsidRPr="00E37F3E">
        <w:rPr>
          <w:rFonts w:ascii="Times New Roman" w:hAnsi="Times New Roman" w:cs="Times New Roman"/>
          <w:sz w:val="28"/>
          <w:szCs w:val="28"/>
        </w:rPr>
        <w:t xml:space="preserve">  </w:t>
      </w:r>
    </w:p>
    <w:p w14:paraId="34565815"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Bản vẽ thiết kế và mô tả về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6F7DE123"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Quy trình vận hành chuẩn (SOP): tối thiểu bao gồm các nội dung về quy trình khởi động và vận hành Hệ thống; quy trình kiểm tra Hệ thống hàng ngày; quy trình kiểm tra ống dẫn mẫu và kiểm tra bằng khí chuẩn (với tuần suất 2 tuần/lần);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 </w:t>
      </w:r>
    </w:p>
    <w:p w14:paraId="4B32EECE"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Các trang thiết bị và linh phụ kiện dự </w:t>
      </w:r>
      <w:proofErr w:type="gramStart"/>
      <w:r w:rsidR="00221E80" w:rsidRPr="00E37F3E">
        <w:rPr>
          <w:rFonts w:ascii="Times New Roman" w:hAnsi="Times New Roman" w:cs="Times New Roman"/>
          <w:sz w:val="28"/>
          <w:szCs w:val="28"/>
        </w:rPr>
        <w:t>phòng;</w:t>
      </w:r>
      <w:proofErr w:type="gramEnd"/>
      <w:r w:rsidR="00221E80" w:rsidRPr="00E37F3E">
        <w:rPr>
          <w:rFonts w:ascii="Times New Roman" w:hAnsi="Times New Roman" w:cs="Times New Roman"/>
          <w:sz w:val="28"/>
          <w:szCs w:val="28"/>
        </w:rPr>
        <w:t xml:space="preserve"> </w:t>
      </w:r>
    </w:p>
    <w:p w14:paraId="7C002EAC" w14:textId="77777777" w:rsidR="00072986"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Sổ nhật ký về hoạt động bảo trì, bảo dưỡng, kiểm định, hiệu chuẩn thiết </w:t>
      </w:r>
      <w:proofErr w:type="gramStart"/>
      <w:r w:rsidR="00221E80" w:rsidRPr="00E37F3E">
        <w:rPr>
          <w:rFonts w:ascii="Times New Roman" w:hAnsi="Times New Roman" w:cs="Times New Roman"/>
          <w:sz w:val="28"/>
          <w:szCs w:val="28"/>
        </w:rPr>
        <w:t>bị;</w:t>
      </w:r>
      <w:proofErr w:type="gramEnd"/>
      <w:r w:rsidR="00221E80" w:rsidRPr="00E37F3E">
        <w:rPr>
          <w:rFonts w:ascii="Times New Roman" w:hAnsi="Times New Roman" w:cs="Times New Roman"/>
          <w:sz w:val="28"/>
          <w:szCs w:val="28"/>
        </w:rPr>
        <w:t xml:space="preserve"> </w:t>
      </w:r>
    </w:p>
    <w:p w14:paraId="2E0B7485"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Sổ tay một số lỗi thường gặp và cách khắc phục các sự cố trong quá trình quản lý, vận hành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0881EBDC" w14:textId="77777777" w:rsidR="00221E80"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Sổ theo dõi, kiểm tra hoạt động hàng ngày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7B420CB8" w14:textId="77777777" w:rsidR="00221E80"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Giấy chứng nhận kèm theo báo cáo kết quả kiểm định, hiệu chuẩn các thiết bị quan trắc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2FEED8B8" w14:textId="77777777" w:rsidR="00072986"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3</w:t>
      </w:r>
      <w:r w:rsidR="00305D02" w:rsidRPr="00E37F3E">
        <w:rPr>
          <w:rFonts w:ascii="Times New Roman" w:hAnsi="Times New Roman" w:cs="Times New Roman"/>
          <w:sz w:val="28"/>
          <w:szCs w:val="28"/>
        </w:rPr>
        <w:t xml:space="preserve">. Kiểm định, hiệu chuẩn, thử nghiệm và kiểm tra định kỳ đối với thiết bị quan trắc tự động, liên tục </w:t>
      </w:r>
    </w:p>
    <w:p w14:paraId="78FCD7A4" w14:textId="77777777" w:rsidR="00072986" w:rsidRPr="00E37F3E" w:rsidRDefault="00305D02" w:rsidP="00742E1B">
      <w:pPr>
        <w:tabs>
          <w:tab w:val="left" w:pos="851"/>
          <w:tab w:val="left" w:pos="993"/>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a) Thiết bị phải được kiểm định</w:t>
      </w:r>
      <w:r w:rsidR="00D132B1" w:rsidRPr="00E37F3E">
        <w:rPr>
          <w:rFonts w:ascii="Times New Roman" w:hAnsi="Times New Roman" w:cs="Times New Roman"/>
          <w:sz w:val="28"/>
          <w:szCs w:val="28"/>
        </w:rPr>
        <w:t>, hiệu chuẩn</w:t>
      </w:r>
      <w:r w:rsidRPr="00E37F3E">
        <w:rPr>
          <w:rFonts w:ascii="Times New Roman" w:hAnsi="Times New Roman" w:cs="Times New Roman"/>
          <w:sz w:val="28"/>
          <w:szCs w:val="28"/>
        </w:rPr>
        <w:t xml:space="preserve"> theo quy định của pháp luật hiện hành về đo lường và chất lượng sản phẩm, hàng </w:t>
      </w:r>
      <w:proofErr w:type="gramStart"/>
      <w:r w:rsidRPr="00E37F3E">
        <w:rPr>
          <w:rFonts w:ascii="Times New Roman" w:hAnsi="Times New Roman" w:cs="Times New Roman"/>
          <w:sz w:val="28"/>
          <w:szCs w:val="28"/>
        </w:rPr>
        <w:t>hóa;</w:t>
      </w:r>
      <w:proofErr w:type="gramEnd"/>
      <w:r w:rsidRPr="00E37F3E">
        <w:rPr>
          <w:rFonts w:ascii="Times New Roman" w:hAnsi="Times New Roman" w:cs="Times New Roman"/>
          <w:sz w:val="28"/>
          <w:szCs w:val="28"/>
        </w:rPr>
        <w:t xml:space="preserve"> </w:t>
      </w:r>
    </w:p>
    <w:p w14:paraId="16E9B5C0"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 </w:t>
      </w:r>
      <w:r w:rsidR="00110C2E" w:rsidRPr="00E37F3E">
        <w:rPr>
          <w:rFonts w:ascii="Times New Roman" w:hAnsi="Times New Roman" w:cs="Times New Roman"/>
          <w:sz w:val="28"/>
          <w:szCs w:val="28"/>
        </w:rPr>
        <w:t xml:space="preserve">Thiết bị phải được kiểm tra định kỳ bằng khí chuẩn chuẩn theo khuyến cáo của nhà sản xuất nhưng phải bảo đảm tối thiểu 1 tháng/lần bởi đơn vị vận hành Hệ thống; thực hiện tự </w:t>
      </w:r>
      <w:r w:rsidR="00110C2E" w:rsidRPr="00E37F3E">
        <w:rPr>
          <w:rStyle w:val="fontstyle01"/>
          <w:rFonts w:ascii="Times New Roman" w:hAnsi="Times New Roman" w:cs="Times New Roman"/>
          <w:b w:val="0"/>
          <w:color w:val="auto"/>
          <w:sz w:val="28"/>
          <w:szCs w:val="28"/>
        </w:rPr>
        <w:t>hiệu chuẩn lại thiết bị đo khi sai số phép đo so với khí chuẩn sai khác ≥ 10</w:t>
      </w:r>
      <w:r w:rsidR="00110C2E" w:rsidRPr="00E37F3E">
        <w:rPr>
          <w:rFonts w:ascii="Times New Roman" w:hAnsi="Times New Roman" w:cs="Times New Roman"/>
          <w:sz w:val="28"/>
          <w:szCs w:val="28"/>
        </w:rPr>
        <w:t>%</w:t>
      </w:r>
      <w:r w:rsidR="00110C2E" w:rsidRPr="00E37F3E">
        <w:rPr>
          <w:rStyle w:val="fontstyle01"/>
          <w:rFonts w:ascii="Times New Roman" w:hAnsi="Times New Roman" w:cs="Times New Roman"/>
          <w:b w:val="0"/>
          <w:color w:val="auto"/>
          <w:sz w:val="28"/>
          <w:szCs w:val="28"/>
        </w:rPr>
        <w:t xml:space="preserve">. Quá trình kiểm tra thiết bị bằng khí chuẩn chuẩn và hiệu chuẩn thiết bị phải được ghi lại trong nhật ký vận </w:t>
      </w:r>
      <w:proofErr w:type="gramStart"/>
      <w:r w:rsidR="00110C2E" w:rsidRPr="00E37F3E">
        <w:rPr>
          <w:rStyle w:val="fontstyle01"/>
          <w:rFonts w:ascii="Times New Roman" w:hAnsi="Times New Roman" w:cs="Times New Roman"/>
          <w:b w:val="0"/>
          <w:color w:val="auto"/>
          <w:sz w:val="28"/>
          <w:szCs w:val="28"/>
        </w:rPr>
        <w:t>hành</w:t>
      </w:r>
      <w:r w:rsidR="00110C2E" w:rsidRPr="00E37F3E">
        <w:rPr>
          <w:rFonts w:ascii="Times New Roman" w:hAnsi="Times New Roman" w:cs="Times New Roman"/>
          <w:sz w:val="28"/>
          <w:szCs w:val="28"/>
        </w:rPr>
        <w:t>;</w:t>
      </w:r>
      <w:proofErr w:type="gramEnd"/>
    </w:p>
    <w:p w14:paraId="1EEE544E"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 c) Hoạt động bảo trì sửa chữa, thay thế linh phụ kiện phải được đơn vị vận hành Hệ thống lập kế hoạch và được quy định chi tiết trong quy trình vận hành chuẩn (SOP). </w:t>
      </w:r>
    </w:p>
    <w:p w14:paraId="3824E7BD" w14:textId="77777777" w:rsidR="00072986" w:rsidRPr="00E37F3E" w:rsidRDefault="00095178" w:rsidP="00742E1B">
      <w:pPr>
        <w:tabs>
          <w:tab w:val="left" w:pos="851"/>
          <w:tab w:val="left" w:pos="993"/>
        </w:tabs>
        <w:spacing w:before="120" w:after="120" w:line="288" w:lineRule="auto"/>
        <w:ind w:right="4" w:firstLine="710"/>
        <w:jc w:val="both"/>
        <w:rPr>
          <w:rFonts w:ascii="Times New Roman" w:hAnsi="Times New Roman" w:cs="Times New Roman"/>
          <w:sz w:val="28"/>
          <w:szCs w:val="28"/>
        </w:rPr>
      </w:pPr>
      <w:r w:rsidRPr="00E37F3E">
        <w:rPr>
          <w:rFonts w:ascii="Times New Roman" w:hAnsi="Times New Roman" w:cs="Times New Roman"/>
          <w:sz w:val="28"/>
          <w:szCs w:val="28"/>
        </w:rPr>
        <w:t>4</w:t>
      </w:r>
      <w:r w:rsidR="009E5A94" w:rsidRPr="00E37F3E">
        <w:rPr>
          <w:rFonts w:ascii="Times New Roman" w:hAnsi="Times New Roman" w:cs="Times New Roman"/>
          <w:sz w:val="28"/>
          <w:szCs w:val="28"/>
        </w:rPr>
        <w:t xml:space="preserve">. </w:t>
      </w:r>
      <w:r w:rsidR="00305D02" w:rsidRPr="00E37F3E">
        <w:rPr>
          <w:rFonts w:ascii="Times New Roman" w:hAnsi="Times New Roman" w:cs="Times New Roman"/>
          <w:sz w:val="28"/>
          <w:szCs w:val="28"/>
        </w:rPr>
        <w:t>Trường hợp cần thực hiện việc bảo trì, kiểm định, hiệu chuẩn, thay thế linh phụ kiện, sửa chữa, thay thế các thiết bị đo và phân tích chủ cơ sở phải thực hiện các yêu cầu sau:</w:t>
      </w:r>
    </w:p>
    <w:p w14:paraId="7ADB085C"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Gửi thông báo bằng </w:t>
      </w:r>
      <w:r w:rsidR="004F54EC" w:rsidRPr="00E37F3E">
        <w:rPr>
          <w:rFonts w:ascii="Times New Roman" w:hAnsi="Times New Roman" w:cs="Times New Roman"/>
          <w:sz w:val="28"/>
          <w:szCs w:val="28"/>
        </w:rPr>
        <w:t xml:space="preserve">văn bản </w:t>
      </w:r>
      <w:r w:rsidRPr="00E37F3E">
        <w:rPr>
          <w:rFonts w:ascii="Times New Roman" w:hAnsi="Times New Roman" w:cs="Times New Roman"/>
          <w:sz w:val="28"/>
          <w:szCs w:val="28"/>
        </w:rPr>
        <w:t>tới Sở Tài nguyên và Môi trường</w:t>
      </w:r>
      <w:r w:rsidR="00527FDF" w:rsidRPr="00E37F3E">
        <w:rPr>
          <w:rFonts w:ascii="Times New Roman" w:hAnsi="Times New Roman" w:cs="Times New Roman"/>
          <w:sz w:val="28"/>
          <w:szCs w:val="28"/>
        </w:rPr>
        <w:t xml:space="preserve"> t</w:t>
      </w:r>
      <w:r w:rsidR="00B371DC" w:rsidRPr="00E37F3E">
        <w:rPr>
          <w:rFonts w:ascii="Times New Roman" w:hAnsi="Times New Roman" w:cs="Times New Roman"/>
          <w:sz w:val="28"/>
          <w:szCs w:val="28"/>
        </w:rPr>
        <w:t>r</w:t>
      </w:r>
      <w:r w:rsidR="00527FDF" w:rsidRPr="00E37F3E">
        <w:rPr>
          <w:rFonts w:ascii="Times New Roman" w:hAnsi="Times New Roman" w:cs="Times New Roman"/>
          <w:sz w:val="28"/>
          <w:szCs w:val="28"/>
        </w:rPr>
        <w:t>ong đó</w:t>
      </w:r>
      <w:r w:rsidRPr="00E37F3E">
        <w:rPr>
          <w:rFonts w:ascii="Times New Roman" w:hAnsi="Times New Roman" w:cs="Times New Roman"/>
          <w:sz w:val="28"/>
          <w:szCs w:val="28"/>
        </w:rPr>
        <w:t xml:space="preserve"> nêu rõ kế hoạch thực hiện, thời gian kết thúc việc bảo trì, kiểm định, hiệu chuẩn, thay thế linh phụ kiện, sửa chữa, thay thế các thiết bị đo và phân tích. </w:t>
      </w:r>
    </w:p>
    <w:p w14:paraId="3FDCB54C" w14:textId="77777777" w:rsidR="00E7095E"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b) Trong thời gian thiết bị quan trắc tự động ngừng hoạt động</w:t>
      </w:r>
      <w:r w:rsidR="00D132B1" w:rsidRPr="00E37F3E">
        <w:rPr>
          <w:rFonts w:ascii="Times New Roman" w:hAnsi="Times New Roman" w:cs="Times New Roman"/>
          <w:sz w:val="28"/>
          <w:szCs w:val="28"/>
        </w:rPr>
        <w:t xml:space="preserve"> </w:t>
      </w:r>
      <w:r w:rsidR="00B7542E" w:rsidRPr="00E37F3E">
        <w:rPr>
          <w:rFonts w:ascii="Times New Roman" w:hAnsi="Times New Roman" w:cs="Times New Roman"/>
          <w:sz w:val="28"/>
          <w:szCs w:val="28"/>
        </w:rPr>
        <w:t xml:space="preserve">từ </w:t>
      </w:r>
      <w:r w:rsidR="00B371DC" w:rsidRPr="00E37F3E">
        <w:rPr>
          <w:rFonts w:ascii="Times New Roman" w:hAnsi="Times New Roman" w:cs="Times New Roman"/>
          <w:sz w:val="28"/>
          <w:szCs w:val="28"/>
        </w:rPr>
        <w:t xml:space="preserve">48 giờ </w:t>
      </w:r>
      <w:r w:rsidR="00B7542E" w:rsidRPr="00E37F3E">
        <w:rPr>
          <w:rFonts w:ascii="Times New Roman" w:hAnsi="Times New Roman" w:cs="Times New Roman"/>
          <w:sz w:val="28"/>
          <w:szCs w:val="28"/>
        </w:rPr>
        <w:t xml:space="preserve">trở lên </w:t>
      </w:r>
      <w:r w:rsidR="00E7095E" w:rsidRPr="00E37F3E">
        <w:rPr>
          <w:rFonts w:ascii="Times New Roman" w:hAnsi="Times New Roman" w:cs="Times New Roman"/>
          <w:sz w:val="28"/>
          <w:szCs w:val="28"/>
        </w:rPr>
        <w:t>thì thực hiện như sau:</w:t>
      </w:r>
    </w:p>
    <w:p w14:paraId="1123F277" w14:textId="77777777" w:rsidR="00305D02" w:rsidRPr="00E37F3E" w:rsidRDefault="00E7095E"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B7542E" w:rsidRPr="00E37F3E">
        <w:rPr>
          <w:rFonts w:ascii="Times New Roman" w:hAnsi="Times New Roman" w:cs="Times New Roman"/>
          <w:sz w:val="28"/>
          <w:szCs w:val="28"/>
        </w:rPr>
        <w:t>C</w:t>
      </w:r>
      <w:r w:rsidR="00305D02" w:rsidRPr="00E37F3E">
        <w:rPr>
          <w:rFonts w:ascii="Times New Roman" w:hAnsi="Times New Roman" w:cs="Times New Roman"/>
          <w:sz w:val="28"/>
          <w:szCs w:val="28"/>
        </w:rPr>
        <w:t>hủ cơ sở phải thực hiện quan trắc tối thiểu 01 lần/</w:t>
      </w:r>
      <w:r w:rsidR="005840E8" w:rsidRPr="00E37F3E">
        <w:rPr>
          <w:rFonts w:ascii="Times New Roman" w:hAnsi="Times New Roman" w:cs="Times New Roman"/>
          <w:sz w:val="28"/>
          <w:szCs w:val="28"/>
        </w:rPr>
        <w:t xml:space="preserve">02 </w:t>
      </w:r>
      <w:r w:rsidR="00305D02" w:rsidRPr="00E37F3E">
        <w:rPr>
          <w:rFonts w:ascii="Times New Roman" w:hAnsi="Times New Roman" w:cs="Times New Roman"/>
          <w:sz w:val="28"/>
          <w:szCs w:val="28"/>
        </w:rPr>
        <w:t xml:space="preserve">ngày đối với các thông số </w:t>
      </w:r>
      <w:r w:rsidR="00B7542E" w:rsidRPr="00E37F3E">
        <w:rPr>
          <w:rFonts w:ascii="Times New Roman" w:hAnsi="Times New Roman" w:cs="Times New Roman"/>
          <w:sz w:val="28"/>
          <w:szCs w:val="28"/>
        </w:rPr>
        <w:t xml:space="preserve">khí thải </w:t>
      </w:r>
      <w:r w:rsidR="00305D02" w:rsidRPr="00E37F3E">
        <w:rPr>
          <w:rFonts w:ascii="Times New Roman" w:hAnsi="Times New Roman" w:cs="Times New Roman"/>
          <w:sz w:val="28"/>
          <w:szCs w:val="28"/>
        </w:rPr>
        <w:t xml:space="preserve">không được đo đạc bằng thiết bị quan trắc tự động, liên tục cho tới khi thiết bị quan trắc tự động, liên tục hoạt động trở lại. </w:t>
      </w:r>
    </w:p>
    <w:p w14:paraId="2B196825" w14:textId="77777777" w:rsidR="00E2261F" w:rsidRPr="00E37F3E" w:rsidRDefault="00E2261F"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5840E8" w:rsidRPr="00E37F3E">
        <w:rPr>
          <w:rFonts w:ascii="Times New Roman" w:hAnsi="Times New Roman" w:cs="Times New Roman"/>
          <w:sz w:val="28"/>
          <w:szCs w:val="28"/>
        </w:rPr>
        <w:t>Chủ cơ sở phải thực hiện quan trắc tối thiểu 01 lần/</w:t>
      </w:r>
      <w:r w:rsidR="00AF5791" w:rsidRPr="00E37F3E">
        <w:rPr>
          <w:rFonts w:ascii="Times New Roman" w:hAnsi="Times New Roman" w:cs="Times New Roman"/>
          <w:sz w:val="28"/>
          <w:szCs w:val="28"/>
        </w:rPr>
        <w:t xml:space="preserve">07 </w:t>
      </w:r>
      <w:r w:rsidR="005840E8" w:rsidRPr="00E37F3E">
        <w:rPr>
          <w:rFonts w:ascii="Times New Roman" w:hAnsi="Times New Roman" w:cs="Times New Roman"/>
          <w:sz w:val="28"/>
          <w:szCs w:val="28"/>
        </w:rPr>
        <w:t xml:space="preserve">ngày đối với thông số </w:t>
      </w:r>
      <w:r w:rsidR="005E36D5" w:rsidRPr="00E37F3E">
        <w:rPr>
          <w:rFonts w:ascii="Times New Roman" w:hAnsi="Times New Roman" w:cs="Times New Roman"/>
          <w:sz w:val="28"/>
          <w:szCs w:val="28"/>
        </w:rPr>
        <w:t>bụi</w:t>
      </w:r>
      <w:r w:rsidR="005840E8" w:rsidRPr="00E37F3E">
        <w:rPr>
          <w:rFonts w:ascii="Times New Roman" w:hAnsi="Times New Roman" w:cs="Times New Roman"/>
          <w:sz w:val="28"/>
          <w:szCs w:val="28"/>
        </w:rPr>
        <w:t xml:space="preserve"> không được đo đạc bằng thiết bị quan trắc tự động, liên tục cho tới khi thiết bị quan trắc tự động, liên tục hoạt động trở lại.</w:t>
      </w:r>
    </w:p>
    <w:p w14:paraId="08BD0DAA" w14:textId="77777777" w:rsidR="00E2261F" w:rsidRPr="00E37F3E" w:rsidRDefault="009927DE"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A62909" w:rsidRPr="00E37F3E">
        <w:rPr>
          <w:rFonts w:ascii="Times New Roman" w:hAnsi="Times New Roman" w:cs="Times New Roman"/>
          <w:sz w:val="28"/>
          <w:szCs w:val="28"/>
        </w:rPr>
        <w:t>Sau khi hoàn thành việc đo đạc, phân tích, k</w:t>
      </w:r>
      <w:r w:rsidR="00E2261F" w:rsidRPr="00E37F3E">
        <w:rPr>
          <w:rFonts w:ascii="Times New Roman" w:hAnsi="Times New Roman" w:cs="Times New Roman"/>
          <w:sz w:val="28"/>
          <w:szCs w:val="28"/>
        </w:rPr>
        <w:t>ết quả quan trắc phải được lưu giữ</w:t>
      </w:r>
      <w:r w:rsidR="00477D6D" w:rsidRPr="00E37F3E">
        <w:rPr>
          <w:rFonts w:ascii="Times New Roman" w:hAnsi="Times New Roman" w:cs="Times New Roman"/>
          <w:sz w:val="28"/>
          <w:szCs w:val="28"/>
        </w:rPr>
        <w:t>,</w:t>
      </w:r>
      <w:r w:rsidR="00E2261F" w:rsidRPr="00E37F3E">
        <w:rPr>
          <w:rFonts w:ascii="Times New Roman" w:hAnsi="Times New Roman" w:cs="Times New Roman"/>
          <w:sz w:val="28"/>
          <w:szCs w:val="28"/>
        </w:rPr>
        <w:t xml:space="preserve"> </w:t>
      </w:r>
      <w:r w:rsidR="00A62909" w:rsidRPr="00E37F3E">
        <w:rPr>
          <w:rFonts w:ascii="Times New Roman" w:hAnsi="Times New Roman" w:cs="Times New Roman"/>
          <w:sz w:val="28"/>
          <w:szCs w:val="28"/>
        </w:rPr>
        <w:t xml:space="preserve">đồng thời </w:t>
      </w:r>
      <w:r w:rsidR="00E2261F" w:rsidRPr="00E37F3E">
        <w:rPr>
          <w:rFonts w:ascii="Times New Roman" w:hAnsi="Times New Roman" w:cs="Times New Roman"/>
          <w:sz w:val="28"/>
          <w:szCs w:val="28"/>
        </w:rPr>
        <w:t>gửi cho Sở Tài nguyên và Môi trường.</w:t>
      </w:r>
    </w:p>
    <w:p w14:paraId="57C1EB67" w14:textId="77777777" w:rsidR="00221E80"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5</w:t>
      </w:r>
      <w:r w:rsidR="00221E80" w:rsidRPr="00E37F3E">
        <w:rPr>
          <w:rFonts w:ascii="Times New Roman" w:hAnsi="Times New Roman" w:cs="Times New Roman"/>
          <w:sz w:val="28"/>
          <w:szCs w:val="28"/>
        </w:rPr>
        <w:t xml:space="preserve">. Thực hiện kiểm soát chất lượng của Hệ thống trước khi đi vào vận hành chính thức </w:t>
      </w:r>
      <w:r w:rsidR="004F48D6" w:rsidRPr="00E37F3E">
        <w:rPr>
          <w:rFonts w:ascii="Times New Roman" w:hAnsi="Times New Roman" w:cs="Times New Roman"/>
          <w:sz w:val="28"/>
          <w:szCs w:val="28"/>
        </w:rPr>
        <w:t xml:space="preserve">và định kỳ 1 lần/năm bởi một </w:t>
      </w:r>
      <w:r w:rsidR="006C1195" w:rsidRPr="00E37F3E">
        <w:rPr>
          <w:rFonts w:ascii="Times New Roman" w:hAnsi="Times New Roman" w:cs="Times New Roman"/>
          <w:sz w:val="28"/>
          <w:szCs w:val="28"/>
        </w:rPr>
        <w:t xml:space="preserve">đơn vị độc lập có đủ năng lực </w:t>
      </w:r>
      <w:r w:rsidR="00221E80" w:rsidRPr="00E37F3E">
        <w:rPr>
          <w:rFonts w:ascii="Times New Roman" w:hAnsi="Times New Roman" w:cs="Times New Roman"/>
          <w:sz w:val="28"/>
          <w:szCs w:val="28"/>
        </w:rPr>
        <w:t xml:space="preserve">thực hiện theo quy trình như sau: </w:t>
      </w:r>
    </w:p>
    <w:p w14:paraId="4570B48C" w14:textId="77777777" w:rsidR="00221E80" w:rsidRPr="00E37F3E" w:rsidRDefault="00221E80" w:rsidP="00742E1B">
      <w:pPr>
        <w:numPr>
          <w:ilvl w:val="0"/>
          <w:numId w:val="171"/>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Kiểm tra vị trí lỗ quan trắc: đáp ứng theo quy định tại </w:t>
      </w:r>
      <w:r w:rsidRPr="00E37F3E">
        <w:rPr>
          <w:rFonts w:ascii="Times New Roman" w:hAnsi="Times New Roman" w:cs="Times New Roman"/>
          <w:sz w:val="28"/>
          <w:szCs w:val="28"/>
          <w:highlight w:val="yellow"/>
        </w:rPr>
        <w:t xml:space="preserve">khoản 2 Điều </w:t>
      </w:r>
      <w:proofErr w:type="gramStart"/>
      <w:r w:rsidR="002D6EE3" w:rsidRPr="00E37F3E">
        <w:rPr>
          <w:rFonts w:ascii="Times New Roman" w:hAnsi="Times New Roman" w:cs="Times New Roman"/>
          <w:sz w:val="28"/>
          <w:szCs w:val="28"/>
          <w:highlight w:val="yellow"/>
        </w:rPr>
        <w:t>36</w:t>
      </w:r>
      <w:r w:rsidRPr="00E37F3E">
        <w:rPr>
          <w:rFonts w:ascii="Times New Roman" w:hAnsi="Times New Roman" w:cs="Times New Roman"/>
          <w:sz w:val="28"/>
          <w:szCs w:val="28"/>
        </w:rPr>
        <w:t>;</w:t>
      </w:r>
      <w:proofErr w:type="gramEnd"/>
    </w:p>
    <w:p w14:paraId="0FCB2871" w14:textId="77777777" w:rsidR="00221E80" w:rsidRPr="00E37F3E" w:rsidRDefault="00221E80" w:rsidP="00742E1B">
      <w:pPr>
        <w:numPr>
          <w:ilvl w:val="0"/>
          <w:numId w:val="171"/>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Kiểm tra ống hút mẫu (probe): đáp ứng theo quy định tại điểm d.1 khoản 1 Điều </w:t>
      </w:r>
      <w:proofErr w:type="gramStart"/>
      <w:r w:rsidR="00394C8E" w:rsidRPr="00E37F3E">
        <w:rPr>
          <w:rFonts w:ascii="Times New Roman" w:hAnsi="Times New Roman" w:cs="Times New Roman"/>
          <w:sz w:val="28"/>
          <w:szCs w:val="28"/>
        </w:rPr>
        <w:t>3</w:t>
      </w:r>
      <w:r w:rsidR="00F37976" w:rsidRPr="00E37F3E">
        <w:rPr>
          <w:rFonts w:ascii="Times New Roman" w:hAnsi="Times New Roman" w:cs="Times New Roman"/>
          <w:sz w:val="28"/>
          <w:szCs w:val="28"/>
        </w:rPr>
        <w:t>5</w:t>
      </w:r>
      <w:r w:rsidRPr="00E37F3E">
        <w:rPr>
          <w:rFonts w:ascii="Times New Roman" w:hAnsi="Times New Roman" w:cs="Times New Roman"/>
          <w:sz w:val="28"/>
          <w:szCs w:val="28"/>
        </w:rPr>
        <w:t>;</w:t>
      </w:r>
      <w:proofErr w:type="gramEnd"/>
      <w:r w:rsidRPr="00E37F3E">
        <w:rPr>
          <w:rFonts w:ascii="Times New Roman" w:hAnsi="Times New Roman" w:cs="Times New Roman"/>
          <w:sz w:val="28"/>
          <w:szCs w:val="28"/>
        </w:rPr>
        <w:t xml:space="preserve"> </w:t>
      </w:r>
    </w:p>
    <w:p w14:paraId="7FDB38C2"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c) Kiểm tra ống dẫn mẫu: sử dụng khí chuẩn để kiểm tra ống dẫn mẫu theo quy định tại điểm </w:t>
      </w:r>
      <w:r w:rsidR="002D6EE3" w:rsidRPr="00E37F3E">
        <w:rPr>
          <w:rFonts w:ascii="Times New Roman" w:hAnsi="Times New Roman" w:cs="Times New Roman"/>
          <w:sz w:val="28"/>
          <w:szCs w:val="28"/>
          <w:highlight w:val="yellow"/>
        </w:rPr>
        <w:t>c</w:t>
      </w:r>
      <w:r w:rsidRPr="00E37F3E">
        <w:rPr>
          <w:rFonts w:ascii="Times New Roman" w:hAnsi="Times New Roman" w:cs="Times New Roman"/>
          <w:sz w:val="28"/>
          <w:szCs w:val="28"/>
          <w:highlight w:val="yellow"/>
        </w:rPr>
        <w:t>.2 khoản 1 Điều</w:t>
      </w:r>
      <w:r w:rsidR="00D5489B" w:rsidRPr="00E37F3E">
        <w:rPr>
          <w:rFonts w:ascii="Times New Roman" w:hAnsi="Times New Roman" w:cs="Times New Roman"/>
          <w:sz w:val="28"/>
          <w:szCs w:val="28"/>
          <w:highlight w:val="yellow"/>
          <w:lang w:val="vi-VN"/>
        </w:rPr>
        <w:t xml:space="preserve"> </w:t>
      </w:r>
      <w:r w:rsidR="002D6EE3" w:rsidRPr="00E37F3E">
        <w:rPr>
          <w:rFonts w:ascii="Times New Roman" w:hAnsi="Times New Roman" w:cs="Times New Roman"/>
          <w:sz w:val="28"/>
          <w:szCs w:val="28"/>
          <w:highlight w:val="yellow"/>
        </w:rPr>
        <w:t>37</w:t>
      </w:r>
      <w:r w:rsidRPr="00E37F3E">
        <w:rPr>
          <w:rFonts w:ascii="Times New Roman" w:hAnsi="Times New Roman" w:cs="Times New Roman"/>
          <w:sz w:val="28"/>
          <w:szCs w:val="28"/>
        </w:rPr>
        <w:t>. Trong thời gian đo khí chuẩn toàn bộ hệ thống bơm và thiết bị quan trắc vẫn hoạt động ở chế độ tương tự như chế độ đo và phân tích dòng khí thải, cụ thể như sau:</w:t>
      </w:r>
    </w:p>
    <w:p w14:paraId="181D7625"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c.1) Thời gian đo để kiểm tra bằng khí chuẩn tối thiểu là 20 phút/lần </w:t>
      </w:r>
      <w:proofErr w:type="gramStart"/>
      <w:r w:rsidRPr="00E37F3E">
        <w:rPr>
          <w:rFonts w:ascii="Times New Roman" w:hAnsi="Times New Roman" w:cs="Times New Roman"/>
          <w:sz w:val="28"/>
          <w:szCs w:val="28"/>
        </w:rPr>
        <w:t>đo;</w:t>
      </w:r>
      <w:proofErr w:type="gramEnd"/>
      <w:r w:rsidRPr="00E37F3E">
        <w:rPr>
          <w:rFonts w:ascii="Times New Roman" w:hAnsi="Times New Roman" w:cs="Times New Roman"/>
          <w:sz w:val="28"/>
          <w:szCs w:val="28"/>
        </w:rPr>
        <w:t xml:space="preserve"> </w:t>
      </w:r>
    </w:p>
    <w:p w14:paraId="3D4A3319"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c.2) Kết quả đo khí chuẩn nếu có sai khác ≤ 5% so với giá trị nồng độ khí chuẩn thì đạt yêu cầu về ống dẫn mẫu. Sau khi tiến hành kiểm tra, lưu lại thông tin về kết quả kiểm tra bằng khí chuẩn. </w:t>
      </w:r>
    </w:p>
    <w:p w14:paraId="62970EC3" w14:textId="77777777" w:rsidR="00221E80" w:rsidRPr="00E37F3E" w:rsidRDefault="00221E80" w:rsidP="00742E1B">
      <w:pPr>
        <w:numPr>
          <w:ilvl w:val="2"/>
          <w:numId w:val="172"/>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Kiểm tra tính năng đo và trả kết quả theo đơn vị mg/Nm</w:t>
      </w:r>
      <w:r w:rsidRPr="00E37F3E">
        <w:rPr>
          <w:rFonts w:ascii="Times New Roman" w:hAnsi="Times New Roman" w:cs="Times New Roman"/>
          <w:sz w:val="28"/>
          <w:szCs w:val="28"/>
          <w:vertAlign w:val="superscript"/>
        </w:rPr>
        <w:t>3</w:t>
      </w:r>
      <w:r w:rsidRPr="00E37F3E">
        <w:rPr>
          <w:rFonts w:ascii="Times New Roman" w:hAnsi="Times New Roman" w:cs="Times New Roman"/>
          <w:sz w:val="28"/>
          <w:szCs w:val="28"/>
        </w:rPr>
        <w:t xml:space="preserve"> đối với các thiết bị quan trắc thông số ô nhiễm. </w:t>
      </w:r>
    </w:p>
    <w:p w14:paraId="581E3005"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đ) Kiểm tra tính năng thu thập, lưu giữ và truyền dữ liệu quan trắc tự động liên tục của Hệ thống. </w:t>
      </w:r>
    </w:p>
    <w:p w14:paraId="19252036" w14:textId="77777777" w:rsidR="00330AD9" w:rsidRPr="00E37F3E" w:rsidRDefault="00221E80" w:rsidP="00742E1B">
      <w:pPr>
        <w:numPr>
          <w:ilvl w:val="2"/>
          <w:numId w:val="172"/>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Kiểm tra thành phần, tính năng khác của Hệ thống.</w:t>
      </w:r>
    </w:p>
    <w:p w14:paraId="40517CC7"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 Đánh giá độ chính xác tương đối của Hệ thống, gồm: </w:t>
      </w:r>
    </w:p>
    <w:p w14:paraId="112CAADF"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 Thực hiện quan trắc đối chứng </w:t>
      </w:r>
    </w:p>
    <w:p w14:paraId="79A3F8E9"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g.1.1) Quan trắc đối chứng là việc quan trắc sử dụng các phương pháp quan trắc định kỳ được Cơ quan Bảo vệ môi trường Hoa Kỳ (US EPA) chấp nhận là phương pháp tương đương để đối chứng và so sánh kết quả thu được với kết quả quan trắc của Hệ </w:t>
      </w:r>
      <w:proofErr w:type="gramStart"/>
      <w:r w:rsidRPr="00E37F3E">
        <w:rPr>
          <w:rFonts w:ascii="Times New Roman" w:hAnsi="Times New Roman" w:cs="Times New Roman"/>
          <w:sz w:val="28"/>
          <w:szCs w:val="28"/>
        </w:rPr>
        <w:t>thống;</w:t>
      </w:r>
      <w:proofErr w:type="gramEnd"/>
      <w:r w:rsidRPr="00E37F3E">
        <w:rPr>
          <w:rFonts w:ascii="Times New Roman" w:hAnsi="Times New Roman" w:cs="Times New Roman"/>
          <w:sz w:val="28"/>
          <w:szCs w:val="28"/>
        </w:rPr>
        <w:t xml:space="preserve"> </w:t>
      </w:r>
    </w:p>
    <w:p w14:paraId="229102ED"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g.1.2) Thực hiện quan trắc đối chứng riêng biệt cho từng thông </w:t>
      </w:r>
      <w:proofErr w:type="gramStart"/>
      <w:r w:rsidRPr="00E37F3E">
        <w:rPr>
          <w:rFonts w:ascii="Times New Roman" w:hAnsi="Times New Roman" w:cs="Times New Roman"/>
          <w:sz w:val="28"/>
          <w:szCs w:val="28"/>
        </w:rPr>
        <w:t>số;</w:t>
      </w:r>
      <w:proofErr w:type="gramEnd"/>
      <w:r w:rsidRPr="00E37F3E">
        <w:rPr>
          <w:rFonts w:ascii="Times New Roman" w:hAnsi="Times New Roman" w:cs="Times New Roman"/>
          <w:sz w:val="28"/>
          <w:szCs w:val="28"/>
        </w:rPr>
        <w:t xml:space="preserve"> </w:t>
      </w:r>
    </w:p>
    <w:p w14:paraId="3029F060"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g.1.3) Thực hiện lấy mẫu quan trắc đối chứng ít nhất 06 mẫu/thông số/</w:t>
      </w:r>
      <w:r w:rsidR="00297ED4" w:rsidRPr="00E37F3E">
        <w:rPr>
          <w:rFonts w:ascii="Times New Roman" w:hAnsi="Times New Roman" w:cs="Times New Roman"/>
          <w:sz w:val="28"/>
          <w:szCs w:val="28"/>
        </w:rPr>
        <w:t>0</w:t>
      </w:r>
      <w:r w:rsidRPr="00E37F3E">
        <w:rPr>
          <w:rFonts w:ascii="Times New Roman" w:hAnsi="Times New Roman" w:cs="Times New Roman"/>
          <w:sz w:val="28"/>
          <w:szCs w:val="28"/>
        </w:rPr>
        <w:t xml:space="preserve">1 lần thực hiện quan trắc đối </w:t>
      </w:r>
      <w:proofErr w:type="gramStart"/>
      <w:r w:rsidRPr="00E37F3E">
        <w:rPr>
          <w:rFonts w:ascii="Times New Roman" w:hAnsi="Times New Roman" w:cs="Times New Roman"/>
          <w:sz w:val="28"/>
          <w:szCs w:val="28"/>
        </w:rPr>
        <w:t>chứng;</w:t>
      </w:r>
      <w:proofErr w:type="gramEnd"/>
      <w:r w:rsidRPr="00E37F3E">
        <w:rPr>
          <w:rFonts w:ascii="Times New Roman" w:hAnsi="Times New Roman" w:cs="Times New Roman"/>
          <w:sz w:val="28"/>
          <w:szCs w:val="28"/>
        </w:rPr>
        <w:t xml:space="preserve"> </w:t>
      </w:r>
    </w:p>
    <w:p w14:paraId="53F76824"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g.1.4) Trong thời gian thực hiện quan trắc đối chứng, công suất hoạt động của cơ sở phải bảo đảm tối thiểu 50% công suất thiết </w:t>
      </w:r>
      <w:proofErr w:type="gramStart"/>
      <w:r w:rsidRPr="00E37F3E">
        <w:rPr>
          <w:rFonts w:ascii="Times New Roman" w:hAnsi="Times New Roman" w:cs="Times New Roman"/>
          <w:sz w:val="28"/>
          <w:szCs w:val="28"/>
        </w:rPr>
        <w:t>kế;</w:t>
      </w:r>
      <w:proofErr w:type="gramEnd"/>
      <w:r w:rsidRPr="00E37F3E">
        <w:rPr>
          <w:rFonts w:ascii="Times New Roman" w:hAnsi="Times New Roman" w:cs="Times New Roman"/>
          <w:sz w:val="28"/>
          <w:szCs w:val="28"/>
        </w:rPr>
        <w:t xml:space="preserve"> </w:t>
      </w:r>
    </w:p>
    <w:p w14:paraId="5563220A"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g.2) Đánh giá kết quả quan trắc đối chứng thông qua độ chính xác tương đối (RA) như sau: </w:t>
      </w:r>
    </w:p>
    <w:p w14:paraId="571DC83A"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g.2.1) Tính toán kết quả quan trắc đối chứng, sử dụng kết quả quan trắc đối chứng giữa Hệ thống và phương pháp quan trắc đối chứng để tính toán: độ sai khác, độ lệch chuẩn, hệ số tin cậy và độ chính xác tương đối (RA) cho từng thiết bị và từng thông số riêng biệt theo </w:t>
      </w:r>
      <w:r w:rsidRPr="00E37F3E">
        <w:rPr>
          <w:rFonts w:ascii="Times New Roman" w:hAnsi="Times New Roman" w:cs="Times New Roman"/>
          <w:sz w:val="28"/>
          <w:szCs w:val="28"/>
          <w:highlight w:val="yellow"/>
        </w:rPr>
        <w:t xml:space="preserve">Phụ lục </w:t>
      </w:r>
      <w:r w:rsidR="00F84A0F" w:rsidRPr="00E37F3E">
        <w:rPr>
          <w:rFonts w:ascii="Times New Roman" w:hAnsi="Times New Roman" w:cs="Times New Roman"/>
          <w:sz w:val="28"/>
          <w:szCs w:val="28"/>
          <w:highlight w:val="yellow"/>
        </w:rPr>
        <w:t>12</w:t>
      </w:r>
      <w:r w:rsidRPr="00E37F3E">
        <w:rPr>
          <w:rFonts w:ascii="Times New Roman" w:hAnsi="Times New Roman" w:cs="Times New Roman"/>
          <w:sz w:val="28"/>
          <w:szCs w:val="28"/>
        </w:rPr>
        <w:t xml:space="preserve"> ban hành kèm theo Thông tư này. </w:t>
      </w:r>
    </w:p>
    <w:p w14:paraId="2C9736CF" w14:textId="77777777" w:rsidR="00332995" w:rsidRPr="00E37F3E" w:rsidRDefault="00330AD9" w:rsidP="00742E1B">
      <w:pPr>
        <w:tabs>
          <w:tab w:val="left" w:pos="851"/>
        </w:tabs>
        <w:spacing w:before="120" w:after="120" w:line="288" w:lineRule="auto"/>
        <w:ind w:left="10" w:right="4" w:firstLine="611"/>
        <w:jc w:val="both"/>
        <w:rPr>
          <w:rFonts w:ascii="Times New Roman" w:hAnsi="Times New Roman" w:cs="Times New Roman"/>
          <w:sz w:val="28"/>
          <w:szCs w:val="28"/>
        </w:rPr>
      </w:pPr>
      <w:r w:rsidRPr="00E37F3E">
        <w:rPr>
          <w:rFonts w:ascii="Times New Roman" w:hAnsi="Times New Roman" w:cs="Times New Roman"/>
          <w:sz w:val="28"/>
          <w:szCs w:val="28"/>
        </w:rPr>
        <w:t>g.2.2) Trường hợp</w:t>
      </w:r>
      <w:r w:rsidR="00332995" w:rsidRPr="00E37F3E">
        <w:rPr>
          <w:rFonts w:ascii="Times New Roman" w:hAnsi="Times New Roman" w:cs="Times New Roman"/>
          <w:sz w:val="28"/>
          <w:szCs w:val="28"/>
        </w:rPr>
        <w:t xml:space="preserve"> thiết bị sử dụng độ chính xác theo giá trị đọc, khi </w:t>
      </w:r>
      <w:r w:rsidRPr="00E37F3E">
        <w:rPr>
          <w:rFonts w:ascii="Times New Roman" w:hAnsi="Times New Roman" w:cs="Times New Roman"/>
          <w:sz w:val="28"/>
          <w:szCs w:val="28"/>
        </w:rPr>
        <w:t>RA ≤ 20</w:t>
      </w:r>
      <w:r w:rsidR="00332995" w:rsidRPr="00E37F3E">
        <w:rPr>
          <w:rFonts w:ascii="Times New Roman" w:hAnsi="Times New Roman" w:cs="Times New Roman"/>
          <w:sz w:val="28"/>
          <w:szCs w:val="28"/>
        </w:rPr>
        <w:t xml:space="preserve">% thì </w:t>
      </w:r>
      <w:r w:rsidRPr="00E37F3E">
        <w:rPr>
          <w:rFonts w:ascii="Times New Roman" w:hAnsi="Times New Roman" w:cs="Times New Roman"/>
          <w:sz w:val="28"/>
          <w:szCs w:val="28"/>
        </w:rPr>
        <w:t xml:space="preserve">dữ liệu quan trắc của Hệ thống được chấp nhận sử </w:t>
      </w:r>
      <w:proofErr w:type="gramStart"/>
      <w:r w:rsidRPr="00E37F3E">
        <w:rPr>
          <w:rFonts w:ascii="Times New Roman" w:hAnsi="Times New Roman" w:cs="Times New Roman"/>
          <w:sz w:val="28"/>
          <w:szCs w:val="28"/>
        </w:rPr>
        <w:t>dụng;</w:t>
      </w:r>
      <w:proofErr w:type="gramEnd"/>
    </w:p>
    <w:p w14:paraId="401E5F97" w14:textId="77777777" w:rsidR="00332995" w:rsidRPr="00E37F3E" w:rsidRDefault="00332995" w:rsidP="00742E1B">
      <w:pPr>
        <w:tabs>
          <w:tab w:val="left" w:pos="851"/>
        </w:tabs>
        <w:spacing w:before="120" w:after="120" w:line="288" w:lineRule="auto"/>
        <w:ind w:right="4" w:firstLine="567"/>
        <w:jc w:val="both"/>
        <w:rPr>
          <w:rFonts w:ascii="Times New Roman" w:hAnsi="Times New Roman" w:cs="Times New Roman"/>
          <w:sz w:val="28"/>
          <w:szCs w:val="28"/>
        </w:rPr>
      </w:pPr>
      <w:bookmarkStart w:id="55" w:name="_Hlk67903621"/>
      <w:r w:rsidRPr="00E37F3E">
        <w:rPr>
          <w:rFonts w:ascii="Times New Roman" w:hAnsi="Times New Roman" w:cs="Times New Roman"/>
          <w:sz w:val="28"/>
          <w:szCs w:val="28"/>
        </w:rPr>
        <w:t>g.2.3</w:t>
      </w:r>
      <w:bookmarkEnd w:id="55"/>
      <w:r w:rsidRPr="00E37F3E">
        <w:rPr>
          <w:rFonts w:ascii="Times New Roman" w:hAnsi="Times New Roman" w:cs="Times New Roman"/>
          <w:sz w:val="28"/>
          <w:szCs w:val="28"/>
        </w:rPr>
        <w:t>) Trường hợp thiết bị sử dụng độ chính xác theo thang đo:</w:t>
      </w:r>
    </w:p>
    <w:p w14:paraId="68460D21" w14:textId="77777777" w:rsidR="00332995" w:rsidRPr="00E37F3E" w:rsidRDefault="00332995"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 </w:t>
      </w:r>
      <w:r w:rsidR="00E37F3E">
        <w:rPr>
          <w:rFonts w:ascii="Times New Roman" w:hAnsi="Times New Roman" w:cs="Times New Roman"/>
          <w:sz w:val="28"/>
          <w:szCs w:val="28"/>
        </w:rPr>
        <w:t>Nếu giá trị đọc của hệ thống quan trắc tự động tại thời điểm quan trắc đối chứng ≥ 2 lần giá trị độ chính xác theo thang đo (sau khi quy đổi ra trị số tuyệt đối)</w:t>
      </w:r>
      <w:r w:rsidRPr="00E37F3E">
        <w:rPr>
          <w:rFonts w:ascii="Times New Roman" w:hAnsi="Times New Roman" w:cs="Times New Roman"/>
          <w:sz w:val="28"/>
          <w:szCs w:val="28"/>
        </w:rPr>
        <w:t xml:space="preserve"> thì áp dụng đánh giá RA theo quy định tại mục g.</w:t>
      </w:r>
      <w:proofErr w:type="gramStart"/>
      <w:r w:rsidRPr="00E37F3E">
        <w:rPr>
          <w:rFonts w:ascii="Times New Roman" w:hAnsi="Times New Roman" w:cs="Times New Roman"/>
          <w:sz w:val="28"/>
          <w:szCs w:val="28"/>
        </w:rPr>
        <w:t>2.2;</w:t>
      </w:r>
      <w:proofErr w:type="gramEnd"/>
    </w:p>
    <w:p w14:paraId="62728CB1" w14:textId="77777777" w:rsidR="00330AD9" w:rsidRDefault="00332995" w:rsidP="00742E1B">
      <w:pPr>
        <w:tabs>
          <w:tab w:val="left" w:pos="851"/>
        </w:tabs>
        <w:spacing w:before="120" w:after="120" w:line="288" w:lineRule="auto"/>
        <w:ind w:left="10" w:right="4" w:firstLine="611"/>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E37F3E">
        <w:rPr>
          <w:rFonts w:ascii="Times New Roman" w:hAnsi="Times New Roman" w:cs="Times New Roman"/>
          <w:sz w:val="28"/>
          <w:szCs w:val="28"/>
        </w:rPr>
        <w:t>Nếu giá trị đọc của hệ thống quan trắc tự động tại thời điểm quan trắc đối chứng ≤ 2 lần giá trị độ chính xác theo thang đo (sau khi quy đổi ra trị số tuyệt đối)</w:t>
      </w:r>
      <w:r w:rsidRPr="00E37F3E">
        <w:rPr>
          <w:rFonts w:ascii="Times New Roman" w:hAnsi="Times New Roman" w:cs="Times New Roman"/>
          <w:sz w:val="28"/>
          <w:szCs w:val="28"/>
        </w:rPr>
        <w:t xml:space="preserve">, kết quả giá trị RA phải được báo cáo </w:t>
      </w:r>
      <w:r w:rsidR="0066514E" w:rsidRPr="00E37F3E">
        <w:rPr>
          <w:rFonts w:ascii="Times New Roman" w:hAnsi="Times New Roman" w:cs="Times New Roman"/>
          <w:sz w:val="28"/>
          <w:szCs w:val="28"/>
        </w:rPr>
        <w:t xml:space="preserve">trong báo cáo kiểm soát chất lượng của hệ thống gửi </w:t>
      </w:r>
      <w:r w:rsidRPr="00E37F3E">
        <w:rPr>
          <w:rFonts w:ascii="Times New Roman" w:hAnsi="Times New Roman" w:cs="Times New Roman"/>
          <w:sz w:val="28"/>
          <w:szCs w:val="28"/>
        </w:rPr>
        <w:t>cơ quan tiếp nhận dữ liệu quan trắc tự động để xem xét việc việc nhận và quản lý số liệu.</w:t>
      </w:r>
    </w:p>
    <w:p w14:paraId="5F8C5D1B" w14:textId="77777777" w:rsidR="001F1BE6" w:rsidRPr="00E37F3E" w:rsidRDefault="00330AD9" w:rsidP="00742E1B">
      <w:pPr>
        <w:tabs>
          <w:tab w:val="left" w:pos="85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g.2.</w:t>
      </w:r>
      <w:r w:rsidR="00E37F3E">
        <w:rPr>
          <w:rFonts w:ascii="Times New Roman" w:hAnsi="Times New Roman" w:cs="Times New Roman"/>
          <w:sz w:val="28"/>
          <w:szCs w:val="28"/>
        </w:rPr>
        <w:t>4</w:t>
      </w:r>
      <w:r w:rsidRPr="00E37F3E">
        <w:rPr>
          <w:rFonts w:ascii="Times New Roman" w:hAnsi="Times New Roman" w:cs="Times New Roman"/>
          <w:sz w:val="28"/>
          <w:szCs w:val="28"/>
        </w:rPr>
        <w:t>) Trường hợp RA &gt; 20%</w:t>
      </w:r>
      <w:r w:rsidR="0066514E" w:rsidRPr="00E37F3E">
        <w:rPr>
          <w:rFonts w:ascii="Times New Roman" w:hAnsi="Times New Roman" w:cs="Times New Roman"/>
          <w:sz w:val="28"/>
          <w:szCs w:val="28"/>
        </w:rPr>
        <w:t xml:space="preserve"> (đối với trường hợp sử dụng thiết bị theo giá trị đọc và trường hợp sử dụng độ chính xác theo thang đo mà </w:t>
      </w:r>
      <w:r w:rsidR="00E37F3E">
        <w:rPr>
          <w:rFonts w:ascii="Times New Roman" w:hAnsi="Times New Roman" w:cs="Times New Roman"/>
          <w:sz w:val="28"/>
          <w:szCs w:val="28"/>
        </w:rPr>
        <w:t>giá trị đọc của hệ thống quan trắc tự động tại thời điểm quan trắc đối chứng ≥ 2 lần giá trị độ chính xác theo thang đo</w:t>
      </w:r>
      <w:r w:rsidR="0066514E" w:rsidRPr="00E37F3E">
        <w:rPr>
          <w:rFonts w:ascii="Times New Roman" w:hAnsi="Times New Roman" w:cs="Times New Roman"/>
          <w:sz w:val="28"/>
          <w:szCs w:val="28"/>
        </w:rPr>
        <w:t>) hoặc cơ quan tiếp nhận dữ liệu quan trắc tự động chưa chấp nhận việc tiếp nhận và quản lý số liệu</w:t>
      </w:r>
      <w:r w:rsidRPr="00E37F3E">
        <w:rPr>
          <w:rFonts w:ascii="Times New Roman" w:hAnsi="Times New Roman" w:cs="Times New Roman"/>
          <w:sz w:val="28"/>
          <w:szCs w:val="28"/>
        </w:rPr>
        <w:t>, đơn vị vận hành hệ thống phải tìm nguyên nhân và có biện pháp khắc phục</w:t>
      </w:r>
      <w:r w:rsidR="00E37F3E">
        <w:rPr>
          <w:rFonts w:ascii="Times New Roman" w:hAnsi="Times New Roman" w:cs="Times New Roman"/>
          <w:sz w:val="28"/>
          <w:szCs w:val="28"/>
        </w:rPr>
        <w:t xml:space="preserve"> hoặc có giải trình về mặt kỹ thuật việc tính toán</w:t>
      </w:r>
      <w:r w:rsidRPr="00E37F3E">
        <w:rPr>
          <w:rFonts w:ascii="Times New Roman" w:hAnsi="Times New Roman" w:cs="Times New Roman"/>
          <w:sz w:val="28"/>
          <w:szCs w:val="28"/>
        </w:rPr>
        <w:t xml:space="preserve">. Sau khi hoàn thành việc </w:t>
      </w:r>
      <w:r w:rsidR="00E37F3E">
        <w:rPr>
          <w:rFonts w:ascii="Times New Roman" w:hAnsi="Times New Roman" w:cs="Times New Roman"/>
          <w:sz w:val="28"/>
          <w:szCs w:val="28"/>
        </w:rPr>
        <w:t xml:space="preserve">giải trình, </w:t>
      </w:r>
      <w:r w:rsidRPr="00E37F3E">
        <w:rPr>
          <w:rFonts w:ascii="Times New Roman" w:hAnsi="Times New Roman" w:cs="Times New Roman"/>
          <w:sz w:val="28"/>
          <w:szCs w:val="28"/>
        </w:rPr>
        <w:t>khắc phục</w:t>
      </w:r>
      <w:r w:rsidR="0066514E" w:rsidRPr="00E37F3E">
        <w:rPr>
          <w:rFonts w:ascii="Times New Roman" w:hAnsi="Times New Roman" w:cs="Times New Roman"/>
          <w:sz w:val="28"/>
          <w:szCs w:val="28"/>
        </w:rPr>
        <w:t xml:space="preserve"> </w:t>
      </w:r>
      <w:r w:rsidRPr="00E37F3E">
        <w:rPr>
          <w:rFonts w:ascii="Times New Roman" w:hAnsi="Times New Roman" w:cs="Times New Roman"/>
          <w:sz w:val="28"/>
          <w:szCs w:val="28"/>
        </w:rPr>
        <w:t>thì dữ liệu quan trắc của Hệ thống được chấp nhận sử dụng</w:t>
      </w:r>
      <w:r w:rsidR="0066514E" w:rsidRPr="00E37F3E">
        <w:rPr>
          <w:rFonts w:ascii="Times New Roman" w:hAnsi="Times New Roman" w:cs="Times New Roman"/>
          <w:sz w:val="28"/>
          <w:szCs w:val="28"/>
        </w:rPr>
        <w:t>.</w:t>
      </w:r>
    </w:p>
    <w:p w14:paraId="26DCC9D9" w14:textId="77777777" w:rsidR="00221E80" w:rsidRPr="00F84AEE" w:rsidRDefault="00330AD9" w:rsidP="00742E1B">
      <w:pPr>
        <w:tabs>
          <w:tab w:val="left" w:pos="85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 xml:space="preserve">h) Các thông tin kiểm soát chất lượng được ghi chép vào Biên bản kiểm tra các đặc tính kỹ thuật, tính năng và độ chính xác tương đối của Hệ thống tại </w:t>
      </w:r>
      <w:r w:rsidRPr="00E37F3E">
        <w:rPr>
          <w:rFonts w:ascii="Times New Roman" w:hAnsi="Times New Roman" w:cs="Times New Roman"/>
          <w:sz w:val="28"/>
          <w:szCs w:val="28"/>
          <w:highlight w:val="yellow"/>
        </w:rPr>
        <w:t xml:space="preserve">Phụ lục </w:t>
      </w:r>
      <w:r w:rsidR="009600B2" w:rsidRPr="00E37F3E">
        <w:rPr>
          <w:rFonts w:ascii="Times New Roman" w:hAnsi="Times New Roman" w:cs="Times New Roman"/>
          <w:sz w:val="28"/>
          <w:szCs w:val="28"/>
          <w:highlight w:val="yellow"/>
        </w:rPr>
        <w:t>13</w:t>
      </w:r>
      <w:r w:rsidR="009600B2" w:rsidRPr="00E37F3E">
        <w:rPr>
          <w:rFonts w:ascii="Times New Roman" w:hAnsi="Times New Roman" w:cs="Times New Roman"/>
          <w:sz w:val="28"/>
          <w:szCs w:val="28"/>
        </w:rPr>
        <w:t xml:space="preserve"> </w:t>
      </w:r>
      <w:r w:rsidRPr="00E37F3E">
        <w:rPr>
          <w:rFonts w:ascii="Times New Roman" w:hAnsi="Times New Roman" w:cs="Times New Roman"/>
          <w:sz w:val="28"/>
          <w:szCs w:val="28"/>
        </w:rPr>
        <w:t>ban hành kèm theo Thông tư này.</w:t>
      </w:r>
      <w:r w:rsidR="00221E80" w:rsidRPr="00F84AEE">
        <w:rPr>
          <w:rFonts w:ascii="Times New Roman" w:hAnsi="Times New Roman" w:cs="Times New Roman"/>
          <w:sz w:val="28"/>
          <w:szCs w:val="28"/>
        </w:rPr>
        <w:t xml:space="preserve"> </w:t>
      </w:r>
    </w:p>
    <w:p w14:paraId="7F385907" w14:textId="77777777" w:rsidR="00912C36" w:rsidRPr="00742E1B" w:rsidRDefault="009D0A7A" w:rsidP="00742E1B">
      <w:pPr>
        <w:pStyle w:val="Heading1"/>
        <w:spacing w:before="120" w:after="120" w:line="288" w:lineRule="auto"/>
        <w:jc w:val="center"/>
        <w:rPr>
          <w:rFonts w:ascii="Times New Roman" w:hAnsi="Times New Roman" w:cs="Times New Roman"/>
          <w:b w:val="0"/>
          <w:color w:val="auto"/>
        </w:rPr>
      </w:pPr>
      <w:bookmarkStart w:id="56" w:name="_Toc65215390"/>
      <w:r w:rsidRPr="00742E1B">
        <w:rPr>
          <w:rFonts w:ascii="Times New Roman" w:hAnsi="Times New Roman" w:cs="Times New Roman"/>
          <w:color w:val="auto"/>
        </w:rPr>
        <w:t>Chương</w:t>
      </w:r>
      <w:r w:rsidR="00D5489B" w:rsidRPr="00742E1B">
        <w:rPr>
          <w:rFonts w:ascii="Times New Roman" w:hAnsi="Times New Roman" w:cs="Times New Roman"/>
          <w:color w:val="auto"/>
          <w:lang w:val="vi-VN"/>
        </w:rPr>
        <w:t xml:space="preserve"> </w:t>
      </w:r>
      <w:r w:rsidR="00912C36" w:rsidRPr="00742E1B">
        <w:rPr>
          <w:rFonts w:ascii="Times New Roman" w:hAnsi="Times New Roman" w:cs="Times New Roman"/>
          <w:color w:val="auto"/>
        </w:rPr>
        <w:t>VII</w:t>
      </w:r>
      <w:r w:rsidR="006C68B1" w:rsidRPr="00742E1B">
        <w:rPr>
          <w:rFonts w:ascii="Times New Roman" w:hAnsi="Times New Roman" w:cs="Times New Roman"/>
          <w:color w:val="auto"/>
        </w:rPr>
        <w:t>I</w:t>
      </w:r>
      <w:bookmarkEnd w:id="56"/>
    </w:p>
    <w:p w14:paraId="2FBC6186" w14:textId="77777777" w:rsidR="009D0A7A" w:rsidRPr="00742E1B" w:rsidRDefault="00912C36" w:rsidP="00742E1B">
      <w:pPr>
        <w:pStyle w:val="Heading1"/>
        <w:spacing w:before="120" w:after="120" w:line="288" w:lineRule="auto"/>
        <w:jc w:val="center"/>
        <w:rPr>
          <w:rFonts w:ascii="Times New Roman" w:hAnsi="Times New Roman" w:cs="Times New Roman"/>
          <w:b w:val="0"/>
        </w:rPr>
      </w:pPr>
      <w:bookmarkStart w:id="57" w:name="_Toc65215391"/>
      <w:r w:rsidRPr="00742E1B">
        <w:rPr>
          <w:rFonts w:ascii="Times New Roman" w:hAnsi="Times New Roman" w:cs="Times New Roman"/>
          <w:color w:val="auto"/>
        </w:rPr>
        <w:t>YÊU CẦU VỀ VIỆC NHẬN, TRUYỀN VÀ QUẢN LÝ DỮ LIỆU ĐỐI VỚI HỆ THỐNG QUAN TRẮC MÔI TRƯỜNG TỰ ĐỘNG LIÊN TỤC</w:t>
      </w:r>
      <w:bookmarkEnd w:id="57"/>
    </w:p>
    <w:p w14:paraId="68F60E72"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8" w:name="_Toc65215392"/>
      <w:r w:rsidRPr="00742E1B">
        <w:rPr>
          <w:rFonts w:ascii="Times New Roman" w:hAnsi="Times New Roman" w:cs="Times New Roman"/>
          <w:color w:val="auto"/>
          <w:sz w:val="28"/>
          <w:szCs w:val="28"/>
        </w:rPr>
        <w:t>Yêu cầu đối với hệ thống nhận, truyền và quản lý dữ liệu</w:t>
      </w:r>
      <w:r w:rsidR="007435C8" w:rsidRPr="00742E1B">
        <w:rPr>
          <w:rFonts w:ascii="Times New Roman" w:hAnsi="Times New Roman" w:cs="Times New Roman"/>
          <w:color w:val="auto"/>
          <w:sz w:val="28"/>
          <w:szCs w:val="28"/>
        </w:rPr>
        <w:t xml:space="preserve"> (data logger)</w:t>
      </w:r>
      <w:r w:rsidRPr="00742E1B">
        <w:rPr>
          <w:rFonts w:ascii="Times New Roman" w:hAnsi="Times New Roman" w:cs="Times New Roman"/>
          <w:color w:val="auto"/>
          <w:sz w:val="28"/>
          <w:szCs w:val="28"/>
        </w:rPr>
        <w:t xml:space="preserve"> tại cơ sở</w:t>
      </w:r>
      <w:bookmarkEnd w:id="58"/>
      <w:r w:rsidRPr="00742E1B">
        <w:rPr>
          <w:rFonts w:ascii="Times New Roman" w:hAnsi="Times New Roman" w:cs="Times New Roman"/>
          <w:color w:val="auto"/>
          <w:sz w:val="28"/>
          <w:szCs w:val="28"/>
        </w:rPr>
        <w:t xml:space="preserve"> </w:t>
      </w:r>
    </w:p>
    <w:p w14:paraId="4295112B"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Hệ thống nhận, truyền và quản lý dữ liệu tại cơ sở</w:t>
      </w:r>
      <w:r w:rsidR="00EC33BE" w:rsidRPr="00742E1B">
        <w:rPr>
          <w:rFonts w:ascii="Times New Roman" w:hAnsi="Times New Roman" w:cs="Times New Roman"/>
          <w:sz w:val="28"/>
          <w:szCs w:val="28"/>
        </w:rPr>
        <w:t xml:space="preserve"> có lắp đặt thiết bị quan trắc tự động nước thải, khí thải</w:t>
      </w:r>
      <w:r w:rsidRPr="00742E1B">
        <w:rPr>
          <w:rFonts w:ascii="Times New Roman" w:hAnsi="Times New Roman" w:cs="Times New Roman"/>
          <w:sz w:val="28"/>
          <w:szCs w:val="28"/>
        </w:rPr>
        <w:t xml:space="preserve"> phải đáp ứng các yêu cầu tối thiểu như sau: </w:t>
      </w:r>
    </w:p>
    <w:p w14:paraId="6BC06BB8"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1. Việc nhận, lưu giữ và quản lý dữ liệu quan trắc môi trường tại data logger</w:t>
      </w:r>
    </w:p>
    <w:p w14:paraId="4FF16E86"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b/>
        <w:t>a) Hệ thống phải kết nối trực tiếp đến các thiết bị đo, phân tích, bộ điều khiển (data controller), hệ thống lấy mẫu tự động (nếu có), không</w:t>
      </w:r>
      <w:r w:rsidR="002D6EE3"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kết nối thông qua thiết bị </w:t>
      </w:r>
      <w:proofErr w:type="gramStart"/>
      <w:r w:rsidRPr="00742E1B">
        <w:rPr>
          <w:rFonts w:ascii="Times New Roman" w:hAnsi="Times New Roman" w:cs="Times New Roman"/>
          <w:sz w:val="28"/>
          <w:szCs w:val="28"/>
        </w:rPr>
        <w:t>khác;</w:t>
      </w:r>
      <w:proofErr w:type="gramEnd"/>
      <w:r w:rsidRPr="00742E1B">
        <w:rPr>
          <w:rFonts w:ascii="Times New Roman" w:hAnsi="Times New Roman" w:cs="Times New Roman"/>
          <w:sz w:val="28"/>
          <w:szCs w:val="28"/>
        </w:rPr>
        <w:t xml:space="preserve"> </w:t>
      </w:r>
    </w:p>
    <w:p w14:paraId="7C29EE1B"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b) Tín hiệu đầu ra của hệ thống là dạng số (digital</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6FA0836F"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lastRenderedPageBreak/>
        <w:t>c) Bảo đảm lưu giữ liên tục ít nhất là 30 ngày dữ liệu gần nhất. Các dữ liệu lưu giữ tối thiểu gồm: thông số đo, kết quả đo, đơn vị đo, thời gian đo, trạng thái của thiết bị đo (đang đo, hiệu chuẩn và báo lỗi thiết bị</w:t>
      </w:r>
      <w:proofErr w:type="gramStart"/>
      <w:r w:rsidRPr="00742E1B">
        <w:rPr>
          <w:rFonts w:ascii="Times New Roman" w:hAnsi="Times New Roman" w:cs="Times New Roman"/>
          <w:sz w:val="28"/>
          <w:szCs w:val="28"/>
        </w:rPr>
        <w:t>);</w:t>
      </w:r>
      <w:proofErr w:type="gramEnd"/>
    </w:p>
    <w:p w14:paraId="7BDF1C73" w14:textId="77777777" w:rsidR="007435C8" w:rsidRPr="00742E1B" w:rsidRDefault="007435C8"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d) Các cổng kết nối không sử dụng để truyền, nhận dữ liệu về cơ quan quản lý </w:t>
      </w:r>
      <w:r w:rsidR="00047A83" w:rsidRPr="00742E1B">
        <w:rPr>
          <w:rFonts w:ascii="Times New Roman" w:hAnsi="Times New Roman" w:cs="Times New Roman"/>
          <w:sz w:val="28"/>
          <w:szCs w:val="28"/>
        </w:rPr>
        <w:t xml:space="preserve">theo quy định </w:t>
      </w:r>
      <w:r w:rsidRPr="00742E1B">
        <w:rPr>
          <w:rFonts w:ascii="Times New Roman" w:hAnsi="Times New Roman" w:cs="Times New Roman"/>
          <w:sz w:val="28"/>
          <w:szCs w:val="28"/>
        </w:rPr>
        <w:t>phải được niêm phong</w:t>
      </w:r>
      <w:r w:rsidR="00EC33BE" w:rsidRPr="00742E1B">
        <w:rPr>
          <w:rFonts w:ascii="Times New Roman" w:hAnsi="Times New Roman" w:cs="Times New Roman"/>
          <w:sz w:val="28"/>
          <w:szCs w:val="28"/>
        </w:rPr>
        <w:t xml:space="preserve"> </w:t>
      </w:r>
      <w:r w:rsidR="00A85456" w:rsidRPr="00742E1B">
        <w:rPr>
          <w:rFonts w:ascii="Times New Roman" w:hAnsi="Times New Roman" w:cs="Times New Roman"/>
          <w:sz w:val="28"/>
          <w:szCs w:val="28"/>
        </w:rPr>
        <w:t xml:space="preserve">bởi </w:t>
      </w:r>
      <w:r w:rsidR="00EC33BE" w:rsidRPr="00742E1B">
        <w:rPr>
          <w:rFonts w:ascii="Times New Roman" w:hAnsi="Times New Roman" w:cs="Times New Roman"/>
          <w:sz w:val="28"/>
          <w:szCs w:val="28"/>
        </w:rPr>
        <w:t xml:space="preserve">cơ quản quản lý nhà nước </w:t>
      </w:r>
      <w:r w:rsidR="00A85456" w:rsidRPr="00742E1B">
        <w:rPr>
          <w:rFonts w:ascii="Times New Roman" w:hAnsi="Times New Roman" w:cs="Times New Roman"/>
          <w:sz w:val="28"/>
          <w:szCs w:val="28"/>
        </w:rPr>
        <w:t xml:space="preserve">tại địa </w:t>
      </w:r>
      <w:proofErr w:type="gramStart"/>
      <w:r w:rsidR="00A85456" w:rsidRPr="00742E1B">
        <w:rPr>
          <w:rFonts w:ascii="Times New Roman" w:hAnsi="Times New Roman" w:cs="Times New Roman"/>
          <w:sz w:val="28"/>
          <w:szCs w:val="28"/>
        </w:rPr>
        <w:t>phương</w:t>
      </w:r>
      <w:r w:rsidRPr="00742E1B">
        <w:rPr>
          <w:rFonts w:ascii="Times New Roman" w:hAnsi="Times New Roman" w:cs="Times New Roman"/>
          <w:sz w:val="28"/>
          <w:szCs w:val="28"/>
        </w:rPr>
        <w:t>;</w:t>
      </w:r>
      <w:proofErr w:type="gramEnd"/>
    </w:p>
    <w:p w14:paraId="395373F8" w14:textId="77777777" w:rsidR="00C1749C" w:rsidRPr="00742E1B" w:rsidRDefault="00047A8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đ</w:t>
      </w:r>
      <w:r w:rsidR="00C1749C" w:rsidRPr="00742E1B">
        <w:rPr>
          <w:rFonts w:ascii="Times New Roman" w:hAnsi="Times New Roman" w:cs="Times New Roman"/>
          <w:sz w:val="28"/>
          <w:szCs w:val="28"/>
        </w:rPr>
        <w:t xml:space="preserve">) Bảo đảm hiển thị và trích xuất dữ liệu tại hệ thống nhận, truyền và quản lý dữ liệu tại cơ sở. </w:t>
      </w:r>
    </w:p>
    <w:p w14:paraId="5194C53D" w14:textId="77777777" w:rsidR="00415B63" w:rsidRDefault="00415B6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e) Phải được cài đặt phần mềm</w:t>
      </w:r>
      <w:r w:rsidR="00FF71C8" w:rsidRPr="00742E1B">
        <w:rPr>
          <w:rFonts w:ascii="Times New Roman" w:hAnsi="Times New Roman" w:cs="Times New Roman"/>
          <w:sz w:val="28"/>
          <w:szCs w:val="28"/>
        </w:rPr>
        <w:t xml:space="preserve"> điều khiển (Firmware)</w:t>
      </w:r>
      <w:r w:rsidRPr="00742E1B">
        <w:rPr>
          <w:rFonts w:ascii="Times New Roman" w:hAnsi="Times New Roman" w:cs="Times New Roman"/>
          <w:sz w:val="28"/>
          <w:szCs w:val="28"/>
        </w:rPr>
        <w:t xml:space="preserve"> do Bộ </w:t>
      </w:r>
      <w:r w:rsidR="009600B2" w:rsidRPr="00742E1B">
        <w:rPr>
          <w:rFonts w:ascii="Times New Roman" w:hAnsi="Times New Roman" w:cs="Times New Roman"/>
          <w:sz w:val="28"/>
          <w:szCs w:val="28"/>
        </w:rPr>
        <w:t>Tài nguyên và Môi trường</w:t>
      </w:r>
      <w:r w:rsidR="007E7548" w:rsidRPr="00742E1B">
        <w:rPr>
          <w:rFonts w:ascii="Times New Roman" w:hAnsi="Times New Roman" w:cs="Times New Roman"/>
          <w:sz w:val="28"/>
          <w:szCs w:val="28"/>
        </w:rPr>
        <w:t xml:space="preserve"> </w:t>
      </w:r>
      <w:r w:rsidR="008A1296" w:rsidRPr="00742E1B">
        <w:rPr>
          <w:rFonts w:ascii="Times New Roman" w:hAnsi="Times New Roman" w:cs="Times New Roman"/>
          <w:sz w:val="28"/>
          <w:szCs w:val="28"/>
        </w:rPr>
        <w:t>cung cấp</w:t>
      </w:r>
      <w:r w:rsidRPr="00742E1B">
        <w:rPr>
          <w:rFonts w:ascii="Times New Roman" w:hAnsi="Times New Roman" w:cs="Times New Roman"/>
          <w:sz w:val="28"/>
          <w:szCs w:val="28"/>
        </w:rPr>
        <w:t>.</w:t>
      </w:r>
    </w:p>
    <w:p w14:paraId="535F8E53"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2) Việc truyền dữ liệu quan trắc môi trường </w:t>
      </w:r>
    </w:p>
    <w:p w14:paraId="13E3E5D7"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 Truyền dữ liệu theo phương thức FTP</w:t>
      </w:r>
      <w:r w:rsidR="007435C8" w:rsidRPr="00742E1B">
        <w:rPr>
          <w:rFonts w:ascii="Times New Roman" w:hAnsi="Times New Roman" w:cs="Times New Roman"/>
          <w:sz w:val="28"/>
          <w:szCs w:val="28"/>
        </w:rPr>
        <w:t xml:space="preserve"> hoặc FTPs hoặc </w:t>
      </w:r>
      <w:r w:rsidR="00F32E92" w:rsidRPr="00742E1B">
        <w:rPr>
          <w:rFonts w:ascii="Times New Roman" w:hAnsi="Times New Roman" w:cs="Times New Roman"/>
          <w:sz w:val="28"/>
          <w:szCs w:val="28"/>
        </w:rPr>
        <w:t>s</w:t>
      </w:r>
      <w:r w:rsidR="007435C8" w:rsidRPr="00742E1B">
        <w:rPr>
          <w:rFonts w:ascii="Times New Roman" w:hAnsi="Times New Roman" w:cs="Times New Roman"/>
          <w:sz w:val="28"/>
          <w:szCs w:val="28"/>
        </w:rPr>
        <w:t>FTP</w:t>
      </w:r>
      <w:r w:rsidRPr="00742E1B">
        <w:rPr>
          <w:rFonts w:ascii="Times New Roman" w:hAnsi="Times New Roman" w:cs="Times New Roman"/>
          <w:sz w:val="28"/>
          <w:szCs w:val="28"/>
        </w:rPr>
        <w:t xml:space="preserve"> tới địa chỉ máy chủ bằng tài khoản và địa chỉ do Sở Tài nguyên và Môi trường cung cấp; đường truyền internet tối thiểu ở mức 3MB/</w:t>
      </w:r>
      <w:proofErr w:type="gramStart"/>
      <w:r w:rsidRPr="00742E1B">
        <w:rPr>
          <w:rFonts w:ascii="Times New Roman" w:hAnsi="Times New Roman" w:cs="Times New Roman"/>
          <w:sz w:val="28"/>
          <w:szCs w:val="28"/>
        </w:rPr>
        <w:t>s;</w:t>
      </w:r>
      <w:proofErr w:type="gramEnd"/>
      <w:r w:rsidRPr="00742E1B">
        <w:rPr>
          <w:rFonts w:ascii="Times New Roman" w:hAnsi="Times New Roman" w:cs="Times New Roman"/>
          <w:sz w:val="28"/>
          <w:szCs w:val="28"/>
        </w:rPr>
        <w:t xml:space="preserve"> </w:t>
      </w:r>
    </w:p>
    <w:p w14:paraId="28F51ADC"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b) Dữ liệu phải được truyền theo thời gian thực chậm nhất sau 5 phút khi kết quả quan trắc được hệ thống trả ra, mỗi lần 01 tệp dữ liệu. Dữ liệu phải được truyền về Sở Tài nguyên và Môi trường từ địa chỉ IP tĩnh đã thông báo với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5E1434C6"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c) Bảo đảm đồng bộ thời gian thực theo chuẩn quốc tế múi giờ Việt Nam (GMT+7</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48397B60"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d) 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cơ sở phải có thông báo ngay bằng văn bản và thư điện tử (email) về nguyên nhân, các biện pháp khắc phục về sự cố gián đoạn này với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603EFDD8"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proofErr w:type="gramStart"/>
      <w:r w:rsidRPr="00742E1B">
        <w:rPr>
          <w:rFonts w:ascii="Times New Roman" w:hAnsi="Times New Roman" w:cs="Times New Roman"/>
          <w:sz w:val="28"/>
          <w:szCs w:val="28"/>
        </w:rPr>
        <w:t>đ)  Cho</w:t>
      </w:r>
      <w:proofErr w:type="gramEnd"/>
      <w:r w:rsidRPr="00742E1B">
        <w:rPr>
          <w:rFonts w:ascii="Times New Roman" w:hAnsi="Times New Roman" w:cs="Times New Roman"/>
          <w:sz w:val="28"/>
          <w:szCs w:val="28"/>
        </w:rPr>
        <w:t xml:space="preserve"> phép nhận tín hiệu điều khiển việc lấy mẫu tự động từ xa (nếu có) và lấy dữ liệu khi có yêu cầu. </w:t>
      </w:r>
    </w:p>
    <w:p w14:paraId="6B9D3DDA" w14:textId="77777777" w:rsidR="00C1749C" w:rsidRPr="00742E1B" w:rsidRDefault="00C1749C" w:rsidP="00742E1B">
      <w:pPr>
        <w:spacing w:before="120" w:after="120" w:line="288" w:lineRule="auto"/>
        <w:ind w:left="709"/>
        <w:jc w:val="both"/>
        <w:rPr>
          <w:rFonts w:ascii="Times New Roman" w:hAnsi="Times New Roman" w:cs="Times New Roman"/>
          <w:sz w:val="28"/>
          <w:szCs w:val="28"/>
        </w:rPr>
      </w:pPr>
      <w:r w:rsidRPr="00742E1B">
        <w:rPr>
          <w:rFonts w:ascii="Times New Roman" w:hAnsi="Times New Roman" w:cs="Times New Roman"/>
          <w:sz w:val="28"/>
          <w:szCs w:val="28"/>
        </w:rPr>
        <w:t xml:space="preserve">3. Về định dạng và nội dung tệp dữ liệu </w:t>
      </w:r>
    </w:p>
    <w:p w14:paraId="0A5AD41A" w14:textId="77777777" w:rsidR="00C1749C" w:rsidRPr="00742E1B" w:rsidRDefault="00C1749C" w:rsidP="00742E1B">
      <w:pPr>
        <w:spacing w:before="120" w:after="120" w:line="288" w:lineRule="auto"/>
        <w:ind w:left="709"/>
        <w:jc w:val="both"/>
        <w:rPr>
          <w:rFonts w:ascii="Times New Roman" w:hAnsi="Times New Roman" w:cs="Times New Roman"/>
          <w:sz w:val="28"/>
          <w:szCs w:val="28"/>
        </w:rPr>
      </w:pPr>
      <w:r w:rsidRPr="00742E1B">
        <w:rPr>
          <w:rFonts w:ascii="Times New Roman" w:hAnsi="Times New Roman" w:cs="Times New Roman"/>
          <w:sz w:val="28"/>
          <w:szCs w:val="28"/>
        </w:rPr>
        <w:t>a) Dữ liệu kết quả quan trắc môi trường</w:t>
      </w:r>
    </w:p>
    <w:p w14:paraId="59879F51"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a1) Dữ liệu được định dạng theo dạng tệp; </w:t>
      </w:r>
      <w:proofErr w:type="gramStart"/>
      <w:r w:rsidRPr="00742E1B">
        <w:rPr>
          <w:rFonts w:ascii="Times New Roman" w:hAnsi="Times New Roman" w:cs="Times New Roman"/>
          <w:sz w:val="28"/>
          <w:szCs w:val="28"/>
        </w:rPr>
        <w:t>*.txt;</w:t>
      </w:r>
      <w:proofErr w:type="gramEnd"/>
      <w:r w:rsidRPr="00742E1B">
        <w:rPr>
          <w:rFonts w:ascii="Times New Roman" w:hAnsi="Times New Roman" w:cs="Times New Roman"/>
          <w:sz w:val="28"/>
          <w:szCs w:val="28"/>
        </w:rPr>
        <w:t xml:space="preserve"> </w:t>
      </w:r>
    </w:p>
    <w:p w14:paraId="42F7D745"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lastRenderedPageBreak/>
        <w:t xml:space="preserve">a2) Nội dung tệp dữ liệu bao gồm 5 thông tin chính: thông số đo, kết quả đo, đơn vị đo, thời gian đo, trạng thái của thiết bị đo (đang đo, hiệu chuẩn và báo lỗi thiết bị). </w:t>
      </w:r>
      <w:r w:rsidR="0017274C" w:rsidRPr="00742E1B">
        <w:rPr>
          <w:rFonts w:ascii="Times New Roman" w:hAnsi="Times New Roman" w:cs="Times New Roman"/>
          <w:sz w:val="28"/>
          <w:szCs w:val="28"/>
        </w:rPr>
        <w:t xml:space="preserve">Cấu trúc, nội dung, quy định tên của tệp dữ liệu thực hiện theo quy định tại Phụ lục </w:t>
      </w:r>
      <w:r w:rsidR="00DA74CB" w:rsidRPr="00742E1B">
        <w:rPr>
          <w:rFonts w:ascii="Times New Roman" w:hAnsi="Times New Roman" w:cs="Times New Roman"/>
          <w:sz w:val="28"/>
          <w:szCs w:val="28"/>
        </w:rPr>
        <w:t>14</w:t>
      </w:r>
      <w:r w:rsidR="0017274C" w:rsidRPr="00742E1B">
        <w:rPr>
          <w:rFonts w:ascii="Times New Roman" w:hAnsi="Times New Roman" w:cs="Times New Roman"/>
          <w:sz w:val="28"/>
          <w:szCs w:val="28"/>
        </w:rPr>
        <w:t xml:space="preserve"> ban hành kèm theo Thông tư này.</w:t>
      </w:r>
    </w:p>
    <w:p w14:paraId="390A3AAC" w14:textId="77777777" w:rsidR="00C1749C" w:rsidRPr="00742E1B" w:rsidRDefault="00C1749C" w:rsidP="00742E1B">
      <w:pPr>
        <w:spacing w:before="120" w:after="120" w:line="288" w:lineRule="auto"/>
        <w:ind w:firstLine="709"/>
        <w:jc w:val="both"/>
        <w:rPr>
          <w:rStyle w:val="fontstyle01"/>
          <w:rFonts w:ascii="Times New Roman" w:hAnsi="Times New Roman" w:cs="Times New Roman"/>
          <w:b w:val="0"/>
          <w:color w:val="auto"/>
          <w:sz w:val="28"/>
          <w:szCs w:val="28"/>
        </w:rPr>
      </w:pPr>
      <w:r w:rsidRPr="00742E1B">
        <w:rPr>
          <w:rFonts w:ascii="Times New Roman" w:hAnsi="Times New Roman" w:cs="Times New Roman"/>
          <w:sz w:val="28"/>
          <w:szCs w:val="28"/>
        </w:rPr>
        <w:t>b)</w:t>
      </w:r>
      <w:r w:rsidRPr="00742E1B">
        <w:rPr>
          <w:rFonts w:ascii="Times New Roman" w:hAnsi="Times New Roman" w:cs="Times New Roman"/>
          <w:i/>
          <w:sz w:val="28"/>
          <w:szCs w:val="28"/>
        </w:rPr>
        <w:t xml:space="preserve"> </w:t>
      </w:r>
      <w:r w:rsidRPr="00742E1B">
        <w:rPr>
          <w:rStyle w:val="fontstyle01"/>
          <w:rFonts w:ascii="Times New Roman" w:hAnsi="Times New Roman" w:cs="Times New Roman"/>
          <w:b w:val="0"/>
          <w:color w:val="auto"/>
          <w:sz w:val="28"/>
          <w:szCs w:val="28"/>
        </w:rPr>
        <w:t xml:space="preserve">Thông tin từ các camera trong hệ thống được truyền về Sở Tài nguyên và Môi trường </w:t>
      </w:r>
      <w:r w:rsidR="00EF00CE" w:rsidRPr="00742E1B">
        <w:rPr>
          <w:rStyle w:val="fontstyle01"/>
          <w:rFonts w:ascii="Times New Roman" w:hAnsi="Times New Roman" w:cs="Times New Roman"/>
          <w:b w:val="0"/>
          <w:color w:val="auto"/>
          <w:sz w:val="28"/>
          <w:szCs w:val="28"/>
        </w:rPr>
        <w:t>sử dụng phương thức truyền RTSP</w:t>
      </w:r>
      <w:r w:rsidR="00332995" w:rsidRPr="00742E1B">
        <w:rPr>
          <w:rStyle w:val="fontstyle01"/>
          <w:rFonts w:ascii="Times New Roman" w:hAnsi="Times New Roman" w:cs="Times New Roman"/>
          <w:b w:val="0"/>
          <w:color w:val="auto"/>
          <w:sz w:val="28"/>
          <w:szCs w:val="28"/>
        </w:rPr>
        <w:t>.</w:t>
      </w:r>
      <w:r w:rsidR="007435C8" w:rsidRPr="00742E1B">
        <w:rPr>
          <w:rStyle w:val="fontstyle01"/>
          <w:rFonts w:ascii="Times New Roman" w:hAnsi="Times New Roman" w:cs="Times New Roman"/>
          <w:b w:val="0"/>
          <w:color w:val="auto"/>
          <w:sz w:val="28"/>
          <w:szCs w:val="28"/>
        </w:rPr>
        <w:t xml:space="preserve"> Dữ liệu camera phải được lưu trữ tối thiểu trong thời gian 03 tháng</w:t>
      </w:r>
      <w:r w:rsidR="00212FB5" w:rsidRPr="00742E1B">
        <w:rPr>
          <w:rStyle w:val="fontstyle01"/>
          <w:rFonts w:ascii="Times New Roman" w:hAnsi="Times New Roman" w:cs="Times New Roman"/>
          <w:b w:val="0"/>
          <w:color w:val="auto"/>
          <w:sz w:val="28"/>
          <w:szCs w:val="28"/>
        </w:rPr>
        <w:t>.</w:t>
      </w:r>
    </w:p>
    <w:p w14:paraId="5879B2B2" w14:textId="77777777" w:rsidR="00C1749C" w:rsidRPr="00742E1B" w:rsidRDefault="00C1749C" w:rsidP="00742E1B">
      <w:pPr>
        <w:spacing w:before="120" w:after="120" w:line="288" w:lineRule="auto"/>
        <w:ind w:firstLine="720"/>
        <w:jc w:val="both"/>
        <w:rPr>
          <w:rStyle w:val="fontstyle01"/>
          <w:rFonts w:ascii="Times New Roman" w:hAnsi="Times New Roman" w:cs="Times New Roman"/>
          <w:b w:val="0"/>
          <w:color w:val="auto"/>
          <w:sz w:val="28"/>
          <w:szCs w:val="28"/>
        </w:rPr>
      </w:pPr>
      <w:r w:rsidRPr="00742E1B">
        <w:rPr>
          <w:rFonts w:ascii="Times New Roman" w:hAnsi="Times New Roman" w:cs="Times New Roman"/>
          <w:sz w:val="28"/>
          <w:szCs w:val="28"/>
        </w:rPr>
        <w:t xml:space="preserve">c) Dữ liệu về nhật ký hoạt động (event log) </w:t>
      </w:r>
      <w:r w:rsidRPr="00742E1B">
        <w:rPr>
          <w:rStyle w:val="fontstyle01"/>
          <w:rFonts w:ascii="Times New Roman" w:hAnsi="Times New Roman" w:cs="Times New Roman"/>
          <w:b w:val="0"/>
          <w:color w:val="auto"/>
          <w:sz w:val="28"/>
          <w:szCs w:val="28"/>
        </w:rPr>
        <w:t>của hệ thống trong bộ điều khiển (data controller) được truyền bằng tín hiệu số (digital) theo chuẩn RS232 hoặc RS485 qua bộ điều giải (modem), truyền trực tiếp về Sở Tài nguyên và Môi trường với tần suất tối thiểu 1 ngày/lần.</w:t>
      </w:r>
    </w:p>
    <w:p w14:paraId="4FC94B2D"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4. Về bảo mật và tính toàn vẹn của dữ liệu </w:t>
      </w:r>
    </w:p>
    <w:p w14:paraId="7855E87E" w14:textId="77777777" w:rsidR="00C1749C" w:rsidRPr="00742E1B" w:rsidRDefault="00C1749C" w:rsidP="00742E1B">
      <w:pPr>
        <w:numPr>
          <w:ilvl w:val="0"/>
          <w:numId w:val="177"/>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Sau khi trạm quan trắc môi trường tự động liên tục đi vào hoạt động chính thức, hệ thống data logger phải được kiểm soát truy cập bằng tài khoản và mật khẩu</w:t>
      </w:r>
      <w:r w:rsidR="001A74A9" w:rsidRPr="00742E1B">
        <w:rPr>
          <w:rFonts w:ascii="Times New Roman" w:hAnsi="Times New Roman" w:cs="Times New Roman"/>
          <w:sz w:val="28"/>
          <w:szCs w:val="28"/>
        </w:rPr>
        <w:t>, các cổng kết nối phải được nêm phong</w:t>
      </w:r>
      <w:r w:rsidRPr="00742E1B">
        <w:rPr>
          <w:rFonts w:ascii="Times New Roman" w:hAnsi="Times New Roman" w:cs="Times New Roman"/>
          <w:sz w:val="28"/>
          <w:szCs w:val="28"/>
        </w:rPr>
        <w:t>. Tài khoản</w:t>
      </w:r>
      <w:r w:rsidR="001A74A9" w:rsidRPr="00742E1B">
        <w:rPr>
          <w:rFonts w:ascii="Times New Roman" w:hAnsi="Times New Roman" w:cs="Times New Roman"/>
          <w:sz w:val="28"/>
          <w:szCs w:val="28"/>
        </w:rPr>
        <w:t>,</w:t>
      </w:r>
      <w:r w:rsidRPr="00742E1B">
        <w:rPr>
          <w:rFonts w:ascii="Times New Roman" w:hAnsi="Times New Roman" w:cs="Times New Roman"/>
          <w:sz w:val="28"/>
          <w:szCs w:val="28"/>
        </w:rPr>
        <w:t xml:space="preserve"> mật khẩu</w:t>
      </w:r>
      <w:r w:rsidR="001A74A9" w:rsidRPr="00742E1B">
        <w:rPr>
          <w:rFonts w:ascii="Times New Roman" w:hAnsi="Times New Roman" w:cs="Times New Roman"/>
          <w:sz w:val="28"/>
          <w:szCs w:val="28"/>
        </w:rPr>
        <w:t xml:space="preserve"> và việc niêm phong</w:t>
      </w:r>
      <w:r w:rsidRPr="00742E1B">
        <w:rPr>
          <w:rFonts w:ascii="Times New Roman" w:hAnsi="Times New Roman" w:cs="Times New Roman"/>
          <w:sz w:val="28"/>
          <w:szCs w:val="28"/>
        </w:rPr>
        <w:t xml:space="preserve"> này được thiết lập, quản lý bởi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12C5203D" w14:textId="77777777" w:rsidR="00C1749C" w:rsidRPr="00742E1B" w:rsidRDefault="00C1749C" w:rsidP="00742E1B">
      <w:pPr>
        <w:numPr>
          <w:ilvl w:val="0"/>
          <w:numId w:val="177"/>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Cơ sở phải bảo đảm và chịu trách nhiệm về bảo mật, tính toàn vẹn của dữ liệu, tài khoản truy cập máy chủ FTP và địa chỉ IP tĩnh nơi truyền dữ liệu. </w:t>
      </w:r>
    </w:p>
    <w:p w14:paraId="2F727E61"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9" w:name="_Toc65215393"/>
      <w:r w:rsidRPr="00742E1B">
        <w:rPr>
          <w:rFonts w:ascii="Times New Roman" w:hAnsi="Times New Roman" w:cs="Times New Roman"/>
          <w:color w:val="auto"/>
          <w:sz w:val="28"/>
          <w:szCs w:val="28"/>
        </w:rPr>
        <w:t>Yêu cầu đối với hệ thống nhận, truyền và quản lý dữ liệu tại các Sở Tài nguyên và Môi trường</w:t>
      </w:r>
      <w:bookmarkEnd w:id="59"/>
      <w:r w:rsidRPr="00742E1B">
        <w:rPr>
          <w:rFonts w:ascii="Times New Roman" w:hAnsi="Times New Roman" w:cs="Times New Roman"/>
          <w:color w:val="auto"/>
          <w:sz w:val="28"/>
          <w:szCs w:val="28"/>
        </w:rPr>
        <w:t xml:space="preserve"> </w:t>
      </w:r>
    </w:p>
    <w:p w14:paraId="56672E3F" w14:textId="77777777" w:rsidR="00C1749C" w:rsidRPr="00742E1B" w:rsidRDefault="00C1749C"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Hệ thống nhận, truyền và quản lý dữ liệu tại Sở Tài nguyên và Môi trường tối thiểu đáp ứng các yêu cầu sau: </w:t>
      </w:r>
    </w:p>
    <w:p w14:paraId="4F660D03" w14:textId="77777777" w:rsidR="00C1749C" w:rsidRPr="00742E1B" w:rsidRDefault="00C1749C"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1. Về việc nhận và quản lý dữ liệu từ cơ sở </w:t>
      </w:r>
    </w:p>
    <w:p w14:paraId="190E1C09"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Có tối thiểu 01 máy chủ có cấu hình tối thiểu như sau: bộ vi xử lý</w:t>
      </w:r>
      <w:r w:rsidR="00887BA5" w:rsidRPr="00742E1B">
        <w:rPr>
          <w:rFonts w:ascii="Times New Roman" w:hAnsi="Times New Roman" w:cs="Times New Roman"/>
          <w:sz w:val="28"/>
          <w:szCs w:val="28"/>
        </w:rPr>
        <w:t xml:space="preserve"> </w:t>
      </w:r>
      <w:r w:rsidR="00C31F73" w:rsidRPr="00742E1B">
        <w:rPr>
          <w:rFonts w:ascii="Times New Roman" w:hAnsi="Times New Roman" w:cs="Times New Roman"/>
          <w:sz w:val="28"/>
          <w:szCs w:val="28"/>
        </w:rPr>
        <w:t>2</w:t>
      </w:r>
      <w:r w:rsidRPr="00742E1B">
        <w:rPr>
          <w:rFonts w:ascii="Times New Roman" w:hAnsi="Times New Roman" w:cs="Times New Roman"/>
          <w:sz w:val="28"/>
          <w:szCs w:val="28"/>
        </w:rPr>
        <w:t>,</w:t>
      </w:r>
      <w:r w:rsidR="00C31F73" w:rsidRPr="00742E1B">
        <w:rPr>
          <w:rFonts w:ascii="Times New Roman" w:hAnsi="Times New Roman" w:cs="Times New Roman"/>
          <w:sz w:val="28"/>
          <w:szCs w:val="28"/>
        </w:rPr>
        <w:t>5</w:t>
      </w:r>
      <w:r w:rsidRPr="00742E1B">
        <w:rPr>
          <w:rFonts w:ascii="Times New Roman" w:hAnsi="Times New Roman" w:cs="Times New Roman"/>
          <w:sz w:val="28"/>
          <w:szCs w:val="28"/>
        </w:rPr>
        <w:t xml:space="preserve"> GHz; bộ nhớ trong (RAM) </w:t>
      </w:r>
      <w:r w:rsidR="00C31F73" w:rsidRPr="00742E1B">
        <w:rPr>
          <w:rFonts w:ascii="Times New Roman" w:hAnsi="Times New Roman" w:cs="Times New Roman"/>
          <w:sz w:val="28"/>
          <w:szCs w:val="28"/>
        </w:rPr>
        <w:t xml:space="preserve">32 </w:t>
      </w:r>
      <w:r w:rsidRPr="00742E1B">
        <w:rPr>
          <w:rFonts w:ascii="Times New Roman" w:hAnsi="Times New Roman" w:cs="Times New Roman"/>
          <w:sz w:val="28"/>
          <w:szCs w:val="28"/>
        </w:rPr>
        <w:t xml:space="preserve">GB; ổ cứng 2 </w:t>
      </w:r>
      <w:proofErr w:type="gramStart"/>
      <w:r w:rsidRPr="00742E1B">
        <w:rPr>
          <w:rFonts w:ascii="Times New Roman" w:hAnsi="Times New Roman" w:cs="Times New Roman"/>
          <w:sz w:val="28"/>
          <w:szCs w:val="28"/>
        </w:rPr>
        <w:t>TB;</w:t>
      </w:r>
      <w:proofErr w:type="gramEnd"/>
      <w:r w:rsidRPr="00742E1B">
        <w:rPr>
          <w:rFonts w:ascii="Times New Roman" w:hAnsi="Times New Roman" w:cs="Times New Roman"/>
          <w:sz w:val="28"/>
          <w:szCs w:val="28"/>
        </w:rPr>
        <w:t xml:space="preserve"> </w:t>
      </w:r>
    </w:p>
    <w:p w14:paraId="4D5646FB"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Đường truyền internet tối thiểu ở mức </w:t>
      </w:r>
      <w:r w:rsidR="004F5665" w:rsidRPr="00742E1B">
        <w:rPr>
          <w:rFonts w:ascii="Times New Roman" w:hAnsi="Times New Roman" w:cs="Times New Roman"/>
          <w:sz w:val="28"/>
          <w:szCs w:val="28"/>
        </w:rPr>
        <w:t xml:space="preserve">3 </w:t>
      </w:r>
      <w:r w:rsidRPr="00742E1B">
        <w:rPr>
          <w:rFonts w:ascii="Times New Roman" w:hAnsi="Times New Roman" w:cs="Times New Roman"/>
          <w:sz w:val="28"/>
          <w:szCs w:val="28"/>
        </w:rPr>
        <w:t>MB/</w:t>
      </w:r>
      <w:proofErr w:type="gramStart"/>
      <w:r w:rsidRPr="00742E1B">
        <w:rPr>
          <w:rFonts w:ascii="Times New Roman" w:hAnsi="Times New Roman" w:cs="Times New Roman"/>
          <w:sz w:val="28"/>
          <w:szCs w:val="28"/>
        </w:rPr>
        <w:t>s;</w:t>
      </w:r>
      <w:proofErr w:type="gramEnd"/>
      <w:r w:rsidRPr="00742E1B">
        <w:rPr>
          <w:rFonts w:ascii="Times New Roman" w:hAnsi="Times New Roman" w:cs="Times New Roman"/>
          <w:sz w:val="28"/>
          <w:szCs w:val="28"/>
        </w:rPr>
        <w:t xml:space="preserve"> </w:t>
      </w:r>
    </w:p>
    <w:p w14:paraId="01EDF07E"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c) Phải có địa chỉ IP tĩnh và thông báo địa chỉ IP tĩnh này với BộTài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202FB511"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d) Có tối thiểu 02 màn hình (tối thiểu 40 inch) phục vụ hiển thị, theo dõi và giám sát dữ liệu quan trắc tự động liên tục theo thời gian thực. </w:t>
      </w:r>
    </w:p>
    <w:p w14:paraId="614215DB"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lastRenderedPageBreak/>
        <w:tab/>
        <w:t xml:space="preserve">đ) Cung cấp tài khoản truy cập vào máy chủ FTP để cơ sở truyền dữ </w:t>
      </w:r>
      <w:proofErr w:type="gramStart"/>
      <w:r w:rsidRPr="00742E1B">
        <w:rPr>
          <w:rFonts w:ascii="Times New Roman" w:hAnsi="Times New Roman" w:cs="Times New Roman"/>
          <w:sz w:val="28"/>
          <w:szCs w:val="28"/>
        </w:rPr>
        <w:t>liệu;</w:t>
      </w:r>
      <w:proofErr w:type="gramEnd"/>
      <w:r w:rsidRPr="00742E1B">
        <w:rPr>
          <w:rFonts w:ascii="Times New Roman" w:hAnsi="Times New Roman" w:cs="Times New Roman"/>
          <w:sz w:val="28"/>
          <w:szCs w:val="28"/>
        </w:rPr>
        <w:t xml:space="preserve"> </w:t>
      </w:r>
    </w:p>
    <w:p w14:paraId="3F4D6ABE"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e) Dữ liệu nhận được tại Sở Tài nguyên và Môi trường phải được xác thực</w:t>
      </w:r>
      <w:r w:rsidR="00587877"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theo địa chỉ IP tĩnh của cơ sở và tài khoản truy cập FTP đã được cấp cho cơ </w:t>
      </w:r>
      <w:proofErr w:type="gramStart"/>
      <w:r w:rsidRPr="00742E1B">
        <w:rPr>
          <w:rFonts w:ascii="Times New Roman" w:hAnsi="Times New Roman" w:cs="Times New Roman"/>
          <w:sz w:val="28"/>
          <w:szCs w:val="28"/>
        </w:rPr>
        <w:t>sở;</w:t>
      </w:r>
      <w:proofErr w:type="gramEnd"/>
      <w:r w:rsidRPr="00742E1B">
        <w:rPr>
          <w:rFonts w:ascii="Times New Roman" w:hAnsi="Times New Roman" w:cs="Times New Roman"/>
          <w:sz w:val="28"/>
          <w:szCs w:val="28"/>
        </w:rPr>
        <w:t xml:space="preserve"> </w:t>
      </w:r>
    </w:p>
    <w:p w14:paraId="1804E25A"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g) Có trách nhiệm thiết lập, quản lý tài khoản và mật khẩu truy cập hệ thống nhận, truyền và quản lý dữ liệu tại trạm quan trắc môi trường tự động, liên tục của cơ </w:t>
      </w:r>
      <w:proofErr w:type="gramStart"/>
      <w:r w:rsidRPr="00742E1B">
        <w:rPr>
          <w:rFonts w:ascii="Times New Roman" w:hAnsi="Times New Roman" w:cs="Times New Roman"/>
          <w:sz w:val="28"/>
          <w:szCs w:val="28"/>
        </w:rPr>
        <w:t>sở;</w:t>
      </w:r>
      <w:proofErr w:type="gramEnd"/>
      <w:r w:rsidRPr="00742E1B">
        <w:rPr>
          <w:rFonts w:ascii="Times New Roman" w:hAnsi="Times New Roman" w:cs="Times New Roman"/>
          <w:sz w:val="28"/>
          <w:szCs w:val="28"/>
        </w:rPr>
        <w:t xml:space="preserve"> </w:t>
      </w:r>
    </w:p>
    <w:p w14:paraId="0E6C5CAF"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2. Yêu cầu về quản lý dữ liệu </w:t>
      </w:r>
    </w:p>
    <w:p w14:paraId="6E2C4BB6" w14:textId="77777777" w:rsidR="00C1749C" w:rsidRPr="00742E1B" w:rsidRDefault="00C1749C" w:rsidP="00742E1B">
      <w:pPr>
        <w:tabs>
          <w:tab w:val="left" w:pos="709"/>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Phải có cơ sở dữ liệu bảo đảm lưu giữ dữ liệu từ tất cả các trạm quan trắc tự động liên tục trên địa bàn tỉnh để quản lý tối thiểu những thông tin cơ bản: tên trạm, thông số đo, kết quả đo, đơn vị đo, thời gian đo và trạng thái của thiết bị đo (đang đo, hiệu chuẩn và báo lỗi thiết bị</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3461706A" w14:textId="77777777" w:rsidR="00C1749C" w:rsidRPr="00742E1B" w:rsidRDefault="00C1749C" w:rsidP="00742E1B">
      <w:pPr>
        <w:tabs>
          <w:tab w:val="left" w:pos="709"/>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Phải sử dụng phần mềm do Bộ Tài nguyên và Môi trường phát triển và </w:t>
      </w:r>
      <w:r w:rsidR="00212FB5" w:rsidRPr="00742E1B">
        <w:rPr>
          <w:rFonts w:ascii="Times New Roman" w:hAnsi="Times New Roman" w:cs="Times New Roman"/>
          <w:sz w:val="28"/>
          <w:szCs w:val="28"/>
        </w:rPr>
        <w:t>cung cấp</w:t>
      </w:r>
    </w:p>
    <w:p w14:paraId="1922708C"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 3. Yêu cầu truyền dữ liệu về Bộ Tài nguyên và Môi trường (thông qua Tổng cục Môi trường)</w:t>
      </w:r>
    </w:p>
    <w:p w14:paraId="59445CC3"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Dữ liệu truyền về bao gồm: dữ liệu quan trắc, dữ liệu nhật ký của hệ thống quan trắc tự động và dữ liệu từ camera giám sát.</w:t>
      </w:r>
    </w:p>
    <w:p w14:paraId="2EA77DA2"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Dữ liệu quan trắc được định dạng theo dạng tệp </w:t>
      </w:r>
      <w:proofErr w:type="gramStart"/>
      <w:r w:rsidRPr="00742E1B">
        <w:rPr>
          <w:rFonts w:ascii="Times New Roman" w:hAnsi="Times New Roman" w:cs="Times New Roman"/>
          <w:sz w:val="28"/>
          <w:szCs w:val="28"/>
        </w:rPr>
        <w:t>*.txt;</w:t>
      </w:r>
      <w:proofErr w:type="gramEnd"/>
      <w:r w:rsidRPr="00742E1B">
        <w:rPr>
          <w:rFonts w:ascii="Times New Roman" w:hAnsi="Times New Roman" w:cs="Times New Roman"/>
          <w:sz w:val="28"/>
          <w:szCs w:val="28"/>
        </w:rPr>
        <w:t xml:space="preserve"> </w:t>
      </w:r>
    </w:p>
    <w:p w14:paraId="6A8B6CB1"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c) Kết nối và truyền dữ liệu qua phương thức FTP</w:t>
      </w:r>
      <w:r w:rsidR="00F32E92" w:rsidRPr="00742E1B">
        <w:rPr>
          <w:rFonts w:ascii="Times New Roman" w:hAnsi="Times New Roman" w:cs="Times New Roman"/>
          <w:sz w:val="28"/>
          <w:szCs w:val="28"/>
        </w:rPr>
        <w:t xml:space="preserve"> hoặc FTPs hoặc sFTP</w:t>
      </w:r>
      <w:r w:rsidRPr="00742E1B">
        <w:rPr>
          <w:rFonts w:ascii="Times New Roman" w:hAnsi="Times New Roman" w:cs="Times New Roman"/>
          <w:sz w:val="28"/>
          <w:szCs w:val="28"/>
        </w:rPr>
        <w:t xml:space="preserve"> tới địa chỉ máy chủ bằng tài khoản và địa chỉ </w:t>
      </w:r>
      <w:r w:rsidR="00F32E92" w:rsidRPr="00742E1B">
        <w:rPr>
          <w:rFonts w:ascii="Times New Roman" w:hAnsi="Times New Roman" w:cs="Times New Roman"/>
          <w:sz w:val="28"/>
          <w:szCs w:val="28"/>
        </w:rPr>
        <w:t xml:space="preserve">FTP hoặc </w:t>
      </w:r>
      <w:r w:rsidR="008B6FD3">
        <w:rPr>
          <w:rFonts w:ascii="Times New Roman" w:hAnsi="Times New Roman" w:cs="Times New Roman"/>
          <w:sz w:val="28"/>
          <w:szCs w:val="28"/>
        </w:rPr>
        <w:t>F</w:t>
      </w:r>
      <w:r w:rsidR="00F32E92" w:rsidRPr="00742E1B">
        <w:rPr>
          <w:rFonts w:ascii="Times New Roman" w:hAnsi="Times New Roman" w:cs="Times New Roman"/>
          <w:sz w:val="28"/>
          <w:szCs w:val="28"/>
        </w:rPr>
        <w:t>TPs hoặc sFTP</w:t>
      </w:r>
      <w:r w:rsidRPr="00742E1B">
        <w:rPr>
          <w:rFonts w:ascii="Times New Roman" w:hAnsi="Times New Roman" w:cs="Times New Roman"/>
          <w:sz w:val="28"/>
          <w:szCs w:val="28"/>
        </w:rPr>
        <w:t xml:space="preserve"> do Tổng cục Môi trường cung </w:t>
      </w:r>
      <w:proofErr w:type="gramStart"/>
      <w:r w:rsidRPr="00742E1B">
        <w:rPr>
          <w:rFonts w:ascii="Times New Roman" w:hAnsi="Times New Roman" w:cs="Times New Roman"/>
          <w:sz w:val="28"/>
          <w:szCs w:val="28"/>
        </w:rPr>
        <w:t>cấp;</w:t>
      </w:r>
      <w:proofErr w:type="gramEnd"/>
      <w:r w:rsidRPr="00742E1B">
        <w:rPr>
          <w:rFonts w:ascii="Times New Roman" w:hAnsi="Times New Roman" w:cs="Times New Roman"/>
          <w:sz w:val="28"/>
          <w:szCs w:val="28"/>
        </w:rPr>
        <w:t xml:space="preserve"> </w:t>
      </w:r>
    </w:p>
    <w:p w14:paraId="01D5AF0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d) Truyền dữ liệu quan trắc tự động</w:t>
      </w:r>
      <w:r w:rsidR="00394306" w:rsidRPr="00742E1B">
        <w:rPr>
          <w:rFonts w:ascii="Times New Roman" w:hAnsi="Times New Roman" w:cs="Times New Roman"/>
          <w:sz w:val="28"/>
          <w:szCs w:val="28"/>
        </w:rPr>
        <w:t xml:space="preserve"> các nguồn thải</w:t>
      </w:r>
      <w:r w:rsidRPr="00742E1B">
        <w:rPr>
          <w:rFonts w:ascii="Times New Roman" w:hAnsi="Times New Roman" w:cs="Times New Roman"/>
          <w:sz w:val="28"/>
          <w:szCs w:val="28"/>
        </w:rPr>
        <w:t xml:space="preserve"> theo tần suất 1 giờ/lần và dữ liệu nhật ký hoạt động của hệ thống theo tần suất 1 ngày/lần về Bộ Tài nguyên và Môi trường. Dữ liệu quan trắc truyền về là giá trị trung bình 1 giờ theo giờ chẵn (1:00 giờ, 2:00 giờ, 3:00 giờ</w:t>
      </w:r>
      <w:r w:rsidR="006C425E" w:rsidRPr="00742E1B">
        <w:rPr>
          <w:rFonts w:ascii="Times New Roman" w:hAnsi="Times New Roman" w:cs="Times New Roman"/>
          <w:sz w:val="28"/>
          <w:szCs w:val="28"/>
        </w:rPr>
        <w:t>,</w:t>
      </w:r>
      <w:r w:rsidRPr="00742E1B">
        <w:rPr>
          <w:rFonts w:ascii="Times New Roman" w:hAnsi="Times New Roman" w:cs="Times New Roman"/>
          <w:sz w:val="28"/>
          <w:szCs w:val="28"/>
        </w:rPr>
        <w:t xml:space="preserve"> 24:00 giờ) của các thông số. Nội dung tệp dữ liệu về giá trị trung bình 1 giờ bao gồm các thông tin chính: thông số đo, kết quả đo, đơn vị đo, thời gian đo, trạng thái của thiết bị đo (đang đo, hiệu chuẩn và báo lỗi thiết bị). Cấu trúc, nội dung, quy định tên của tệp dữ liệu về giá trị đo trung bình 1 giờ theo quy định tại </w:t>
      </w:r>
      <w:r w:rsidRPr="00742E1B">
        <w:rPr>
          <w:rFonts w:ascii="Times New Roman" w:hAnsi="Times New Roman" w:cs="Times New Roman"/>
          <w:sz w:val="28"/>
          <w:szCs w:val="28"/>
          <w:highlight w:val="yellow"/>
        </w:rPr>
        <w:t xml:space="preserve">Phụ lục </w:t>
      </w:r>
      <w:r w:rsidR="002D6EE3" w:rsidRPr="00742E1B">
        <w:rPr>
          <w:rFonts w:ascii="Times New Roman" w:hAnsi="Times New Roman" w:cs="Times New Roman"/>
          <w:sz w:val="28"/>
          <w:szCs w:val="28"/>
          <w:highlight w:val="yellow"/>
        </w:rPr>
        <w:t>14</w:t>
      </w:r>
      <w:r w:rsidR="002D6EE3"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ban hành kèm theo Thông tư </w:t>
      </w:r>
      <w:proofErr w:type="gramStart"/>
      <w:r w:rsidRPr="00742E1B">
        <w:rPr>
          <w:rFonts w:ascii="Times New Roman" w:hAnsi="Times New Roman" w:cs="Times New Roman"/>
          <w:sz w:val="28"/>
          <w:szCs w:val="28"/>
        </w:rPr>
        <w:t>này;</w:t>
      </w:r>
      <w:proofErr w:type="gramEnd"/>
    </w:p>
    <w:p w14:paraId="7DA84228" w14:textId="77777777" w:rsidR="00394306" w:rsidRPr="00742E1B" w:rsidRDefault="00394306" w:rsidP="00742E1B">
      <w:pPr>
        <w:tabs>
          <w:tab w:val="left" w:pos="1080"/>
        </w:tabs>
        <w:spacing w:before="120" w:after="120" w:line="288" w:lineRule="auto"/>
        <w:ind w:firstLine="1134"/>
        <w:jc w:val="both"/>
        <w:rPr>
          <w:rFonts w:ascii="Times New Roman" w:hAnsi="Times New Roman" w:cs="Times New Roman"/>
          <w:sz w:val="28"/>
          <w:szCs w:val="28"/>
        </w:rPr>
      </w:pPr>
      <w:r w:rsidRPr="00742E1B">
        <w:rPr>
          <w:rFonts w:ascii="Times New Roman" w:hAnsi="Times New Roman" w:cs="Times New Roman"/>
          <w:sz w:val="28"/>
          <w:szCs w:val="28"/>
        </w:rPr>
        <w:t xml:space="preserve">đ) </w:t>
      </w:r>
      <w:r w:rsidRPr="00742E1B">
        <w:rPr>
          <w:rFonts w:ascii="Times New Roman" w:hAnsi="Times New Roman" w:cs="Times New Roman"/>
          <w:color w:val="000000"/>
          <w:sz w:val="28"/>
          <w:szCs w:val="28"/>
          <w:shd w:val="clear" w:color="auto" w:fill="FFFFFF"/>
        </w:rPr>
        <w:t>Truyền dữ liệu quan</w:t>
      </w:r>
      <w:r w:rsidRPr="00742E1B">
        <w:rPr>
          <w:rFonts w:ascii="Times New Roman" w:hAnsi="Times New Roman" w:cs="Times New Roman"/>
          <w:color w:val="000000"/>
          <w:sz w:val="28"/>
          <w:szCs w:val="28"/>
          <w:shd w:val="clear" w:color="auto" w:fill="FFFFFF"/>
          <w:lang w:val="vi-VN"/>
        </w:rPr>
        <w:t xml:space="preserve"> trắc </w:t>
      </w:r>
      <w:r w:rsidRPr="00742E1B">
        <w:rPr>
          <w:rFonts w:ascii="Times New Roman" w:hAnsi="Times New Roman" w:cs="Times New Roman"/>
          <w:color w:val="000000"/>
          <w:sz w:val="28"/>
          <w:szCs w:val="28"/>
          <w:shd w:val="clear" w:color="auto" w:fill="FFFFFF"/>
        </w:rPr>
        <w:t xml:space="preserve">tự động, liên tục chất lượng nước, chất lượng không khí (nếu có) </w:t>
      </w:r>
      <w:r w:rsidRPr="00742E1B">
        <w:rPr>
          <w:rFonts w:ascii="Times New Roman" w:hAnsi="Times New Roman" w:cs="Times New Roman"/>
          <w:color w:val="000000"/>
          <w:sz w:val="28"/>
          <w:szCs w:val="28"/>
          <w:shd w:val="clear" w:color="auto" w:fill="FFFFFF"/>
          <w:lang w:val="vi-VN"/>
        </w:rPr>
        <w:t>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 xml:space="preserve">o đảm nhu cầu cung cấp, sử </w:t>
      </w:r>
      <w:r w:rsidRPr="00742E1B">
        <w:rPr>
          <w:rFonts w:ascii="Times New Roman" w:hAnsi="Times New Roman" w:cs="Times New Roman"/>
          <w:color w:val="000000"/>
          <w:sz w:val="28"/>
          <w:szCs w:val="28"/>
          <w:shd w:val="clear" w:color="auto" w:fill="FFFFFF"/>
          <w:lang w:val="vi-VN"/>
        </w:rPr>
        <w:lastRenderedPageBreak/>
        <w:t>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xml:space="preserve"> kết quả quan trắc dự kiến của </w:t>
      </w:r>
      <w:r w:rsidRPr="00742E1B">
        <w:rPr>
          <w:rFonts w:ascii="Times New Roman" w:hAnsi="Times New Roman" w:cs="Times New Roman"/>
          <w:color w:val="000000"/>
          <w:sz w:val="28"/>
          <w:szCs w:val="28"/>
          <w:shd w:val="clear" w:color="auto" w:fill="FFFFFF"/>
        </w:rPr>
        <w:t>trạm</w:t>
      </w:r>
      <w:r w:rsidRPr="00742E1B">
        <w:rPr>
          <w:rFonts w:ascii="Times New Roman" w:hAnsi="Times New Roman" w:cs="Times New Roman"/>
          <w:color w:val="000000"/>
          <w:sz w:val="28"/>
          <w:szCs w:val="28"/>
          <w:shd w:val="clear" w:color="auto" w:fill="FFFFFF"/>
          <w:lang w:val="vi-VN"/>
        </w:rPr>
        <w:t xml:space="preserve">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3AFEF59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e) Bảo đảm đồng bộ thời gian thực theo chuẩn quốc tế múi giờ Việt Nam GMT+7</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6220726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g) 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Sở Tài nguyên và Môi trường phải có thông báo bằng văn bản và thư điện tử (email) về nguyên nhân, các biện pháp khắc phục về sự cố gián đoạn này với Bộ Tài nguyên và Môi trường (thông qua Tổng cục Môi trường</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11D1BD60" w14:textId="77777777" w:rsidR="008A0CFA" w:rsidRPr="00742E1B" w:rsidRDefault="008A0CFA" w:rsidP="00742E1B">
      <w:pPr>
        <w:tabs>
          <w:tab w:val="left" w:pos="1080"/>
        </w:tabs>
        <w:spacing w:before="120" w:after="120" w:line="288" w:lineRule="auto"/>
        <w:ind w:firstLine="1134"/>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t xml:space="preserve">h) </w:t>
      </w:r>
      <w:r w:rsidRPr="00742E1B">
        <w:rPr>
          <w:rFonts w:ascii="Times New Roman" w:hAnsi="Times New Roman" w:cs="Times New Roman"/>
          <w:color w:val="000000"/>
          <w:sz w:val="28"/>
          <w:szCs w:val="28"/>
          <w:shd w:val="clear" w:color="auto" w:fill="FFFFFF"/>
          <w:lang w:val="vi-VN"/>
        </w:rPr>
        <w:t>K</w:t>
      </w:r>
      <w:r w:rsidRPr="00742E1B">
        <w:rPr>
          <w:rFonts w:ascii="Times New Roman" w:hAnsi="Times New Roman" w:cs="Times New Roman"/>
          <w:color w:val="000000"/>
          <w:sz w:val="28"/>
          <w:szCs w:val="28"/>
          <w:shd w:val="clear" w:color="auto" w:fill="FFFFFF"/>
        </w:rPr>
        <w:t>ế</w:t>
      </w:r>
      <w:r w:rsidRPr="00742E1B">
        <w:rPr>
          <w:rFonts w:ascii="Times New Roman" w:hAnsi="Times New Roman" w:cs="Times New Roman"/>
          <w:color w:val="000000"/>
          <w:sz w:val="28"/>
          <w:szCs w:val="28"/>
          <w:shd w:val="clear" w:color="auto" w:fill="FFFFFF"/>
          <w:lang w:val="vi-VN"/>
        </w:rPr>
        <w:t xml:space="preserve">t quả quan trắc </w:t>
      </w:r>
      <w:r w:rsidRPr="00742E1B">
        <w:rPr>
          <w:rFonts w:ascii="Times New Roman" w:hAnsi="Times New Roman" w:cs="Times New Roman"/>
          <w:color w:val="000000"/>
          <w:sz w:val="28"/>
          <w:szCs w:val="28"/>
          <w:shd w:val="clear" w:color="auto" w:fill="FFFFFF"/>
        </w:rPr>
        <w:t xml:space="preserve">tự động, liên tục truyền </w:t>
      </w:r>
      <w:r w:rsidRPr="00742E1B">
        <w:rPr>
          <w:rFonts w:ascii="Times New Roman" w:hAnsi="Times New Roman" w:cs="Times New Roman"/>
          <w:color w:val="000000"/>
          <w:sz w:val="28"/>
          <w:szCs w:val="28"/>
          <w:shd w:val="clear" w:color="auto" w:fill="FFFFFF"/>
          <w:lang w:val="vi-VN"/>
        </w:rPr>
        <w:t>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kết quả quan trắc dự kiến của chương trình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365ACB31"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r>
      <w:r w:rsidR="008A0CFA" w:rsidRPr="00742E1B">
        <w:rPr>
          <w:rFonts w:ascii="Times New Roman" w:hAnsi="Times New Roman" w:cs="Times New Roman"/>
          <w:sz w:val="28"/>
          <w:szCs w:val="28"/>
        </w:rPr>
        <w:t>i</w:t>
      </w:r>
      <w:r w:rsidRPr="00742E1B">
        <w:rPr>
          <w:rFonts w:ascii="Times New Roman" w:hAnsi="Times New Roman" w:cs="Times New Roman"/>
          <w:sz w:val="28"/>
          <w:szCs w:val="28"/>
        </w:rPr>
        <w:t xml:space="preserve">) Sở Tài nguyên và Môi trường phải bảo đảm và chịu trách nhiệm về bảo mật, tính toàn vẹn của dữ liệu, tài khoản truy cập máy chủ FTP và địa chỉ IP tĩnh của cơ sở. </w:t>
      </w:r>
    </w:p>
    <w:p w14:paraId="5431DCEF"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0" w:name="_Toc65215394"/>
      <w:r w:rsidRPr="00742E1B">
        <w:rPr>
          <w:rFonts w:ascii="Times New Roman" w:hAnsi="Times New Roman" w:cs="Times New Roman"/>
          <w:color w:val="auto"/>
          <w:sz w:val="28"/>
          <w:szCs w:val="28"/>
        </w:rPr>
        <w:t xml:space="preserve">Yêu cầu đối với hệ thống </w:t>
      </w:r>
      <w:r w:rsidR="008A0CFA" w:rsidRPr="00742E1B">
        <w:rPr>
          <w:rFonts w:ascii="Times New Roman" w:hAnsi="Times New Roman" w:cs="Times New Roman"/>
          <w:color w:val="auto"/>
          <w:sz w:val="28"/>
          <w:szCs w:val="28"/>
        </w:rPr>
        <w:t xml:space="preserve">truyền, </w:t>
      </w:r>
      <w:r w:rsidRPr="00742E1B">
        <w:rPr>
          <w:rFonts w:ascii="Times New Roman" w:hAnsi="Times New Roman" w:cs="Times New Roman"/>
          <w:color w:val="auto"/>
          <w:sz w:val="28"/>
          <w:szCs w:val="28"/>
        </w:rPr>
        <w:t>nhận, quản lý dữ liệu quan trắc môi trường tự động, liên tục tại Tổng cục Môi trường, Bộ Tài nguyên và Môi trường</w:t>
      </w:r>
      <w:bookmarkEnd w:id="60"/>
      <w:r w:rsidRPr="00742E1B">
        <w:rPr>
          <w:rFonts w:ascii="Times New Roman" w:hAnsi="Times New Roman" w:cs="Times New Roman"/>
          <w:color w:val="auto"/>
          <w:sz w:val="28"/>
          <w:szCs w:val="28"/>
        </w:rPr>
        <w:t xml:space="preserve"> </w:t>
      </w:r>
    </w:p>
    <w:p w14:paraId="17F59744"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Hệ thống nhận, quản lý dữ liệu tại Tổng cục Môi trường, Bộ Tài nguyên và Môi trường phải đáp ứng các yêu cầu tối thiểu sau: </w:t>
      </w:r>
    </w:p>
    <w:p w14:paraId="43B8C865"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1. Về việc nhận, lưu giữ dữ liệu </w:t>
      </w:r>
    </w:p>
    <w:p w14:paraId="22ECA97A"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a) Có tối thiểu 03 máy chủ, mỗi máy chủ có cấu hình tối thiểu như sau: bộ vi xử lý 4,4 GHz; Bộ nhớ trong (RAM) 256 GB; ổ cứng 20 </w:t>
      </w:r>
      <w:proofErr w:type="gramStart"/>
      <w:r w:rsidRPr="00742E1B">
        <w:rPr>
          <w:rFonts w:ascii="Times New Roman" w:hAnsi="Times New Roman" w:cs="Times New Roman"/>
          <w:sz w:val="28"/>
          <w:szCs w:val="28"/>
        </w:rPr>
        <w:t>TB;</w:t>
      </w:r>
      <w:proofErr w:type="gramEnd"/>
    </w:p>
    <w:p w14:paraId="6C2E7E8A"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b) Bảo đảm đường truyền internet tốc độ tối thiểu là 10MB/s và có địa chỉ IP </w:t>
      </w:r>
      <w:proofErr w:type="gramStart"/>
      <w:r w:rsidRPr="00742E1B">
        <w:rPr>
          <w:rFonts w:ascii="Times New Roman" w:hAnsi="Times New Roman" w:cs="Times New Roman"/>
          <w:sz w:val="28"/>
          <w:szCs w:val="28"/>
        </w:rPr>
        <w:t>tĩnh;</w:t>
      </w:r>
      <w:proofErr w:type="gramEnd"/>
      <w:r w:rsidRPr="00742E1B">
        <w:rPr>
          <w:rFonts w:ascii="Times New Roman" w:hAnsi="Times New Roman" w:cs="Times New Roman"/>
          <w:sz w:val="28"/>
          <w:szCs w:val="28"/>
        </w:rPr>
        <w:t xml:space="preserve"> </w:t>
      </w:r>
    </w:p>
    <w:p w14:paraId="4EB97070"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b/>
        <w:t>c) Có tối thiểu 08 màn hình (tối thiểu 40 inch) phục vụ hiển thị, theo dõi và giám sát dữ liệu quan trắc tự động liên tục theo thời gian thực.</w:t>
      </w:r>
    </w:p>
    <w:p w14:paraId="3B1B5FB7" w14:textId="77777777" w:rsidR="00C1749C" w:rsidRPr="00742E1B" w:rsidRDefault="00C1749C" w:rsidP="00742E1B">
      <w:pPr>
        <w:tabs>
          <w:tab w:val="left" w:pos="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d) Cung cấp tài khoản truy cập vào máy chủ FTP để Sở Tài nguyên và Môi trường truyền dữ </w:t>
      </w:r>
      <w:proofErr w:type="gramStart"/>
      <w:r w:rsidRPr="00742E1B">
        <w:rPr>
          <w:rFonts w:ascii="Times New Roman" w:hAnsi="Times New Roman" w:cs="Times New Roman"/>
          <w:sz w:val="28"/>
          <w:szCs w:val="28"/>
        </w:rPr>
        <w:t>liệu;</w:t>
      </w:r>
      <w:proofErr w:type="gramEnd"/>
      <w:r w:rsidRPr="00742E1B">
        <w:rPr>
          <w:rFonts w:ascii="Times New Roman" w:hAnsi="Times New Roman" w:cs="Times New Roman"/>
          <w:sz w:val="28"/>
          <w:szCs w:val="28"/>
        </w:rPr>
        <w:t xml:space="preserve"> </w:t>
      </w:r>
    </w:p>
    <w:p w14:paraId="2433BFF5" w14:textId="77777777" w:rsidR="008A0CFA" w:rsidRPr="00742E1B" w:rsidRDefault="008A0CFA"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lastRenderedPageBreak/>
        <w:t xml:space="preserve">đ) </w:t>
      </w:r>
      <w:r w:rsidRPr="00742E1B">
        <w:rPr>
          <w:rFonts w:ascii="Times New Roman" w:hAnsi="Times New Roman" w:cs="Times New Roman"/>
          <w:color w:val="000000"/>
          <w:sz w:val="28"/>
          <w:szCs w:val="28"/>
          <w:shd w:val="clear" w:color="auto" w:fill="FFFFFF"/>
          <w:lang w:val="vi-VN"/>
        </w:rPr>
        <w:t>K</w:t>
      </w:r>
      <w:r w:rsidRPr="00742E1B">
        <w:rPr>
          <w:rFonts w:ascii="Times New Roman" w:hAnsi="Times New Roman" w:cs="Times New Roman"/>
          <w:color w:val="000000"/>
          <w:sz w:val="28"/>
          <w:szCs w:val="28"/>
          <w:shd w:val="clear" w:color="auto" w:fill="FFFFFF"/>
        </w:rPr>
        <w:t>ế</w:t>
      </w:r>
      <w:r w:rsidRPr="00742E1B">
        <w:rPr>
          <w:rFonts w:ascii="Times New Roman" w:hAnsi="Times New Roman" w:cs="Times New Roman"/>
          <w:color w:val="000000"/>
          <w:sz w:val="28"/>
          <w:szCs w:val="28"/>
          <w:shd w:val="clear" w:color="auto" w:fill="FFFFFF"/>
          <w:lang w:val="vi-VN"/>
        </w:rPr>
        <w:t>t quả quan trắc</w:t>
      </w:r>
      <w:r w:rsidRPr="00742E1B">
        <w:rPr>
          <w:rFonts w:ascii="Times New Roman" w:hAnsi="Times New Roman" w:cs="Times New Roman"/>
          <w:color w:val="000000"/>
          <w:sz w:val="28"/>
          <w:szCs w:val="28"/>
          <w:shd w:val="clear" w:color="auto" w:fill="FFFFFF"/>
        </w:rPr>
        <w:t xml:space="preserve"> từ các trạm quan trắc môi trường tự động </w:t>
      </w:r>
      <w:r w:rsidRPr="00742E1B">
        <w:rPr>
          <w:rFonts w:ascii="Times New Roman" w:hAnsi="Times New Roman" w:cs="Times New Roman"/>
          <w:color w:val="000000"/>
          <w:sz w:val="28"/>
          <w:szCs w:val="28"/>
          <w:shd w:val="clear" w:color="auto" w:fill="FFFFFF"/>
          <w:lang w:val="vi-VN"/>
        </w:rPr>
        <w:t>truyền 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kết quả quan trắc dự kiến của chương trình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7057D0A0" w14:textId="77777777" w:rsidR="00C1749C" w:rsidRPr="00742E1B" w:rsidRDefault="00C1749C" w:rsidP="00742E1B">
      <w:pPr>
        <w:numPr>
          <w:ilvl w:val="0"/>
          <w:numId w:val="178"/>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Yêu cầu về quản lý dữ liệu </w:t>
      </w:r>
    </w:p>
    <w:p w14:paraId="73EB73EC" w14:textId="77777777" w:rsidR="00C1749C" w:rsidRPr="00742E1B" w:rsidRDefault="00C1749C" w:rsidP="00742E1B">
      <w:pPr>
        <w:numPr>
          <w:ilvl w:val="0"/>
          <w:numId w:val="179"/>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Có cơ sở dữ liệu để lưu giữ và quản lý dữ liệu từ tất cả các trạm quan trắc tự động với những thông tin tối thiểu sau: tên trạm, thông số đo, kết quả đo, đơn vị đo, thời gian đo và trạng thái của thiết bị đo (đang đo, hiệu chuẩn và báo lỗi thiết bị</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2ACB10DC" w14:textId="77777777" w:rsidR="00C1749C" w:rsidRPr="00742E1B" w:rsidRDefault="00C1749C" w:rsidP="00742E1B">
      <w:pPr>
        <w:numPr>
          <w:ilvl w:val="0"/>
          <w:numId w:val="179"/>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Có phần mềm đáp ứng các chức năng tối thiểu sau: trích xuất dữ liệu theo hình thức bảng biểu, biểu đồ; quản lý, hiển thị dữ liệu (tên trạm, thông số, thời gian, đơn vị đo, kết quả đo và trạng thái của thiết bị đo (đang đo, hiệu chuẩn và báo lỗi thiết bị); tính toán so sánh và biên tập dữ liệu (tính toán giá trị lớn nhất, nhỏ nhất, giá trị trung bình, so sánh kết quả đo với QCVN); theo dõi và cảnh báo trực tuyến (kết quả đo vượt giá trị giới hạn quy định tại QCVN, gián đoạn trong truyền dữ liệu); quản trị hệ thống (tạo và phân quyền các tài khoản). </w:t>
      </w:r>
    </w:p>
    <w:p w14:paraId="4B527F98" w14:textId="77777777" w:rsidR="00C1749C" w:rsidRPr="00742E1B" w:rsidRDefault="008A0CFA"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 </w:t>
      </w:r>
      <w:r w:rsidR="00C1749C" w:rsidRPr="00742E1B">
        <w:rPr>
          <w:rFonts w:ascii="Times New Roman" w:hAnsi="Times New Roman" w:cs="Times New Roman"/>
          <w:sz w:val="28"/>
          <w:szCs w:val="28"/>
        </w:rPr>
        <w:t>Yêu cầu nhận dữ liệu từ Sở Tài nguyên và Môi trường: dữ liệu nhận được phải xác thực theo địa chỉ IP tĩnh của Sở Tài nguyên và Môi trường và tài khoản truy cập FTP đã được cấp cho Sở Tài nguyên và Môi trường.</w:t>
      </w:r>
    </w:p>
    <w:p w14:paraId="36F5C27C" w14:textId="77777777" w:rsidR="00D951B4" w:rsidRPr="00742E1B" w:rsidRDefault="00FB2E6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3. Yêu cầu về truyền dữ liệu từ các trạm quan trắc chất lượng nước, chất lượng không khí do </w:t>
      </w:r>
      <w:r w:rsidR="00887BA5" w:rsidRPr="00742E1B">
        <w:rPr>
          <w:rFonts w:ascii="Times New Roman" w:hAnsi="Times New Roman" w:cs="Times New Roman"/>
          <w:sz w:val="28"/>
          <w:szCs w:val="28"/>
        </w:rPr>
        <w:t>Tổng cục</w:t>
      </w:r>
      <w:r w:rsidR="005943A0" w:rsidRPr="00742E1B">
        <w:rPr>
          <w:rFonts w:ascii="Times New Roman" w:hAnsi="Times New Roman" w:cs="Times New Roman"/>
          <w:sz w:val="28"/>
          <w:szCs w:val="28"/>
        </w:rPr>
        <w:t xml:space="preserve"> Môi trườn</w:t>
      </w:r>
      <w:r w:rsidR="00D951B4" w:rsidRPr="00742E1B">
        <w:rPr>
          <w:rFonts w:ascii="Times New Roman" w:hAnsi="Times New Roman" w:cs="Times New Roman"/>
          <w:sz w:val="28"/>
          <w:szCs w:val="28"/>
        </w:rPr>
        <w:t>g</w:t>
      </w:r>
      <w:r w:rsidR="005943A0" w:rsidRPr="00742E1B">
        <w:rPr>
          <w:rFonts w:ascii="Times New Roman" w:hAnsi="Times New Roman" w:cs="Times New Roman"/>
          <w:sz w:val="28"/>
          <w:szCs w:val="28"/>
        </w:rPr>
        <w:t xml:space="preserve"> quản lý</w:t>
      </w:r>
      <w:r w:rsidR="00D951B4" w:rsidRPr="00742E1B">
        <w:rPr>
          <w:rFonts w:ascii="Times New Roman" w:hAnsi="Times New Roman" w:cs="Times New Roman"/>
          <w:sz w:val="28"/>
          <w:szCs w:val="28"/>
        </w:rPr>
        <w:t xml:space="preserve">: </w:t>
      </w:r>
    </w:p>
    <w:p w14:paraId="0D32E7D7" w14:textId="77777777" w:rsidR="00FB2E63" w:rsidRPr="00742E1B" w:rsidRDefault="00D951B4" w:rsidP="00742E1B">
      <w:pPr>
        <w:spacing w:before="120" w:after="120" w:line="288" w:lineRule="auto"/>
        <w:ind w:firstLine="709"/>
        <w:jc w:val="both"/>
        <w:rPr>
          <w:rFonts w:ascii="Times New Roman" w:hAnsi="Times New Roman" w:cs="Times New Roman"/>
          <w:color w:val="000000"/>
          <w:sz w:val="28"/>
          <w:szCs w:val="28"/>
          <w:shd w:val="clear" w:color="auto" w:fill="FFFFFF"/>
        </w:rPr>
      </w:pPr>
      <w:r w:rsidRPr="00742E1B">
        <w:rPr>
          <w:rFonts w:ascii="Times New Roman" w:hAnsi="Times New Roman" w:cs="Times New Roman"/>
          <w:sz w:val="28"/>
          <w:szCs w:val="28"/>
        </w:rPr>
        <w:t>a) T</w:t>
      </w:r>
      <w:r w:rsidR="00FB2E63" w:rsidRPr="00742E1B">
        <w:rPr>
          <w:rFonts w:ascii="Times New Roman" w:hAnsi="Times New Roman" w:cs="Times New Roman"/>
          <w:color w:val="000000"/>
          <w:sz w:val="28"/>
          <w:szCs w:val="28"/>
          <w:shd w:val="clear" w:color="auto" w:fill="FFFFFF"/>
        </w:rPr>
        <w:t>ruyền dữ liệu quan</w:t>
      </w:r>
      <w:r w:rsidR="00FB2E63" w:rsidRPr="00742E1B">
        <w:rPr>
          <w:rFonts w:ascii="Times New Roman" w:hAnsi="Times New Roman" w:cs="Times New Roman"/>
          <w:color w:val="000000"/>
          <w:sz w:val="28"/>
          <w:szCs w:val="28"/>
          <w:shd w:val="clear" w:color="auto" w:fill="FFFFFF"/>
          <w:lang w:val="vi-VN"/>
        </w:rPr>
        <w:t xml:space="preserve"> trắc </w:t>
      </w:r>
      <w:r w:rsidR="00FB2E63" w:rsidRPr="00742E1B">
        <w:rPr>
          <w:rFonts w:ascii="Times New Roman" w:hAnsi="Times New Roman" w:cs="Times New Roman"/>
          <w:color w:val="000000"/>
          <w:sz w:val="28"/>
          <w:szCs w:val="28"/>
          <w:shd w:val="clear" w:color="auto" w:fill="FFFFFF"/>
        </w:rPr>
        <w:t xml:space="preserve">tự động, liên tục chất lượng nước, chất lượng không khí </w:t>
      </w:r>
      <w:r w:rsidR="00887BA5" w:rsidRPr="00742E1B">
        <w:rPr>
          <w:rFonts w:ascii="Times New Roman" w:hAnsi="Times New Roman" w:cs="Times New Roman"/>
          <w:color w:val="000000"/>
          <w:sz w:val="28"/>
          <w:szCs w:val="28"/>
          <w:shd w:val="clear" w:color="auto" w:fill="FFFFFF"/>
        </w:rPr>
        <w:t xml:space="preserve">phải </w:t>
      </w:r>
      <w:r w:rsidR="00FB2E63" w:rsidRPr="00742E1B">
        <w:rPr>
          <w:rFonts w:ascii="Times New Roman" w:hAnsi="Times New Roman" w:cs="Times New Roman"/>
          <w:color w:val="000000"/>
          <w:sz w:val="28"/>
          <w:szCs w:val="28"/>
          <w:shd w:val="clear" w:color="auto" w:fill="FFFFFF"/>
          <w:lang w:val="vi-VN"/>
        </w:rPr>
        <w:t>b</w:t>
      </w:r>
      <w:r w:rsidR="00FB2E63" w:rsidRPr="00742E1B">
        <w:rPr>
          <w:rFonts w:ascii="Times New Roman" w:hAnsi="Times New Roman" w:cs="Times New Roman"/>
          <w:color w:val="000000"/>
          <w:sz w:val="28"/>
          <w:szCs w:val="28"/>
          <w:shd w:val="clear" w:color="auto" w:fill="FFFFFF"/>
        </w:rPr>
        <w:t>ả</w:t>
      </w:r>
      <w:r w:rsidR="00FB2E63"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00FB2E63" w:rsidRPr="00742E1B">
        <w:rPr>
          <w:rFonts w:ascii="Times New Roman" w:hAnsi="Times New Roman" w:cs="Times New Roman"/>
          <w:color w:val="000000"/>
          <w:sz w:val="28"/>
          <w:szCs w:val="28"/>
          <w:shd w:val="clear" w:color="auto" w:fill="FFFFFF"/>
        </w:rPr>
        <w:t>ố</w:t>
      </w:r>
      <w:r w:rsidR="00FB2E63" w:rsidRPr="00742E1B">
        <w:rPr>
          <w:rFonts w:ascii="Times New Roman" w:hAnsi="Times New Roman" w:cs="Times New Roman"/>
          <w:color w:val="000000"/>
          <w:sz w:val="28"/>
          <w:szCs w:val="28"/>
          <w:shd w:val="clear" w:color="auto" w:fill="FFFFFF"/>
          <w:lang w:val="vi-VN"/>
        </w:rPr>
        <w:t xml:space="preserve"> kết quả quan trắc dự kiến của </w:t>
      </w:r>
      <w:r w:rsidR="00FB2E63" w:rsidRPr="00742E1B">
        <w:rPr>
          <w:rFonts w:ascii="Times New Roman" w:hAnsi="Times New Roman" w:cs="Times New Roman"/>
          <w:color w:val="000000"/>
          <w:sz w:val="28"/>
          <w:szCs w:val="28"/>
          <w:shd w:val="clear" w:color="auto" w:fill="FFFFFF"/>
        </w:rPr>
        <w:t>trạm</w:t>
      </w:r>
      <w:r w:rsidR="00FB2E63" w:rsidRPr="00742E1B">
        <w:rPr>
          <w:rFonts w:ascii="Times New Roman" w:hAnsi="Times New Roman" w:cs="Times New Roman"/>
          <w:color w:val="000000"/>
          <w:sz w:val="28"/>
          <w:szCs w:val="28"/>
          <w:shd w:val="clear" w:color="auto" w:fill="FFFFFF"/>
          <w:lang w:val="vi-VN"/>
        </w:rPr>
        <w:t xml:space="preserve"> quan </w:t>
      </w:r>
      <w:proofErr w:type="gramStart"/>
      <w:r w:rsidR="00FB2E63" w:rsidRPr="00742E1B">
        <w:rPr>
          <w:rFonts w:ascii="Times New Roman" w:hAnsi="Times New Roman" w:cs="Times New Roman"/>
          <w:color w:val="000000"/>
          <w:sz w:val="28"/>
          <w:szCs w:val="28"/>
          <w:shd w:val="clear" w:color="auto" w:fill="FFFFFF"/>
        </w:rPr>
        <w:t>trắ</w:t>
      </w:r>
      <w:r w:rsidR="00FB2E63" w:rsidRPr="00742E1B">
        <w:rPr>
          <w:rFonts w:ascii="Times New Roman" w:hAnsi="Times New Roman" w:cs="Times New Roman"/>
          <w:color w:val="000000"/>
          <w:sz w:val="28"/>
          <w:szCs w:val="28"/>
          <w:shd w:val="clear" w:color="auto" w:fill="FFFFFF"/>
          <w:lang w:val="vi-VN"/>
        </w:rPr>
        <w:t>c</w:t>
      </w:r>
      <w:r w:rsidRPr="00742E1B">
        <w:rPr>
          <w:rFonts w:ascii="Times New Roman" w:hAnsi="Times New Roman" w:cs="Times New Roman"/>
          <w:color w:val="000000"/>
          <w:sz w:val="28"/>
          <w:szCs w:val="28"/>
          <w:shd w:val="clear" w:color="auto" w:fill="FFFFFF"/>
        </w:rPr>
        <w:t>;</w:t>
      </w:r>
      <w:proofErr w:type="gramEnd"/>
    </w:p>
    <w:p w14:paraId="74F4DFF2" w14:textId="77777777" w:rsidR="00B40266" w:rsidRDefault="00D951B4" w:rsidP="00742E1B">
      <w:pPr>
        <w:tabs>
          <w:tab w:val="left" w:pos="993"/>
          <w:tab w:val="left" w:pos="9356"/>
        </w:tabs>
        <w:spacing w:before="120" w:after="120" w:line="288" w:lineRule="auto"/>
        <w:ind w:right="4" w:firstLine="709"/>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t xml:space="preserve">b) </w:t>
      </w:r>
      <w:r w:rsidRPr="00742E1B">
        <w:rPr>
          <w:rFonts w:ascii="Times New Roman" w:hAnsi="Times New Roman" w:cs="Times New Roman"/>
          <w:sz w:val="28"/>
          <w:szCs w:val="28"/>
        </w:rPr>
        <w:t xml:space="preserve">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các đơn vị </w:t>
      </w:r>
      <w:r w:rsidR="00265423" w:rsidRPr="00742E1B">
        <w:rPr>
          <w:rFonts w:ascii="Times New Roman" w:hAnsi="Times New Roman" w:cs="Times New Roman"/>
          <w:sz w:val="28"/>
          <w:szCs w:val="28"/>
        </w:rPr>
        <w:t xml:space="preserve">được giao </w:t>
      </w:r>
      <w:r w:rsidRPr="00742E1B">
        <w:rPr>
          <w:rFonts w:ascii="Times New Roman" w:hAnsi="Times New Roman" w:cs="Times New Roman"/>
          <w:sz w:val="28"/>
          <w:szCs w:val="28"/>
        </w:rPr>
        <w:t>quản lý, vận hành trạm phải có thông báo bằng văn bản và thư điện tử (email) về nguyên nhân, các biện pháp khắc phục về sự cố gián đoạn này với Tổng cục Môi trườ</w:t>
      </w:r>
      <w:r w:rsidR="00AB610B" w:rsidRPr="00742E1B">
        <w:rPr>
          <w:rFonts w:ascii="Times New Roman" w:hAnsi="Times New Roman" w:cs="Times New Roman"/>
          <w:sz w:val="28"/>
          <w:szCs w:val="28"/>
        </w:rPr>
        <w:t>ng</w:t>
      </w:r>
      <w:r w:rsidR="00B40266" w:rsidRPr="00742E1B">
        <w:rPr>
          <w:rFonts w:ascii="Times New Roman" w:hAnsi="Times New Roman" w:cs="Times New Roman"/>
          <w:sz w:val="28"/>
          <w:szCs w:val="28"/>
        </w:rPr>
        <w:t xml:space="preserve">, nêu rõ kế hoạch thực hiện, thời gian khắc phục về sự cố gián đoạn hoặc </w:t>
      </w:r>
      <w:r w:rsidR="00D54459" w:rsidRPr="00742E1B">
        <w:rPr>
          <w:rFonts w:ascii="Times New Roman" w:hAnsi="Times New Roman" w:cs="Times New Roman"/>
          <w:sz w:val="28"/>
          <w:szCs w:val="28"/>
        </w:rPr>
        <w:t>kế hoạch thực hiện</w:t>
      </w:r>
      <w:r w:rsidR="00B40266" w:rsidRPr="00742E1B">
        <w:rPr>
          <w:rFonts w:ascii="Times New Roman" w:hAnsi="Times New Roman" w:cs="Times New Roman"/>
          <w:sz w:val="28"/>
          <w:szCs w:val="28"/>
        </w:rPr>
        <w:t xml:space="preserve"> việc bảo trì, kiểm định, hiệu chuẩn, thay thế linh phụ kiện, sửa chữa, thay thế các thiết bị đo và phân tích.</w:t>
      </w:r>
    </w:p>
    <w:p w14:paraId="714033A2" w14:textId="77777777" w:rsidR="00742E1B" w:rsidRDefault="00742E1B" w:rsidP="00400273">
      <w:pPr>
        <w:pStyle w:val="Heading1"/>
        <w:spacing w:before="120" w:after="120" w:line="240" w:lineRule="auto"/>
        <w:jc w:val="center"/>
        <w:rPr>
          <w:rFonts w:ascii="Times New Roman" w:hAnsi="Times New Roman" w:cs="Times New Roman"/>
          <w:color w:val="auto"/>
        </w:rPr>
      </w:pPr>
    </w:p>
    <w:p w14:paraId="4709BD45" w14:textId="77777777" w:rsidR="00040639" w:rsidRPr="00400273" w:rsidRDefault="003B681C" w:rsidP="00400273">
      <w:pPr>
        <w:pStyle w:val="Heading1"/>
        <w:spacing w:before="120" w:after="120" w:line="240" w:lineRule="auto"/>
        <w:jc w:val="center"/>
        <w:rPr>
          <w:rFonts w:ascii="Times New Roman" w:hAnsi="Times New Roman" w:cs="Times New Roman"/>
          <w:b w:val="0"/>
          <w:color w:val="auto"/>
        </w:rPr>
      </w:pPr>
      <w:bookmarkStart w:id="61" w:name="_Toc65215395"/>
      <w:r w:rsidRPr="00400273">
        <w:rPr>
          <w:rFonts w:ascii="Times New Roman" w:hAnsi="Times New Roman" w:cs="Times New Roman"/>
          <w:color w:val="auto"/>
        </w:rPr>
        <w:t xml:space="preserve">Chương </w:t>
      </w:r>
      <w:r w:rsidR="006C68B1">
        <w:rPr>
          <w:rFonts w:ascii="Times New Roman" w:hAnsi="Times New Roman" w:cs="Times New Roman"/>
          <w:color w:val="auto"/>
        </w:rPr>
        <w:t>IX</w:t>
      </w:r>
      <w:bookmarkEnd w:id="61"/>
    </w:p>
    <w:p w14:paraId="5BAEDDCD" w14:textId="77777777" w:rsidR="00072986" w:rsidRPr="00400273" w:rsidRDefault="003B681C" w:rsidP="00400273">
      <w:pPr>
        <w:pStyle w:val="Heading1"/>
        <w:spacing w:before="120" w:after="120" w:line="240" w:lineRule="auto"/>
        <w:jc w:val="center"/>
        <w:rPr>
          <w:rFonts w:ascii="Times New Roman" w:hAnsi="Times New Roman" w:cs="Times New Roman"/>
          <w:b w:val="0"/>
          <w:color w:val="auto"/>
        </w:rPr>
      </w:pPr>
      <w:bookmarkStart w:id="62" w:name="chuong_3_name"/>
      <w:bookmarkStart w:id="63" w:name="_Toc65215396"/>
      <w:r w:rsidRPr="00400273">
        <w:rPr>
          <w:rFonts w:ascii="Times New Roman" w:hAnsi="Times New Roman" w:cs="Times New Roman"/>
          <w:color w:val="auto"/>
        </w:rPr>
        <w:t>QUẢN LÝ</w:t>
      </w:r>
      <w:r w:rsidR="005147C0" w:rsidRPr="00400273">
        <w:rPr>
          <w:rFonts w:ascii="Times New Roman" w:hAnsi="Times New Roman" w:cs="Times New Roman"/>
          <w:color w:val="auto"/>
        </w:rPr>
        <w:t>,</w:t>
      </w:r>
      <w:r w:rsidR="00244B33" w:rsidRPr="00400273">
        <w:rPr>
          <w:rFonts w:ascii="Times New Roman" w:hAnsi="Times New Roman" w:cs="Times New Roman"/>
          <w:color w:val="auto"/>
        </w:rPr>
        <w:t xml:space="preserve"> </w:t>
      </w:r>
      <w:r w:rsidR="002B0DC5" w:rsidRPr="00400273">
        <w:rPr>
          <w:rFonts w:ascii="Times New Roman" w:hAnsi="Times New Roman" w:cs="Times New Roman"/>
          <w:color w:val="auto"/>
        </w:rPr>
        <w:t>CUNG CẤP, CHIA SẺ THÔNG TIN, DỮ</w:t>
      </w:r>
      <w:r w:rsidRPr="00400273">
        <w:rPr>
          <w:rFonts w:ascii="Times New Roman" w:hAnsi="Times New Roman" w:cs="Times New Roman"/>
          <w:color w:val="auto"/>
        </w:rPr>
        <w:t xml:space="preserve"> LIỆU QUAN TRẮC MÔI TRƯỜNG</w:t>
      </w:r>
      <w:bookmarkEnd w:id="62"/>
      <w:bookmarkEnd w:id="63"/>
    </w:p>
    <w:p w14:paraId="5E7FE43A" w14:textId="77777777" w:rsidR="00072986" w:rsidRPr="00F84AEE" w:rsidRDefault="00110C2E"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4" w:name="dieu_19"/>
      <w:bookmarkStart w:id="65" w:name="_Toc65215397"/>
      <w:r w:rsidRPr="00F84AEE">
        <w:rPr>
          <w:rFonts w:ascii="Times New Roman" w:hAnsi="Times New Roman" w:cs="Times New Roman"/>
          <w:color w:val="auto"/>
          <w:sz w:val="28"/>
          <w:szCs w:val="28"/>
        </w:rPr>
        <w:t>Số liệu quan trắc môi trường</w:t>
      </w:r>
      <w:bookmarkEnd w:id="64"/>
      <w:bookmarkEnd w:id="65"/>
    </w:p>
    <w:p w14:paraId="6B636E58" w14:textId="77777777" w:rsidR="00072986"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w:t>
      </w:r>
      <w:r w:rsidR="00110C2E" w:rsidRPr="00F84AEE">
        <w:rPr>
          <w:rFonts w:ascii="Times New Roman" w:hAnsi="Times New Roman" w:cs="Times New Roman"/>
          <w:sz w:val="28"/>
          <w:szCs w:val="28"/>
        </w:rPr>
        <w:t>Số liệu quan trắc môi trường gồm:</w:t>
      </w:r>
      <w:r w:rsidRPr="00F84AEE">
        <w:rPr>
          <w:rFonts w:ascii="Times New Roman" w:hAnsi="Times New Roman" w:cs="Times New Roman"/>
          <w:sz w:val="28"/>
          <w:szCs w:val="28"/>
        </w:rPr>
        <w:t xml:space="preserve"> </w:t>
      </w:r>
      <w:r w:rsidR="00110C2E" w:rsidRPr="00F84AEE">
        <w:rPr>
          <w:rFonts w:ascii="Times New Roman" w:hAnsi="Times New Roman" w:cs="Times New Roman"/>
          <w:sz w:val="28"/>
          <w:szCs w:val="28"/>
        </w:rPr>
        <w:t xml:space="preserve">Kết quả quan trắc môi trường định kỳ, kết quả quan trắc môi trường </w:t>
      </w:r>
      <w:r w:rsidR="000F6E50" w:rsidRPr="00F84AEE">
        <w:rPr>
          <w:rFonts w:ascii="Times New Roman" w:hAnsi="Times New Roman" w:cs="Times New Roman"/>
          <w:sz w:val="28"/>
          <w:szCs w:val="28"/>
        </w:rPr>
        <w:t xml:space="preserve">tự động, </w:t>
      </w:r>
      <w:r w:rsidR="00110C2E" w:rsidRPr="00F84AEE">
        <w:rPr>
          <w:rFonts w:ascii="Times New Roman" w:hAnsi="Times New Roman" w:cs="Times New Roman"/>
          <w:sz w:val="28"/>
          <w:szCs w:val="28"/>
        </w:rPr>
        <w:t xml:space="preserve">liên tục của </w:t>
      </w:r>
      <w:r w:rsidR="005A2EAE">
        <w:rPr>
          <w:rFonts w:ascii="Times New Roman" w:hAnsi="Times New Roman" w:cs="Times New Roman"/>
          <w:sz w:val="28"/>
          <w:szCs w:val="28"/>
        </w:rPr>
        <w:t xml:space="preserve">các </w:t>
      </w:r>
      <w:r w:rsidR="00110C2E" w:rsidRPr="00F84AEE">
        <w:rPr>
          <w:rFonts w:ascii="Times New Roman" w:hAnsi="Times New Roman" w:cs="Times New Roman"/>
          <w:sz w:val="28"/>
          <w:szCs w:val="28"/>
        </w:rPr>
        <w:t xml:space="preserve">chương trình quan trắc môi trường </w:t>
      </w:r>
      <w:r w:rsidR="005A2EAE">
        <w:rPr>
          <w:rFonts w:ascii="Times New Roman" w:hAnsi="Times New Roman" w:cs="Times New Roman"/>
          <w:sz w:val="28"/>
          <w:szCs w:val="28"/>
        </w:rPr>
        <w:t xml:space="preserve">theo </w:t>
      </w:r>
      <w:r w:rsidR="00110C2E" w:rsidRPr="00F84AEE">
        <w:rPr>
          <w:rFonts w:ascii="Times New Roman" w:hAnsi="Times New Roman" w:cs="Times New Roman"/>
          <w:sz w:val="28"/>
          <w:szCs w:val="28"/>
        </w:rPr>
        <w:t xml:space="preserve">quy </w:t>
      </w:r>
      <w:proofErr w:type="gramStart"/>
      <w:r w:rsidR="00110C2E" w:rsidRPr="00F84AEE">
        <w:rPr>
          <w:rFonts w:ascii="Times New Roman" w:hAnsi="Times New Roman" w:cs="Times New Roman"/>
          <w:sz w:val="28"/>
          <w:szCs w:val="28"/>
        </w:rPr>
        <w:t>định;</w:t>
      </w:r>
      <w:proofErr w:type="gramEnd"/>
    </w:p>
    <w:p w14:paraId="608D07AC" w14:textId="77777777" w:rsidR="00072986" w:rsidRPr="00F84AEE" w:rsidRDefault="004F5665"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110C2E" w:rsidRPr="00F84AEE">
        <w:rPr>
          <w:rFonts w:ascii="Times New Roman" w:hAnsi="Times New Roman" w:cs="Times New Roman"/>
          <w:sz w:val="28"/>
          <w:szCs w:val="28"/>
        </w:rPr>
        <w:t xml:space="preserve"> Báo cáo kết quả quan trắc môi trường, bao gồm: báo cáo kết quả quan trắc môi trường theo đợt và báo cáo tổng hợp năm (đối với quan trắc định kỳ); báo cáo kết quả quan trắc môi trường theo tháng, quý và năm (đối với quan trắc liên tục).</w:t>
      </w:r>
    </w:p>
    <w:p w14:paraId="1D6C4C4B"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 Hình thức số liệu, báo cáo quan trắc môi trường</w:t>
      </w:r>
    </w:p>
    <w:p w14:paraId="5EB7A7EB"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 Định dạng số liệu quan trắc môi trường: số liệu quy định tại Khoản 1 Điều 4</w:t>
      </w:r>
      <w:r w:rsidR="00C10A7E">
        <w:rPr>
          <w:rFonts w:ascii="Times New Roman" w:hAnsi="Times New Roman" w:cs="Times New Roman"/>
          <w:sz w:val="28"/>
          <w:szCs w:val="28"/>
        </w:rPr>
        <w:t>2</w:t>
      </w:r>
      <w:r w:rsidRPr="00F84AEE">
        <w:rPr>
          <w:rFonts w:ascii="Times New Roman" w:hAnsi="Times New Roman" w:cs="Times New Roman"/>
          <w:sz w:val="28"/>
          <w:szCs w:val="28"/>
        </w:rPr>
        <w:t xml:space="preserve"> Thông tư này được lưu trong tệp (file) máy tính định dạng word (.doc hoặc .docx) đối với báo cáo quan trắc môi trường; dạng file excel (.xls hoặc .xlsx) đối với kết quả quan trắc định kỳ; file text đối với kết quả quan trắc tự động, liên tục; được in trên giấy (trừ kết quả quan trắc tự động, liên tục</w:t>
      </w:r>
      <w:proofErr w:type="gramStart"/>
      <w:r w:rsidRPr="00F84AEE">
        <w:rPr>
          <w:rFonts w:ascii="Times New Roman" w:hAnsi="Times New Roman" w:cs="Times New Roman"/>
          <w:sz w:val="28"/>
          <w:szCs w:val="28"/>
        </w:rPr>
        <w:t>);</w:t>
      </w:r>
      <w:proofErr w:type="gramEnd"/>
    </w:p>
    <w:p w14:paraId="46B1D7EF"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 Mẫu báo cáo kết quả quan trắc định kỳ đợt, năm thực hiện theo quy định tại Biểu A1, Biểu A2, mẫu báo cáo kết quả quan trắc</w:t>
      </w:r>
      <w:r w:rsidR="00DA74CB">
        <w:rPr>
          <w:rFonts w:ascii="Times New Roman" w:hAnsi="Times New Roman" w:cs="Times New Roman"/>
          <w:sz w:val="28"/>
          <w:szCs w:val="28"/>
        </w:rPr>
        <w:t xml:space="preserve"> nước và</w:t>
      </w:r>
      <w:r w:rsidRPr="00F84AEE">
        <w:rPr>
          <w:rFonts w:ascii="Times New Roman" w:hAnsi="Times New Roman" w:cs="Times New Roman"/>
          <w:sz w:val="28"/>
          <w:szCs w:val="28"/>
        </w:rPr>
        <w:t xml:space="preserve"> không khí tự động, liên tục thực hiện theo quy định tại Biểu A3, Biểu A4</w:t>
      </w:r>
      <w:r w:rsidRPr="00DA74CB">
        <w:rPr>
          <w:rFonts w:ascii="Times New Roman" w:hAnsi="Times New Roman" w:cs="Times New Roman"/>
          <w:sz w:val="28"/>
          <w:szCs w:val="28"/>
          <w:highlight w:val="yellow"/>
        </w:rPr>
        <w:t>, Phụ lục 1</w:t>
      </w:r>
      <w:r w:rsidR="00DA74CB" w:rsidRPr="00DA74CB">
        <w:rPr>
          <w:rFonts w:ascii="Times New Roman" w:hAnsi="Times New Roman" w:cs="Times New Roman"/>
          <w:sz w:val="28"/>
          <w:szCs w:val="28"/>
          <w:highlight w:val="yellow"/>
        </w:rPr>
        <w:t>5</w:t>
      </w:r>
      <w:r w:rsidRPr="00F84AEE">
        <w:rPr>
          <w:rFonts w:ascii="Times New Roman" w:hAnsi="Times New Roman" w:cs="Times New Roman"/>
          <w:sz w:val="28"/>
          <w:szCs w:val="28"/>
        </w:rPr>
        <w:t xml:space="preserve"> ban hành kèm theo Thông tư </w:t>
      </w:r>
      <w:proofErr w:type="gramStart"/>
      <w:r w:rsidRPr="00F84AEE">
        <w:rPr>
          <w:rFonts w:ascii="Times New Roman" w:hAnsi="Times New Roman" w:cs="Times New Roman"/>
          <w:sz w:val="28"/>
          <w:szCs w:val="28"/>
        </w:rPr>
        <w:t>này;</w:t>
      </w:r>
      <w:proofErr w:type="gramEnd"/>
    </w:p>
    <w:p w14:paraId="2FB5C571"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 Kết quả quan trắc định kỳ được lưu dạng tệp (file) excel (.xls hoặc .xlsx), định dạng chuẩn Unicode; kết quả quan trắc tự động, liên tục (bao gồm kết quả quan trắc và kết quả hiệu chuẩn) được lưu dạng tệp text, định dạng chuẩn ASCII (tiếng Việt không dấu).</w:t>
      </w:r>
    </w:p>
    <w:p w14:paraId="6B643CD1" w14:textId="77777777" w:rsidR="00072986" w:rsidRPr="00F84AEE" w:rsidRDefault="00110C2E"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6" w:name="_Toc58689511"/>
      <w:bookmarkStart w:id="67" w:name="_Toc58689849"/>
      <w:bookmarkStart w:id="68" w:name="_Toc58689937"/>
      <w:bookmarkStart w:id="69" w:name="_Toc58690020"/>
      <w:bookmarkStart w:id="70" w:name="_Toc60721829"/>
      <w:bookmarkStart w:id="71" w:name="_Toc61799844"/>
      <w:bookmarkStart w:id="72" w:name="_Toc61834155"/>
      <w:bookmarkStart w:id="73" w:name="_Toc61834524"/>
      <w:bookmarkStart w:id="74" w:name="_Toc61834684"/>
      <w:bookmarkStart w:id="75" w:name="_Toc61834835"/>
      <w:bookmarkStart w:id="76" w:name="_Toc61835582"/>
      <w:bookmarkStart w:id="77" w:name="_Toc61835848"/>
      <w:bookmarkStart w:id="78" w:name="_Toc58689512"/>
      <w:bookmarkStart w:id="79" w:name="_Toc58689850"/>
      <w:bookmarkStart w:id="80" w:name="_Toc58689938"/>
      <w:bookmarkStart w:id="81" w:name="_Toc58690021"/>
      <w:bookmarkStart w:id="82" w:name="_Toc60721830"/>
      <w:bookmarkStart w:id="83" w:name="_Toc61799845"/>
      <w:bookmarkStart w:id="84" w:name="_Toc61834156"/>
      <w:bookmarkStart w:id="85" w:name="_Toc61834525"/>
      <w:bookmarkStart w:id="86" w:name="_Toc61834685"/>
      <w:bookmarkStart w:id="87" w:name="_Toc61834836"/>
      <w:bookmarkStart w:id="88" w:name="_Toc61835583"/>
      <w:bookmarkStart w:id="89" w:name="_Toc61835849"/>
      <w:bookmarkStart w:id="90" w:name="_Toc58689513"/>
      <w:bookmarkStart w:id="91" w:name="_Toc58689851"/>
      <w:bookmarkStart w:id="92" w:name="_Toc58689939"/>
      <w:bookmarkStart w:id="93" w:name="_Toc58690022"/>
      <w:bookmarkStart w:id="94" w:name="_Toc60721831"/>
      <w:bookmarkStart w:id="95" w:name="_Toc61799846"/>
      <w:bookmarkStart w:id="96" w:name="_Toc61834157"/>
      <w:bookmarkStart w:id="97" w:name="_Toc61834526"/>
      <w:bookmarkStart w:id="98" w:name="_Toc61834686"/>
      <w:bookmarkStart w:id="99" w:name="_Toc61834837"/>
      <w:bookmarkStart w:id="100" w:name="_Toc61835584"/>
      <w:bookmarkStart w:id="101" w:name="_Toc61835850"/>
      <w:bookmarkStart w:id="102" w:name="dieu_21"/>
      <w:bookmarkStart w:id="103" w:name="_Toc65215398"/>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F84AEE">
        <w:rPr>
          <w:rFonts w:ascii="Times New Roman" w:hAnsi="Times New Roman" w:cs="Times New Roman"/>
          <w:color w:val="auto"/>
          <w:sz w:val="28"/>
          <w:szCs w:val="28"/>
        </w:rPr>
        <w:t>Chế độ báo cáo số liệu quan trắc môi trường</w:t>
      </w:r>
      <w:bookmarkEnd w:id="102"/>
      <w:bookmarkEnd w:id="103"/>
    </w:p>
    <w:p w14:paraId="7F7E03AD"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Các đơn vị trực thuộc Bộ Tài nguyên và Môi trường, đơn vị thuộc mạng lưới quan trắc môi trường quốc gia được giao kinh phí từ nguồn ngân sách nhà nước thực hiện các chương trình quan trắc môi trường quốc gia có trách nhiệm gửi Tổng cục Môi trường báo cáo tổng hợp kết quả quan trắc môi trường định kỳ hàng năm quy định tại </w:t>
      </w:r>
      <w:r w:rsidRPr="00514E9C">
        <w:rPr>
          <w:rFonts w:ascii="Times New Roman" w:hAnsi="Times New Roman" w:cs="Times New Roman"/>
          <w:sz w:val="28"/>
          <w:szCs w:val="28"/>
          <w:highlight w:val="yellow"/>
        </w:rPr>
        <w:t xml:space="preserve">Khoản </w:t>
      </w:r>
      <w:r w:rsidR="004F5665" w:rsidRPr="00514E9C">
        <w:rPr>
          <w:rFonts w:ascii="Times New Roman" w:hAnsi="Times New Roman" w:cs="Times New Roman"/>
          <w:sz w:val="28"/>
          <w:szCs w:val="28"/>
          <w:highlight w:val="yellow"/>
        </w:rPr>
        <w:t xml:space="preserve">2 </w:t>
      </w:r>
      <w:r w:rsidRPr="00514E9C">
        <w:rPr>
          <w:rFonts w:ascii="Times New Roman" w:hAnsi="Times New Roman" w:cs="Times New Roman"/>
          <w:sz w:val="28"/>
          <w:szCs w:val="28"/>
          <w:highlight w:val="yellow"/>
        </w:rPr>
        <w:t xml:space="preserve">Điều </w:t>
      </w:r>
      <w:r w:rsidR="007F7E35" w:rsidRPr="00514E9C">
        <w:rPr>
          <w:rFonts w:ascii="Times New Roman" w:hAnsi="Times New Roman" w:cs="Times New Roman"/>
          <w:sz w:val="28"/>
          <w:szCs w:val="28"/>
          <w:highlight w:val="yellow"/>
        </w:rPr>
        <w:t>42</w:t>
      </w:r>
      <w:r w:rsidR="007F7E35" w:rsidRPr="00F84AEE">
        <w:rPr>
          <w:rFonts w:ascii="Times New Roman" w:hAnsi="Times New Roman" w:cs="Times New Roman"/>
          <w:sz w:val="28"/>
          <w:szCs w:val="28"/>
        </w:rPr>
        <w:t xml:space="preserve"> </w:t>
      </w:r>
      <w:r w:rsidRPr="00F84AEE">
        <w:rPr>
          <w:rFonts w:ascii="Times New Roman" w:hAnsi="Times New Roman" w:cs="Times New Roman"/>
          <w:sz w:val="28"/>
          <w:szCs w:val="28"/>
        </w:rPr>
        <w:t>Thông tư này để tổng hợp, báo cáo Bộ Tài nguyên và Môi trường trước ngày 15 tháng 0</w:t>
      </w:r>
      <w:r w:rsidR="00022660" w:rsidRPr="00F84AEE">
        <w:rPr>
          <w:rFonts w:ascii="Times New Roman" w:hAnsi="Times New Roman" w:cs="Times New Roman"/>
          <w:sz w:val="28"/>
          <w:szCs w:val="28"/>
        </w:rPr>
        <w:t>3</w:t>
      </w:r>
      <w:r w:rsidRPr="00F84AEE">
        <w:rPr>
          <w:rFonts w:ascii="Times New Roman" w:hAnsi="Times New Roman" w:cs="Times New Roman"/>
          <w:sz w:val="28"/>
          <w:szCs w:val="28"/>
        </w:rPr>
        <w:t xml:space="preserve"> của năm sau.</w:t>
      </w:r>
    </w:p>
    <w:p w14:paraId="205FF777"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2. Sở Tài nguyên và Môi trường báo cáo Bộ Tài nguyên và Môi trường tổng hợp kết quả quan trắc môi trường định kỳ hàng năm và báo cáo tổng hợp cả năm đối với kết quả quan trắc môi trường liên tục quy định tại Khoản 1 Điều 59 Thông tư này trước ngày 15 tháng 03 của năm sau. </w:t>
      </w:r>
    </w:p>
    <w:p w14:paraId="1CA54E33"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 Các báo cáo kết quả quan trắc được đóng thành quyển, có chữ ký, đóng dấu của cơ quan báo cáo, gửi 01 bản đến cơ quan tiếp nhận.</w:t>
      </w:r>
    </w:p>
    <w:p w14:paraId="0CB5B653"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Các tệp báo cáo được gửi qua thư điện tử hoặc Cổng thông tin điện tử của cơ quan tiếp </w:t>
      </w:r>
      <w:proofErr w:type="gramStart"/>
      <w:r w:rsidRPr="00F84AEE">
        <w:rPr>
          <w:rFonts w:ascii="Times New Roman" w:hAnsi="Times New Roman" w:cs="Times New Roman"/>
          <w:sz w:val="28"/>
          <w:szCs w:val="28"/>
        </w:rPr>
        <w:t>nhận;</w:t>
      </w:r>
      <w:proofErr w:type="gramEnd"/>
    </w:p>
    <w:p w14:paraId="32203FAE"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 Báo cáo kết quả quan trắc môi trường định kỳ theo đợt và báo cáo kết quả quan trắc môi trường liên tục theo tháng, quý được lưu giữ tại đơn vị.</w:t>
      </w:r>
    </w:p>
    <w:p w14:paraId="1A37D286" w14:textId="77777777" w:rsidR="00072986" w:rsidRPr="00F84AEE" w:rsidRDefault="00416089"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104" w:name="_Toc58689515"/>
      <w:bookmarkStart w:id="105" w:name="_Toc58689853"/>
      <w:bookmarkStart w:id="106" w:name="_Toc58689941"/>
      <w:bookmarkStart w:id="107" w:name="_Toc58690024"/>
      <w:bookmarkStart w:id="108" w:name="_Toc60721833"/>
      <w:bookmarkStart w:id="109" w:name="_Toc61799848"/>
      <w:bookmarkStart w:id="110" w:name="_Toc61834159"/>
      <w:bookmarkStart w:id="111" w:name="_Toc61834528"/>
      <w:bookmarkStart w:id="112" w:name="_Toc61834688"/>
      <w:bookmarkStart w:id="113" w:name="_Toc61834839"/>
      <w:bookmarkStart w:id="114" w:name="_Toc61835586"/>
      <w:bookmarkStart w:id="115" w:name="_Toc61835852"/>
      <w:bookmarkStart w:id="116" w:name="_Toc58689516"/>
      <w:bookmarkStart w:id="117" w:name="_Toc58689854"/>
      <w:bookmarkStart w:id="118" w:name="_Toc58689942"/>
      <w:bookmarkStart w:id="119" w:name="_Toc58690025"/>
      <w:bookmarkStart w:id="120" w:name="_Toc60721834"/>
      <w:bookmarkStart w:id="121" w:name="_Toc61799849"/>
      <w:bookmarkStart w:id="122" w:name="_Toc61834160"/>
      <w:bookmarkStart w:id="123" w:name="_Toc61834529"/>
      <w:bookmarkStart w:id="124" w:name="_Toc61834689"/>
      <w:bookmarkStart w:id="125" w:name="_Toc61834840"/>
      <w:bookmarkStart w:id="126" w:name="_Toc61835587"/>
      <w:bookmarkStart w:id="127" w:name="_Toc61835853"/>
      <w:bookmarkStart w:id="128" w:name="_Toc58689517"/>
      <w:bookmarkStart w:id="129" w:name="_Toc58689855"/>
      <w:bookmarkStart w:id="130" w:name="_Toc58689943"/>
      <w:bookmarkStart w:id="131" w:name="_Toc58690026"/>
      <w:bookmarkStart w:id="132" w:name="_Toc60721835"/>
      <w:bookmarkStart w:id="133" w:name="_Toc61799850"/>
      <w:bookmarkStart w:id="134" w:name="_Toc61834161"/>
      <w:bookmarkStart w:id="135" w:name="_Toc61834530"/>
      <w:bookmarkStart w:id="136" w:name="_Toc61834690"/>
      <w:bookmarkStart w:id="137" w:name="_Toc61834841"/>
      <w:bookmarkStart w:id="138" w:name="_Toc61835588"/>
      <w:bookmarkStart w:id="139" w:name="_Toc61835854"/>
      <w:bookmarkStart w:id="140" w:name="_Toc58689518"/>
      <w:bookmarkStart w:id="141" w:name="_Toc58689856"/>
      <w:bookmarkStart w:id="142" w:name="_Toc58689944"/>
      <w:bookmarkStart w:id="143" w:name="_Toc58690027"/>
      <w:bookmarkStart w:id="144" w:name="_Toc60721836"/>
      <w:bookmarkStart w:id="145" w:name="_Toc61799851"/>
      <w:bookmarkStart w:id="146" w:name="_Toc61834162"/>
      <w:bookmarkStart w:id="147" w:name="_Toc61834531"/>
      <w:bookmarkStart w:id="148" w:name="_Toc61834691"/>
      <w:bookmarkStart w:id="149" w:name="_Toc61834842"/>
      <w:bookmarkStart w:id="150" w:name="_Toc61835589"/>
      <w:bookmarkStart w:id="151" w:name="_Toc61835855"/>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F84AEE">
        <w:rPr>
          <w:color w:val="auto"/>
          <w:lang w:val="vi-VN"/>
        </w:rPr>
        <w:t xml:space="preserve"> </w:t>
      </w:r>
      <w:bookmarkStart w:id="152" w:name="_Toc65215399"/>
      <w:r w:rsidR="000F1E6C" w:rsidRPr="00F84AEE">
        <w:rPr>
          <w:rFonts w:ascii="Times New Roman" w:hAnsi="Times New Roman" w:cs="Times New Roman"/>
          <w:color w:val="auto"/>
          <w:sz w:val="28"/>
          <w:szCs w:val="28"/>
        </w:rPr>
        <w:t>Quản lý, l</w:t>
      </w:r>
      <w:r w:rsidR="00110C2E" w:rsidRPr="00F84AEE">
        <w:rPr>
          <w:rFonts w:ascii="Times New Roman" w:hAnsi="Times New Roman" w:cs="Times New Roman"/>
          <w:color w:val="auto"/>
          <w:sz w:val="28"/>
          <w:szCs w:val="28"/>
        </w:rPr>
        <w:t xml:space="preserve">ưu trữ </w:t>
      </w:r>
      <w:r w:rsidR="00424ADB" w:rsidRPr="00F84AEE">
        <w:rPr>
          <w:rFonts w:ascii="Times New Roman" w:hAnsi="Times New Roman" w:cs="Times New Roman"/>
          <w:color w:val="auto"/>
          <w:sz w:val="28"/>
          <w:szCs w:val="28"/>
        </w:rPr>
        <w:t>cung cấp</w:t>
      </w:r>
      <w:r w:rsidR="000F1E6C" w:rsidRPr="00F84AEE">
        <w:rPr>
          <w:rFonts w:ascii="Times New Roman" w:hAnsi="Times New Roman" w:cs="Times New Roman"/>
          <w:color w:val="auto"/>
          <w:sz w:val="28"/>
          <w:szCs w:val="28"/>
        </w:rPr>
        <w:t xml:space="preserve"> và</w:t>
      </w:r>
      <w:r w:rsidR="00424ADB" w:rsidRPr="00F84AEE">
        <w:rPr>
          <w:rFonts w:ascii="Times New Roman" w:hAnsi="Times New Roman" w:cs="Times New Roman"/>
          <w:color w:val="auto"/>
          <w:sz w:val="28"/>
          <w:szCs w:val="28"/>
        </w:rPr>
        <w:t xml:space="preserve"> chia sẻ </w:t>
      </w:r>
      <w:r w:rsidR="000F1E6C" w:rsidRPr="00F84AEE">
        <w:rPr>
          <w:rFonts w:ascii="Times New Roman" w:hAnsi="Times New Roman" w:cs="Times New Roman"/>
          <w:color w:val="auto"/>
          <w:sz w:val="28"/>
          <w:szCs w:val="28"/>
        </w:rPr>
        <w:t xml:space="preserve">số </w:t>
      </w:r>
      <w:r w:rsidR="00424ADB" w:rsidRPr="00F84AEE">
        <w:rPr>
          <w:rFonts w:ascii="Times New Roman" w:hAnsi="Times New Roman" w:cs="Times New Roman"/>
          <w:color w:val="auto"/>
          <w:sz w:val="28"/>
          <w:szCs w:val="28"/>
        </w:rPr>
        <w:t>liệu</w:t>
      </w:r>
      <w:r w:rsidR="00110C2E" w:rsidRPr="00F84AEE">
        <w:rPr>
          <w:rFonts w:ascii="Times New Roman" w:hAnsi="Times New Roman" w:cs="Times New Roman"/>
          <w:color w:val="auto"/>
          <w:sz w:val="28"/>
          <w:szCs w:val="28"/>
        </w:rPr>
        <w:t xml:space="preserve"> quan trắc môi trường</w:t>
      </w:r>
      <w:bookmarkEnd w:id="152"/>
    </w:p>
    <w:p w14:paraId="6A943020"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Cơ quan được giao quản lý số liệu quan trắc môi trường quy định tại </w:t>
      </w:r>
      <w:r w:rsidRPr="00514E9C">
        <w:rPr>
          <w:rFonts w:ascii="Times New Roman" w:hAnsi="Times New Roman" w:cs="Times New Roman"/>
          <w:sz w:val="28"/>
          <w:szCs w:val="28"/>
          <w:highlight w:val="yellow"/>
        </w:rPr>
        <w:t>Điều</w:t>
      </w:r>
      <w:r w:rsidRPr="00F84AEE">
        <w:rPr>
          <w:rFonts w:ascii="Times New Roman" w:hAnsi="Times New Roman" w:cs="Times New Roman"/>
          <w:sz w:val="28"/>
          <w:szCs w:val="28"/>
        </w:rPr>
        <w:t xml:space="preserve"> </w:t>
      </w:r>
      <w:r w:rsidR="00FB11EC" w:rsidRPr="00D108F5">
        <w:rPr>
          <w:rFonts w:ascii="Times New Roman" w:hAnsi="Times New Roman" w:cs="Times New Roman"/>
          <w:sz w:val="28"/>
          <w:szCs w:val="28"/>
          <w:highlight w:val="yellow"/>
        </w:rPr>
        <w:t>41</w:t>
      </w:r>
      <w:r w:rsidR="00FB11EC" w:rsidRPr="00F84AEE">
        <w:rPr>
          <w:rFonts w:ascii="Times New Roman" w:hAnsi="Times New Roman" w:cs="Times New Roman"/>
          <w:sz w:val="28"/>
          <w:szCs w:val="28"/>
        </w:rPr>
        <w:t xml:space="preserve"> </w:t>
      </w:r>
      <w:r w:rsidRPr="00F84AEE">
        <w:rPr>
          <w:rFonts w:ascii="Times New Roman" w:hAnsi="Times New Roman" w:cs="Times New Roman"/>
          <w:sz w:val="28"/>
          <w:szCs w:val="28"/>
        </w:rPr>
        <w:t>Thông tư này có trách nhiệm lưu trữ theo quy định của pháp luật hiện hành.</w:t>
      </w:r>
    </w:p>
    <w:p w14:paraId="52072679"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 Tổng cục Môi trường xây dựng, cơ sở dữ liệu về quan trắc môi trường quốc gia; hướng dẫn Sở Tài nguyên và Môi trường xây dựng cơ sở dữ liệu về quan trắc môi trường địa phương.</w:t>
      </w:r>
    </w:p>
    <w:p w14:paraId="775BCA8B"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Định kỳ hàng năm, Tổng cục Môi trường cập nhật, công bố </w:t>
      </w:r>
      <w:r w:rsidR="007F7E35">
        <w:rPr>
          <w:rFonts w:ascii="Times New Roman" w:hAnsi="Times New Roman" w:cs="Times New Roman"/>
          <w:sz w:val="28"/>
          <w:szCs w:val="28"/>
        </w:rPr>
        <w:t>kết quả</w:t>
      </w:r>
      <w:r w:rsidRPr="00F84AEE">
        <w:rPr>
          <w:rFonts w:ascii="Times New Roman" w:hAnsi="Times New Roman" w:cs="Times New Roman"/>
          <w:sz w:val="28"/>
          <w:szCs w:val="28"/>
        </w:rPr>
        <w:t xml:space="preserve"> quan trắc môi trường quốc gia trên Cổng thông tin điện tử của Bộ Tài nguyên và Môi trường, Tổng cục Môi trường.</w:t>
      </w:r>
    </w:p>
    <w:p w14:paraId="1776277E"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Định kỳ hàng năm, Sở Tài nguyên và Môi trường cập nhật, công bố </w:t>
      </w:r>
      <w:r w:rsidR="006F70C6">
        <w:rPr>
          <w:rFonts w:ascii="Times New Roman" w:hAnsi="Times New Roman" w:cs="Times New Roman"/>
          <w:sz w:val="28"/>
          <w:szCs w:val="28"/>
        </w:rPr>
        <w:t>kết quả</w:t>
      </w:r>
      <w:r w:rsidRPr="00F84AEE">
        <w:rPr>
          <w:rFonts w:ascii="Times New Roman" w:hAnsi="Times New Roman" w:cs="Times New Roman"/>
          <w:sz w:val="28"/>
          <w:szCs w:val="28"/>
        </w:rPr>
        <w:t xml:space="preserve"> quan trắc môi trường của địa phương trên Cổng thông tin điện tử của Ủy ban nhân dân cấp tỉnh,</w:t>
      </w:r>
      <w:r w:rsidR="00FB11EC" w:rsidRPr="00F84AEE">
        <w:rPr>
          <w:rFonts w:ascii="Times New Roman" w:hAnsi="Times New Roman" w:cs="Times New Roman"/>
          <w:sz w:val="28"/>
          <w:szCs w:val="28"/>
        </w:rPr>
        <w:t xml:space="preserve"> trang thông tin điện tử của</w:t>
      </w:r>
      <w:r w:rsidRPr="00F84AEE">
        <w:rPr>
          <w:rFonts w:ascii="Times New Roman" w:hAnsi="Times New Roman" w:cs="Times New Roman"/>
          <w:sz w:val="28"/>
          <w:szCs w:val="28"/>
        </w:rPr>
        <w:t xml:space="preserve"> Sở </w:t>
      </w:r>
      <w:r w:rsidR="006F70C6">
        <w:rPr>
          <w:rFonts w:ascii="Times New Roman" w:hAnsi="Times New Roman" w:cs="Times New Roman"/>
          <w:sz w:val="28"/>
          <w:szCs w:val="28"/>
        </w:rPr>
        <w:t>Tài</w:t>
      </w:r>
      <w:r w:rsidR="006F70C6" w:rsidRPr="00F84AEE">
        <w:rPr>
          <w:rFonts w:ascii="Times New Roman" w:hAnsi="Times New Roman" w:cs="Times New Roman"/>
          <w:sz w:val="28"/>
          <w:szCs w:val="28"/>
        </w:rPr>
        <w:t xml:space="preserve"> </w:t>
      </w:r>
      <w:r w:rsidRPr="00F84AEE">
        <w:rPr>
          <w:rFonts w:ascii="Times New Roman" w:hAnsi="Times New Roman" w:cs="Times New Roman"/>
          <w:sz w:val="28"/>
          <w:szCs w:val="28"/>
        </w:rPr>
        <w:t>nguyên và Môi trường.</w:t>
      </w:r>
    </w:p>
    <w:p w14:paraId="2AD5BCF4" w14:textId="77777777" w:rsidR="006F70C6" w:rsidRDefault="00F4761A"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 Các cơ quan, tổ chức, cá nhân không thuộc hệ thống quan trắc môi trường quốc gia, quan trắc môi trường cấp tỉnh khi thực hiện quan trắc chất lượng môi trường phục vụ mục đích công bố, công khai thông tin phải tuân thủ các quy định pháp luật</w:t>
      </w:r>
      <w:r w:rsidR="0005606B">
        <w:rPr>
          <w:rFonts w:ascii="Times New Roman" w:hAnsi="Times New Roman" w:cs="Times New Roman"/>
          <w:sz w:val="28"/>
          <w:szCs w:val="28"/>
        </w:rPr>
        <w:t xml:space="preserve"> về công bố, công khai thông tin</w:t>
      </w:r>
      <w:r w:rsidRPr="00F84AEE">
        <w:rPr>
          <w:rFonts w:ascii="Times New Roman" w:hAnsi="Times New Roman" w:cs="Times New Roman"/>
          <w:sz w:val="28"/>
          <w:szCs w:val="28"/>
        </w:rPr>
        <w:t xml:space="preserve"> và yêu cầu kỹ thuật về quan trắc chất lượng môi trường</w:t>
      </w:r>
      <w:r w:rsidR="006F70C6">
        <w:rPr>
          <w:rFonts w:ascii="Times New Roman" w:hAnsi="Times New Roman" w:cs="Times New Roman"/>
          <w:sz w:val="28"/>
          <w:szCs w:val="28"/>
        </w:rPr>
        <w:t xml:space="preserve"> tại Thông tư này.</w:t>
      </w:r>
    </w:p>
    <w:p w14:paraId="64BEAE9C" w14:textId="77777777" w:rsidR="004F20A4" w:rsidRPr="00255CAD" w:rsidRDefault="004F20A4" w:rsidP="00742E1B">
      <w:pPr>
        <w:pStyle w:val="Heading1"/>
        <w:spacing w:before="120" w:after="120" w:line="288" w:lineRule="auto"/>
        <w:jc w:val="center"/>
        <w:rPr>
          <w:rFonts w:ascii="Times New Roman" w:hAnsi="Times New Roman" w:cs="Times New Roman"/>
          <w:b w:val="0"/>
          <w:color w:val="auto"/>
        </w:rPr>
      </w:pPr>
      <w:bookmarkStart w:id="153" w:name="_Toc65215400"/>
      <w:r w:rsidRPr="00255CAD">
        <w:rPr>
          <w:rFonts w:ascii="Times New Roman" w:hAnsi="Times New Roman" w:cs="Times New Roman"/>
          <w:color w:val="auto"/>
        </w:rPr>
        <w:lastRenderedPageBreak/>
        <w:t>Chương X</w:t>
      </w:r>
      <w:bookmarkEnd w:id="153"/>
    </w:p>
    <w:p w14:paraId="023D8BF0" w14:textId="77777777" w:rsidR="004F20A4" w:rsidRPr="00255CAD" w:rsidRDefault="004F20A4" w:rsidP="00742E1B">
      <w:pPr>
        <w:pStyle w:val="Heading1"/>
        <w:spacing w:before="120" w:after="120" w:line="288" w:lineRule="auto"/>
        <w:jc w:val="center"/>
        <w:rPr>
          <w:rFonts w:ascii="Times New Roman" w:hAnsi="Times New Roman" w:cs="Times New Roman"/>
          <w:b w:val="0"/>
          <w:color w:val="auto"/>
        </w:rPr>
      </w:pPr>
      <w:bookmarkStart w:id="154" w:name="_Toc65215401"/>
      <w:r w:rsidRPr="00255CAD">
        <w:rPr>
          <w:rFonts w:ascii="Times New Roman" w:hAnsi="Times New Roman" w:cs="Times New Roman"/>
          <w:color w:val="auto"/>
        </w:rPr>
        <w:t>ĐIỀU KHOẢN THI HÀNH</w:t>
      </w:r>
      <w:bookmarkEnd w:id="154"/>
    </w:p>
    <w:p w14:paraId="0E2E33EF" w14:textId="77777777" w:rsidR="001C1BB2" w:rsidRPr="00771AF6" w:rsidRDefault="00771AF6" w:rsidP="00742E1B">
      <w:pPr>
        <w:pStyle w:val="Heading2"/>
        <w:tabs>
          <w:tab w:val="left" w:pos="1843"/>
        </w:tabs>
        <w:spacing w:before="120" w:after="120" w:line="288" w:lineRule="auto"/>
        <w:ind w:left="0" w:firstLine="709"/>
        <w:jc w:val="both"/>
        <w:rPr>
          <w:rFonts w:ascii="Times New Roman" w:hAnsi="Times New Roman" w:cs="Times New Roman"/>
          <w:sz w:val="28"/>
          <w:szCs w:val="28"/>
        </w:rPr>
      </w:pPr>
      <w:r w:rsidRPr="00771AF6">
        <w:rPr>
          <w:lang w:val="vi-VN"/>
        </w:rPr>
        <w:t xml:space="preserve"> </w:t>
      </w:r>
      <w:bookmarkStart w:id="155" w:name="_Toc65215402"/>
      <w:r w:rsidR="001C1BB2" w:rsidRPr="00255CAD">
        <w:rPr>
          <w:rFonts w:ascii="Times New Roman" w:hAnsi="Times New Roman" w:cs="Times New Roman"/>
          <w:color w:val="auto"/>
          <w:sz w:val="28"/>
          <w:szCs w:val="28"/>
        </w:rPr>
        <w:t>Hiệu lực thi hành</w:t>
      </w:r>
      <w:bookmarkEnd w:id="155"/>
      <w:r w:rsidR="001C1BB2" w:rsidRPr="00255CAD">
        <w:rPr>
          <w:rFonts w:ascii="Times New Roman" w:hAnsi="Times New Roman" w:cs="Times New Roman"/>
          <w:color w:val="auto"/>
          <w:sz w:val="28"/>
          <w:szCs w:val="28"/>
        </w:rPr>
        <w:t xml:space="preserve"> </w:t>
      </w:r>
    </w:p>
    <w:p w14:paraId="1D8AFEB7" w14:textId="77777777" w:rsidR="00233DEC" w:rsidRPr="00F84AEE" w:rsidRDefault="00233DEC"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1. Thông tư này có hiệu lực kể từ ngày    tháng   năm </w:t>
      </w:r>
      <w:r w:rsidR="003A5273" w:rsidRPr="00F84AEE">
        <w:rPr>
          <w:rFonts w:ascii="Times New Roman" w:hAnsi="Times New Roman" w:cs="Times New Roman"/>
          <w:sz w:val="28"/>
          <w:szCs w:val="28"/>
        </w:rPr>
        <w:t>202</w:t>
      </w:r>
      <w:r w:rsidR="003A5273">
        <w:rPr>
          <w:rFonts w:ascii="Times New Roman" w:hAnsi="Times New Roman" w:cs="Times New Roman"/>
          <w:sz w:val="28"/>
          <w:szCs w:val="28"/>
        </w:rPr>
        <w:t>1</w:t>
      </w:r>
    </w:p>
    <w:p w14:paraId="785A875F" w14:textId="77777777" w:rsidR="001C1BB2" w:rsidRDefault="00233DEC"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2</w:t>
      </w:r>
      <w:r w:rsidR="009C4737" w:rsidRPr="00F84AEE">
        <w:rPr>
          <w:rFonts w:ascii="Times New Roman" w:hAnsi="Times New Roman" w:cs="Times New Roman"/>
          <w:sz w:val="28"/>
          <w:szCs w:val="28"/>
        </w:rPr>
        <w:t>. Thông tư này thay thế Thông tư số 24/2017/TT-BTNMT ngày 01 tháng 9 năm 2017 của Bộ Tài nguyên và Môi trường quy định quy trình kỹ thuật quan trắc môi trường</w:t>
      </w:r>
      <w:r w:rsidR="003A5273">
        <w:rPr>
          <w:rFonts w:ascii="Times New Roman" w:hAnsi="Times New Roman" w:cs="Times New Roman"/>
          <w:sz w:val="28"/>
          <w:szCs w:val="28"/>
        </w:rPr>
        <w:t>.</w:t>
      </w:r>
      <w:r w:rsidR="00F5354E">
        <w:rPr>
          <w:rFonts w:ascii="Times New Roman" w:hAnsi="Times New Roman" w:cs="Times New Roman"/>
          <w:sz w:val="28"/>
          <w:szCs w:val="28"/>
        </w:rPr>
        <w:t xml:space="preserve"> </w:t>
      </w:r>
      <w:r w:rsidR="009C4737" w:rsidRPr="00F84AEE">
        <w:rPr>
          <w:rFonts w:ascii="Times New Roman" w:hAnsi="Times New Roman" w:cs="Times New Roman"/>
          <w:sz w:val="28"/>
          <w:szCs w:val="28"/>
        </w:rPr>
        <w:t xml:space="preserve">Chương III Thông tư số 43/2015/TT-BTNMT ngày 29 tháng 9 năm 2015 của Bộ Tài nguyên và Môi trường về </w:t>
      </w:r>
      <w:r w:rsidR="001C1BB2" w:rsidRPr="00F84AEE">
        <w:rPr>
          <w:rFonts w:ascii="Times New Roman" w:hAnsi="Times New Roman" w:cs="Times New Roman"/>
          <w:sz w:val="28"/>
          <w:szCs w:val="28"/>
        </w:rPr>
        <w:t>báo cáo hiện trạng môi trường, bộ chỉ thị môi trường và quản lý số liệu</w:t>
      </w:r>
      <w:r w:rsidR="009C4737" w:rsidRPr="00F84AEE">
        <w:rPr>
          <w:rFonts w:ascii="Times New Roman" w:hAnsi="Times New Roman" w:cs="Times New Roman"/>
          <w:sz w:val="28"/>
          <w:szCs w:val="28"/>
        </w:rPr>
        <w:t xml:space="preserve"> quan trắc môi trường</w:t>
      </w:r>
      <w:r w:rsidR="003A5273">
        <w:rPr>
          <w:rFonts w:ascii="Times New Roman" w:hAnsi="Times New Roman" w:cs="Times New Roman"/>
          <w:sz w:val="28"/>
          <w:szCs w:val="28"/>
        </w:rPr>
        <w:t xml:space="preserve"> hết hiệu lực kể từ khi Thông tư này có hiệu lực.</w:t>
      </w:r>
    </w:p>
    <w:p w14:paraId="44083FFF" w14:textId="77777777" w:rsidR="00B8705D" w:rsidRPr="00514E9C" w:rsidRDefault="00B8705D" w:rsidP="00742E1B">
      <w:pPr>
        <w:pStyle w:val="Heading2"/>
        <w:tabs>
          <w:tab w:val="left" w:pos="1843"/>
        </w:tabs>
        <w:spacing w:before="120" w:after="120" w:line="288" w:lineRule="auto"/>
        <w:ind w:left="0" w:firstLine="720"/>
        <w:jc w:val="both"/>
        <w:rPr>
          <w:rFonts w:ascii="Times New Roman" w:hAnsi="Times New Roman" w:cs="Times New Roman"/>
          <w:color w:val="auto"/>
          <w:sz w:val="28"/>
          <w:szCs w:val="28"/>
        </w:rPr>
      </w:pPr>
      <w:bookmarkStart w:id="156" w:name="_Toc65215403"/>
      <w:r w:rsidRPr="00514E9C">
        <w:rPr>
          <w:rFonts w:ascii="Times New Roman" w:hAnsi="Times New Roman" w:cs="Times New Roman"/>
          <w:color w:val="auto"/>
          <w:sz w:val="28"/>
          <w:szCs w:val="28"/>
        </w:rPr>
        <w:t>Điều khoản chuyển tiếp</w:t>
      </w:r>
      <w:bookmarkEnd w:id="156"/>
    </w:p>
    <w:p w14:paraId="0B8BF67A" w14:textId="77777777" w:rsidR="00B8705D" w:rsidRDefault="00B8705D" w:rsidP="00742E1B">
      <w:pPr>
        <w:spacing w:before="120" w:after="120" w:line="28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Các </w:t>
      </w:r>
      <w:r w:rsidR="00375275">
        <w:rPr>
          <w:rFonts w:ascii="Times New Roman" w:hAnsi="Times New Roman" w:cs="Times New Roman"/>
          <w:sz w:val="28"/>
          <w:szCs w:val="28"/>
        </w:rPr>
        <w:t xml:space="preserve">phương </w:t>
      </w:r>
      <w:r>
        <w:rPr>
          <w:rFonts w:ascii="Times New Roman" w:hAnsi="Times New Roman" w:cs="Times New Roman"/>
          <w:sz w:val="28"/>
          <w:szCs w:val="28"/>
        </w:rPr>
        <w:t>pháp</w:t>
      </w:r>
      <w:r w:rsidR="00375275">
        <w:rPr>
          <w:rFonts w:ascii="Times New Roman" w:hAnsi="Times New Roman" w:cs="Times New Roman"/>
          <w:sz w:val="28"/>
          <w:szCs w:val="28"/>
        </w:rPr>
        <w:t xml:space="preserve"> quan trắc đã</w:t>
      </w:r>
      <w:r>
        <w:rPr>
          <w:rFonts w:ascii="Times New Roman" w:hAnsi="Times New Roman" w:cs="Times New Roman"/>
          <w:sz w:val="28"/>
          <w:szCs w:val="28"/>
        </w:rPr>
        <w:t xml:space="preserve"> được chứng nhận trong các </w:t>
      </w:r>
      <w:r w:rsidR="008502FC">
        <w:rPr>
          <w:rFonts w:ascii="Times New Roman" w:hAnsi="Times New Roman" w:cs="Times New Roman"/>
          <w:sz w:val="28"/>
          <w:szCs w:val="28"/>
        </w:rPr>
        <w:t>Giấy chứng nhận đủ điều kiện hoạt động dịch vụ quan trắc môi trường</w:t>
      </w:r>
      <w:r w:rsidR="00AA3F8C">
        <w:rPr>
          <w:rFonts w:ascii="Times New Roman" w:hAnsi="Times New Roman" w:cs="Times New Roman"/>
          <w:sz w:val="28"/>
          <w:szCs w:val="28"/>
        </w:rPr>
        <w:t xml:space="preserve"> </w:t>
      </w:r>
      <w:r>
        <w:rPr>
          <w:rFonts w:ascii="Times New Roman" w:hAnsi="Times New Roman" w:cs="Times New Roman"/>
          <w:sz w:val="28"/>
          <w:szCs w:val="28"/>
        </w:rPr>
        <w:t xml:space="preserve">được tiếp tục sử dụng cho tới khi Giấy </w:t>
      </w:r>
      <w:r w:rsidR="001A0A81">
        <w:rPr>
          <w:rFonts w:ascii="Times New Roman" w:hAnsi="Times New Roman" w:cs="Times New Roman"/>
          <w:sz w:val="28"/>
          <w:szCs w:val="28"/>
        </w:rPr>
        <w:t xml:space="preserve">chứng nhận </w:t>
      </w:r>
      <w:r>
        <w:rPr>
          <w:rFonts w:ascii="Times New Roman" w:hAnsi="Times New Roman" w:cs="Times New Roman"/>
          <w:sz w:val="28"/>
          <w:szCs w:val="28"/>
        </w:rPr>
        <w:t>hết hiệu lực</w:t>
      </w:r>
      <w:r w:rsidR="008F3608">
        <w:rPr>
          <w:rFonts w:ascii="Times New Roman" w:hAnsi="Times New Roman" w:cs="Times New Roman"/>
          <w:sz w:val="28"/>
          <w:szCs w:val="28"/>
        </w:rPr>
        <w:t xml:space="preserve">; khuyến khích các </w:t>
      </w:r>
      <w:r w:rsidR="001A0A81">
        <w:rPr>
          <w:rFonts w:ascii="Times New Roman" w:hAnsi="Times New Roman" w:cs="Times New Roman"/>
          <w:sz w:val="28"/>
          <w:szCs w:val="28"/>
        </w:rPr>
        <w:t>Tổ chức</w:t>
      </w:r>
      <w:r w:rsidR="008F3608">
        <w:rPr>
          <w:rFonts w:ascii="Times New Roman" w:hAnsi="Times New Roman" w:cs="Times New Roman"/>
          <w:sz w:val="28"/>
          <w:szCs w:val="28"/>
        </w:rPr>
        <w:t xml:space="preserve"> điều chỉnh Giấy chứng nhận </w:t>
      </w:r>
      <w:r w:rsidR="009E4930">
        <w:rPr>
          <w:rFonts w:ascii="Times New Roman" w:hAnsi="Times New Roman" w:cs="Times New Roman"/>
          <w:sz w:val="28"/>
          <w:szCs w:val="28"/>
        </w:rPr>
        <w:t>theo</w:t>
      </w:r>
      <w:r w:rsidR="008F3608">
        <w:rPr>
          <w:rFonts w:ascii="Times New Roman" w:hAnsi="Times New Roman" w:cs="Times New Roman"/>
          <w:sz w:val="28"/>
          <w:szCs w:val="28"/>
        </w:rPr>
        <w:t xml:space="preserve"> các </w:t>
      </w:r>
      <w:r w:rsidR="007161E5">
        <w:rPr>
          <w:rFonts w:ascii="Times New Roman" w:hAnsi="Times New Roman" w:cs="Times New Roman"/>
          <w:sz w:val="28"/>
          <w:szCs w:val="28"/>
        </w:rPr>
        <w:t xml:space="preserve">phương </w:t>
      </w:r>
      <w:r w:rsidR="008F3608">
        <w:rPr>
          <w:rFonts w:ascii="Times New Roman" w:hAnsi="Times New Roman" w:cs="Times New Roman"/>
          <w:sz w:val="28"/>
          <w:szCs w:val="28"/>
        </w:rPr>
        <w:t>pháp</w:t>
      </w:r>
      <w:r w:rsidR="00C00C9A">
        <w:rPr>
          <w:rFonts w:ascii="Times New Roman" w:hAnsi="Times New Roman" w:cs="Times New Roman"/>
          <w:sz w:val="28"/>
          <w:szCs w:val="28"/>
        </w:rPr>
        <w:t xml:space="preserve"> quan trắc</w:t>
      </w:r>
      <w:r w:rsidR="008F3608">
        <w:rPr>
          <w:rFonts w:ascii="Times New Roman" w:hAnsi="Times New Roman" w:cs="Times New Roman"/>
          <w:sz w:val="28"/>
          <w:szCs w:val="28"/>
        </w:rPr>
        <w:t xml:space="preserve"> quy định tại Thông tư này.</w:t>
      </w:r>
    </w:p>
    <w:p w14:paraId="137B5BD2" w14:textId="77777777" w:rsidR="00633C41" w:rsidRDefault="00633C41" w:rsidP="00742E1B">
      <w:pPr>
        <w:spacing w:before="120" w:after="120" w:line="288"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B8705D">
        <w:rPr>
          <w:rFonts w:ascii="Times New Roman" w:hAnsi="Times New Roman" w:cs="Times New Roman"/>
          <w:sz w:val="28"/>
          <w:szCs w:val="28"/>
        </w:rPr>
        <w:t xml:space="preserve">. Các thiết bị quan trắc tự động </w:t>
      </w:r>
      <w:r w:rsidR="002F5C5F">
        <w:rPr>
          <w:rFonts w:ascii="Times New Roman" w:hAnsi="Times New Roman" w:cs="Times New Roman"/>
          <w:sz w:val="28"/>
          <w:szCs w:val="28"/>
        </w:rPr>
        <w:t>nước mặt, không khí xung quanh</w:t>
      </w:r>
      <w:r w:rsidR="00F374D4">
        <w:rPr>
          <w:rFonts w:ascii="Times New Roman" w:hAnsi="Times New Roman" w:cs="Times New Roman"/>
          <w:sz w:val="28"/>
          <w:szCs w:val="28"/>
        </w:rPr>
        <w:t xml:space="preserve"> nhằm mục đích cung cấp, </w:t>
      </w:r>
      <w:r w:rsidR="001F16E1">
        <w:rPr>
          <w:rFonts w:ascii="Times New Roman" w:hAnsi="Times New Roman" w:cs="Times New Roman"/>
          <w:sz w:val="28"/>
          <w:szCs w:val="28"/>
        </w:rPr>
        <w:t>công bố thông tin cho cộng đồng</w:t>
      </w:r>
      <w:r w:rsidR="002F5C5F">
        <w:rPr>
          <w:rFonts w:ascii="Times New Roman" w:hAnsi="Times New Roman" w:cs="Times New Roman"/>
          <w:sz w:val="28"/>
          <w:szCs w:val="28"/>
        </w:rPr>
        <w:t xml:space="preserve"> và </w:t>
      </w:r>
      <w:r w:rsidR="007646DF">
        <w:rPr>
          <w:rFonts w:ascii="Times New Roman" w:hAnsi="Times New Roman" w:cs="Times New Roman"/>
          <w:sz w:val="28"/>
          <w:szCs w:val="28"/>
        </w:rPr>
        <w:t xml:space="preserve">các thiết bị quan trắc tự động </w:t>
      </w:r>
      <w:r w:rsidR="00B8705D">
        <w:rPr>
          <w:rFonts w:ascii="Times New Roman" w:hAnsi="Times New Roman" w:cs="Times New Roman"/>
          <w:sz w:val="28"/>
          <w:szCs w:val="28"/>
        </w:rPr>
        <w:t>nước thải, khí thải đã được đầu tư</w:t>
      </w:r>
      <w:r w:rsidR="00E26E86">
        <w:rPr>
          <w:rFonts w:ascii="Times New Roman" w:hAnsi="Times New Roman" w:cs="Times New Roman"/>
          <w:sz w:val="28"/>
          <w:szCs w:val="28"/>
        </w:rPr>
        <w:t>, vận hành</w:t>
      </w:r>
      <w:r w:rsidR="00B8705D">
        <w:rPr>
          <w:rFonts w:ascii="Times New Roman" w:hAnsi="Times New Roman" w:cs="Times New Roman"/>
          <w:sz w:val="28"/>
          <w:szCs w:val="28"/>
        </w:rPr>
        <w:t xml:space="preserve"> trước thời điểm Thông tư này có hiệu lực </w:t>
      </w:r>
      <w:r w:rsidR="00E26E86">
        <w:rPr>
          <w:rFonts w:ascii="Times New Roman" w:hAnsi="Times New Roman" w:cs="Times New Roman"/>
          <w:sz w:val="28"/>
          <w:szCs w:val="28"/>
        </w:rPr>
        <w:t xml:space="preserve">nhưng chưa đảm bảo đáp ứng đầy đủ yêu cầu kỹ thuật tại Thông tư này </w:t>
      </w:r>
      <w:r w:rsidR="00B8705D">
        <w:rPr>
          <w:rFonts w:ascii="Times New Roman" w:hAnsi="Times New Roman" w:cs="Times New Roman"/>
          <w:sz w:val="28"/>
          <w:szCs w:val="28"/>
        </w:rPr>
        <w:t xml:space="preserve">được tiếp tục sử dụng </w:t>
      </w:r>
      <w:r w:rsidR="00AA3F8C">
        <w:rPr>
          <w:rFonts w:ascii="Times New Roman" w:hAnsi="Times New Roman" w:cs="Times New Roman"/>
          <w:sz w:val="28"/>
          <w:szCs w:val="28"/>
        </w:rPr>
        <w:t xml:space="preserve">trong thời gian </w:t>
      </w:r>
      <w:r>
        <w:rPr>
          <w:rFonts w:ascii="Times New Roman" w:hAnsi="Times New Roman" w:cs="Times New Roman"/>
          <w:sz w:val="28"/>
          <w:szCs w:val="28"/>
        </w:rPr>
        <w:t>24 tháng</w:t>
      </w:r>
      <w:r w:rsidR="00476A72">
        <w:rPr>
          <w:rFonts w:ascii="Times New Roman" w:hAnsi="Times New Roman" w:cs="Times New Roman"/>
          <w:sz w:val="28"/>
          <w:szCs w:val="28"/>
        </w:rPr>
        <w:t xml:space="preserve"> </w:t>
      </w:r>
      <w:r w:rsidR="00AA3F8C">
        <w:rPr>
          <w:rFonts w:ascii="Times New Roman" w:hAnsi="Times New Roman" w:cs="Times New Roman"/>
          <w:sz w:val="28"/>
          <w:szCs w:val="28"/>
        </w:rPr>
        <w:t xml:space="preserve">kể từ </w:t>
      </w:r>
      <w:r>
        <w:rPr>
          <w:rFonts w:ascii="Times New Roman" w:hAnsi="Times New Roman" w:cs="Times New Roman"/>
          <w:sz w:val="28"/>
          <w:szCs w:val="28"/>
        </w:rPr>
        <w:t xml:space="preserve">ngày </w:t>
      </w:r>
      <w:r w:rsidR="00AF45E6">
        <w:rPr>
          <w:rFonts w:ascii="Times New Roman" w:hAnsi="Times New Roman" w:cs="Times New Roman"/>
          <w:sz w:val="28"/>
          <w:szCs w:val="28"/>
        </w:rPr>
        <w:t>T</w:t>
      </w:r>
      <w:r>
        <w:rPr>
          <w:rFonts w:ascii="Times New Roman" w:hAnsi="Times New Roman" w:cs="Times New Roman"/>
          <w:sz w:val="28"/>
          <w:szCs w:val="28"/>
        </w:rPr>
        <w:t>hông tư này có hiệu lực</w:t>
      </w:r>
      <w:r w:rsidR="00AF45E6">
        <w:rPr>
          <w:rFonts w:ascii="Times New Roman" w:hAnsi="Times New Roman" w:cs="Times New Roman"/>
          <w:sz w:val="28"/>
          <w:szCs w:val="28"/>
        </w:rPr>
        <w:t xml:space="preserve">. </w:t>
      </w:r>
      <w:r w:rsidR="006650E1">
        <w:rPr>
          <w:rFonts w:ascii="Times New Roman" w:hAnsi="Times New Roman" w:cs="Times New Roman"/>
          <w:sz w:val="28"/>
          <w:szCs w:val="28"/>
        </w:rPr>
        <w:t>Sau</w:t>
      </w:r>
      <w:r w:rsidR="00AF45E6">
        <w:rPr>
          <w:rFonts w:ascii="Times New Roman" w:hAnsi="Times New Roman" w:cs="Times New Roman"/>
          <w:sz w:val="28"/>
          <w:szCs w:val="28"/>
        </w:rPr>
        <w:t xml:space="preserve"> 24 tháng </w:t>
      </w:r>
      <w:r w:rsidR="006650E1">
        <w:rPr>
          <w:rFonts w:ascii="Times New Roman" w:hAnsi="Times New Roman" w:cs="Times New Roman"/>
          <w:sz w:val="28"/>
          <w:szCs w:val="28"/>
        </w:rPr>
        <w:t xml:space="preserve">kể từ </w:t>
      </w:r>
      <w:r w:rsidR="00AF45E6">
        <w:rPr>
          <w:rFonts w:ascii="Times New Roman" w:hAnsi="Times New Roman" w:cs="Times New Roman"/>
          <w:sz w:val="28"/>
          <w:szCs w:val="28"/>
        </w:rPr>
        <w:t xml:space="preserve">ngày Thông tư này có hiệu lực, các thiết bị này phải </w:t>
      </w:r>
      <w:r w:rsidR="00AE4B2D">
        <w:rPr>
          <w:rFonts w:ascii="Times New Roman" w:hAnsi="Times New Roman" w:cs="Times New Roman"/>
          <w:sz w:val="28"/>
          <w:szCs w:val="28"/>
        </w:rPr>
        <w:t xml:space="preserve">được </w:t>
      </w:r>
      <w:r w:rsidR="00AA3F8C">
        <w:rPr>
          <w:rFonts w:ascii="Times New Roman" w:hAnsi="Times New Roman" w:cs="Times New Roman"/>
          <w:sz w:val="28"/>
          <w:szCs w:val="28"/>
        </w:rPr>
        <w:t xml:space="preserve">nâng cấp, </w:t>
      </w:r>
      <w:r w:rsidR="00AE4B2D">
        <w:rPr>
          <w:rFonts w:ascii="Times New Roman" w:hAnsi="Times New Roman" w:cs="Times New Roman"/>
          <w:sz w:val="28"/>
          <w:szCs w:val="28"/>
        </w:rPr>
        <w:t>thay thế bởi các thiết bị</w:t>
      </w:r>
      <w:r w:rsidR="005C6CA7">
        <w:rPr>
          <w:rFonts w:ascii="Times New Roman" w:hAnsi="Times New Roman" w:cs="Times New Roman"/>
          <w:sz w:val="28"/>
          <w:szCs w:val="28"/>
        </w:rPr>
        <w:t xml:space="preserve"> đáp </w:t>
      </w:r>
      <w:r w:rsidR="00AE4B2D">
        <w:rPr>
          <w:rFonts w:ascii="Times New Roman" w:hAnsi="Times New Roman" w:cs="Times New Roman"/>
          <w:sz w:val="28"/>
          <w:szCs w:val="28"/>
        </w:rPr>
        <w:t>ứng đầy đủ yêu cầu kỹ thuật theo quy định của Thông tư</w:t>
      </w:r>
      <w:r w:rsidR="00505A59">
        <w:rPr>
          <w:rFonts w:ascii="Times New Roman" w:hAnsi="Times New Roman" w:cs="Times New Roman"/>
          <w:sz w:val="28"/>
          <w:szCs w:val="28"/>
        </w:rPr>
        <w:t xml:space="preserve"> này</w:t>
      </w:r>
      <w:r w:rsidR="00AE4B2D">
        <w:rPr>
          <w:rFonts w:ascii="Times New Roman" w:hAnsi="Times New Roman" w:cs="Times New Roman"/>
          <w:sz w:val="28"/>
          <w:szCs w:val="28"/>
        </w:rPr>
        <w:t>.</w:t>
      </w:r>
    </w:p>
    <w:p w14:paraId="7E7E5549" w14:textId="77777777" w:rsidR="001C1BB2" w:rsidRPr="00255CAD" w:rsidRDefault="00771AF6"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r w:rsidRPr="00255CAD">
        <w:rPr>
          <w:color w:val="auto"/>
          <w:lang w:val="vi-VN"/>
        </w:rPr>
        <w:t xml:space="preserve"> </w:t>
      </w:r>
      <w:bookmarkStart w:id="157" w:name="_Toc65215404"/>
      <w:r w:rsidR="001C1BB2" w:rsidRPr="00255CAD">
        <w:rPr>
          <w:rFonts w:ascii="Times New Roman" w:hAnsi="Times New Roman" w:cs="Times New Roman"/>
          <w:color w:val="auto"/>
          <w:sz w:val="28"/>
          <w:szCs w:val="28"/>
        </w:rPr>
        <w:t>Tổ chức thực hiện</w:t>
      </w:r>
      <w:bookmarkEnd w:id="157"/>
      <w:r w:rsidR="001C1BB2" w:rsidRPr="00255CAD">
        <w:rPr>
          <w:rFonts w:ascii="Times New Roman" w:hAnsi="Times New Roman" w:cs="Times New Roman"/>
          <w:color w:val="auto"/>
          <w:sz w:val="28"/>
          <w:szCs w:val="28"/>
        </w:rPr>
        <w:t xml:space="preserve"> </w:t>
      </w:r>
    </w:p>
    <w:p w14:paraId="4F9AD518" w14:textId="77777777" w:rsidR="009C4737"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1. </w:t>
      </w:r>
      <w:r w:rsidR="009C4737" w:rsidRPr="00F84AEE">
        <w:rPr>
          <w:rFonts w:ascii="Times New Roman" w:hAnsi="Times New Roman" w:cs="Times New Roman"/>
          <w:sz w:val="28"/>
          <w:szCs w:val="28"/>
        </w:rPr>
        <w:t xml:space="preserve">Tổng cục Môi trường có trách nhiệm hướng dẫn, kiểm tra, giám sát việc thực hiện Thông tư này. </w:t>
      </w:r>
    </w:p>
    <w:p w14:paraId="01EDD210" w14:textId="77777777" w:rsidR="001C1BB2"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2. </w:t>
      </w:r>
      <w:r w:rsidR="009C4737" w:rsidRPr="00F84AEE">
        <w:rPr>
          <w:rFonts w:ascii="Times New Roman" w:hAnsi="Times New Roman" w:cs="Times New Roman"/>
          <w:sz w:val="28"/>
          <w:szCs w:val="28"/>
        </w:rPr>
        <w:t>Bộ trưởng, Thủ trưởng cơ quan ngang Bộ, Thủ trưởng cơ quan thuộc Chính phủ, Chủ tịch Uỷ ban nhân dân các cấp và tổ chức, cá nhân có liên quan chịu trách nhiệm thực hiện Thông tư này.</w:t>
      </w:r>
    </w:p>
    <w:p w14:paraId="1BA06936" w14:textId="77777777" w:rsidR="001C1BB2"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3. Trong quá trình thực hiện Thông tư này, nếu có khó khăn, vướng mắc đề nghị các cơ quan, tổ chức, cá nhân phản ánh về Bộ Tài nguyên và Môi trường (qua Tổng cục Môi trường) để kịp thời xem xét, giải quyết./. </w:t>
      </w:r>
    </w:p>
    <w:tbl>
      <w:tblPr>
        <w:tblW w:w="9230" w:type="dxa"/>
        <w:tblInd w:w="108" w:type="dxa"/>
        <w:tblLayout w:type="fixed"/>
        <w:tblLook w:val="0000" w:firstRow="0" w:lastRow="0" w:firstColumn="0" w:lastColumn="0" w:noHBand="0" w:noVBand="0"/>
      </w:tblPr>
      <w:tblGrid>
        <w:gridCol w:w="5200"/>
        <w:gridCol w:w="4030"/>
      </w:tblGrid>
      <w:tr w:rsidR="00D5489B" w:rsidRPr="00F84AEE" w14:paraId="7AC4DC39" w14:textId="77777777" w:rsidTr="00D5489B">
        <w:tc>
          <w:tcPr>
            <w:tcW w:w="5200" w:type="dxa"/>
          </w:tcPr>
          <w:p w14:paraId="73F0F556" w14:textId="77777777" w:rsidR="003718AB" w:rsidRPr="00F84AEE" w:rsidRDefault="003718AB" w:rsidP="006E0701">
            <w:pPr>
              <w:spacing w:before="120" w:after="0" w:line="240" w:lineRule="auto"/>
              <w:rPr>
                <w:rFonts w:ascii="Times New Roman" w:eastAsia="Times New Roman" w:hAnsi="Times New Roman" w:cs="Times New Roman"/>
                <w:b/>
                <w:i/>
                <w:sz w:val="24"/>
                <w:szCs w:val="24"/>
              </w:rPr>
            </w:pPr>
            <w:r w:rsidRPr="00F84AEE">
              <w:rPr>
                <w:rFonts w:ascii="Times New Roman" w:eastAsia="Times New Roman" w:hAnsi="Times New Roman" w:cs="Times New Roman"/>
                <w:b/>
                <w:i/>
                <w:sz w:val="24"/>
                <w:szCs w:val="24"/>
              </w:rPr>
              <w:lastRenderedPageBreak/>
              <w:t>Nơi nhận:</w:t>
            </w:r>
          </w:p>
          <w:p w14:paraId="7E00E856" w14:textId="77777777" w:rsidR="003718AB" w:rsidRPr="00F84AEE" w:rsidRDefault="003718AB" w:rsidP="006E0701">
            <w:pPr>
              <w:spacing w:after="0" w:line="240" w:lineRule="auto"/>
              <w:rPr>
                <w:rFonts w:ascii="Times New Roman" w:eastAsia="Times New Roman" w:hAnsi="Times New Roman" w:cs="Times New Roman"/>
              </w:rPr>
            </w:pPr>
            <w:r w:rsidRPr="00F84AEE">
              <w:rPr>
                <w:rFonts w:ascii="Times New Roman" w:eastAsia="Times New Roman" w:hAnsi="Times New Roman" w:cs="Times New Roman"/>
              </w:rPr>
              <w:t>- Văn phòng Trung ương và các Ban của Đảng;</w:t>
            </w:r>
            <w:r w:rsidRPr="00F84AEE">
              <w:rPr>
                <w:rFonts w:ascii="Times New Roman" w:eastAsia="Times New Roman" w:hAnsi="Times New Roman" w:cs="Times New Roman"/>
              </w:rPr>
              <w:br/>
              <w:t>- Văn phòng Quốc hội;</w:t>
            </w:r>
            <w:r w:rsidRPr="00F84AEE">
              <w:rPr>
                <w:rFonts w:ascii="Times New Roman" w:eastAsia="Times New Roman" w:hAnsi="Times New Roman" w:cs="Times New Roman"/>
              </w:rPr>
              <w:br/>
              <w:t>- Văn phòng Chủ tịch nước;</w:t>
            </w:r>
            <w:r w:rsidRPr="00F84AEE">
              <w:rPr>
                <w:rFonts w:ascii="Times New Roman" w:eastAsia="Times New Roman" w:hAnsi="Times New Roman" w:cs="Times New Roman"/>
              </w:rPr>
              <w:br/>
              <w:t xml:space="preserve">- Văn phòng Chính phủ; </w:t>
            </w:r>
            <w:r w:rsidRPr="00F84AEE">
              <w:rPr>
                <w:rFonts w:ascii="Times New Roman" w:eastAsia="Times New Roman" w:hAnsi="Times New Roman" w:cs="Times New Roman"/>
              </w:rPr>
              <w:br/>
              <w:t>- Toà án nhân dân tối cao;</w:t>
            </w:r>
            <w:r w:rsidRPr="00F84AEE">
              <w:rPr>
                <w:rFonts w:ascii="Times New Roman" w:eastAsia="Times New Roman" w:hAnsi="Times New Roman" w:cs="Times New Roman"/>
              </w:rPr>
              <w:br/>
              <w:t xml:space="preserve">- Viện Kiểm sát nhân dân tối cao; </w:t>
            </w:r>
            <w:r w:rsidRPr="00F84AEE">
              <w:rPr>
                <w:rFonts w:ascii="Times New Roman" w:eastAsia="Times New Roman" w:hAnsi="Times New Roman" w:cs="Times New Roman"/>
              </w:rPr>
              <w:br/>
              <w:t xml:space="preserve">- Các Bộ, cơ quan ngang bộ, cơ quan thuộc Chính phủ;  </w:t>
            </w:r>
            <w:r w:rsidRPr="00F84AEE">
              <w:rPr>
                <w:rFonts w:ascii="Times New Roman" w:eastAsia="Times New Roman" w:hAnsi="Times New Roman" w:cs="Times New Roman"/>
              </w:rPr>
              <w:br/>
              <w:t>- Cơ quan trung ương của các đoàn thể;</w:t>
            </w:r>
            <w:r w:rsidRPr="00F84AEE">
              <w:rPr>
                <w:rFonts w:ascii="Times New Roman" w:eastAsia="Times New Roman" w:hAnsi="Times New Roman" w:cs="Times New Roman"/>
              </w:rPr>
              <w:br/>
              <w:t xml:space="preserve">- HĐND, UBND các tỉnh, thành phố trực thuộc TW; </w:t>
            </w:r>
            <w:r w:rsidRPr="00F84AEE">
              <w:rPr>
                <w:rFonts w:ascii="Times New Roman" w:eastAsia="Times New Roman" w:hAnsi="Times New Roman" w:cs="Times New Roman"/>
              </w:rPr>
              <w:br/>
              <w:t>- Sở Tài nguyên và Môi trường các tỉnh, thành phố trực thuộc TW;</w:t>
            </w:r>
            <w:r w:rsidRPr="00F84AEE">
              <w:rPr>
                <w:rFonts w:ascii="Times New Roman" w:eastAsia="Times New Roman" w:hAnsi="Times New Roman" w:cs="Times New Roman"/>
              </w:rPr>
              <w:br/>
              <w:t>- Cục Kiểm tra văn bản (Bộ Tư pháp);</w:t>
            </w:r>
            <w:r w:rsidRPr="00F84AEE">
              <w:rPr>
                <w:rFonts w:ascii="Times New Roman" w:eastAsia="Times New Roman" w:hAnsi="Times New Roman" w:cs="Times New Roman"/>
              </w:rPr>
              <w:br/>
              <w:t>- Công báo; Cổng TTĐT của Chính phủ;</w:t>
            </w:r>
            <w:r w:rsidRPr="00F84AEE">
              <w:rPr>
                <w:rFonts w:ascii="Times New Roman" w:eastAsia="Times New Roman" w:hAnsi="Times New Roman" w:cs="Times New Roman"/>
              </w:rPr>
              <w:br/>
              <w:t>- Các đơn vị thuộc Bộ TN&amp;MT,</w:t>
            </w:r>
          </w:p>
          <w:p w14:paraId="03DE3471" w14:textId="77777777" w:rsidR="003718AB" w:rsidRPr="00F84AEE" w:rsidRDefault="003718AB" w:rsidP="006E0701">
            <w:pPr>
              <w:spacing w:after="0" w:line="240" w:lineRule="auto"/>
              <w:rPr>
                <w:rFonts w:ascii="Times New Roman" w:eastAsia="Times New Roman" w:hAnsi="Times New Roman" w:cs="Times New Roman"/>
              </w:rPr>
            </w:pPr>
            <w:r w:rsidRPr="00F84AEE">
              <w:rPr>
                <w:rFonts w:ascii="Times New Roman" w:eastAsia="Times New Roman" w:hAnsi="Times New Roman" w:cs="Times New Roman"/>
              </w:rPr>
              <w:t xml:space="preserve">- Cổng TTĐT của Bộ TN&amp;MT; </w:t>
            </w:r>
            <w:r w:rsidRPr="00F84AEE">
              <w:rPr>
                <w:rFonts w:ascii="Times New Roman" w:eastAsia="Times New Roman" w:hAnsi="Times New Roman" w:cs="Times New Roman"/>
              </w:rPr>
              <w:br/>
            </w:r>
            <w:r w:rsidRPr="00F84AEE">
              <w:rPr>
                <w:rFonts w:ascii="Times New Roman" w:eastAsia="Times New Roman" w:hAnsi="Times New Roman" w:cs="Times New Roman"/>
                <w:spacing w:val="-8"/>
              </w:rPr>
              <w:t>- L</w:t>
            </w:r>
            <w:r w:rsidRPr="00F84AEE">
              <w:rPr>
                <w:rFonts w:ascii="Times New Roman" w:eastAsia="Times New Roman" w:hAnsi="Times New Roman" w:cs="Times New Roman" w:hint="eastAsia"/>
                <w:spacing w:val="-8"/>
              </w:rPr>
              <w:t>ư</w:t>
            </w:r>
            <w:r w:rsidRPr="00F84AEE">
              <w:rPr>
                <w:rFonts w:ascii="Times New Roman" w:eastAsia="Times New Roman" w:hAnsi="Times New Roman" w:cs="Times New Roman"/>
                <w:spacing w:val="-8"/>
              </w:rPr>
              <w:t>u: VT, TCMT, PC, Th (230).</w:t>
            </w:r>
          </w:p>
        </w:tc>
        <w:tc>
          <w:tcPr>
            <w:tcW w:w="4030" w:type="dxa"/>
          </w:tcPr>
          <w:p w14:paraId="7E8E76A3" w14:textId="77777777" w:rsidR="003718AB" w:rsidRPr="00F84AEE" w:rsidRDefault="003718AB" w:rsidP="006E0701">
            <w:pPr>
              <w:spacing w:before="120" w:after="120" w:line="240" w:lineRule="auto"/>
              <w:jc w:val="center"/>
              <w:rPr>
                <w:rFonts w:ascii="Times New Roman" w:eastAsia="Times New Roman" w:hAnsi="Times New Roman" w:cs="Times New Roman"/>
                <w:b/>
                <w:sz w:val="26"/>
                <w:szCs w:val="24"/>
              </w:rPr>
            </w:pPr>
            <w:r w:rsidRPr="00F84AEE">
              <w:rPr>
                <w:rFonts w:ascii="Times New Roman" w:eastAsia="Times New Roman" w:hAnsi="Times New Roman" w:cs="Times New Roman"/>
                <w:b/>
                <w:sz w:val="26"/>
                <w:szCs w:val="24"/>
              </w:rPr>
              <w:t>BỘ TRƯỞNG</w:t>
            </w:r>
          </w:p>
          <w:p w14:paraId="3A6A5622" w14:textId="77777777" w:rsidR="003718AB" w:rsidRPr="00F84AEE" w:rsidRDefault="003718AB" w:rsidP="006E0701">
            <w:pPr>
              <w:keepNext/>
              <w:spacing w:before="120" w:after="120" w:line="240" w:lineRule="auto"/>
              <w:jc w:val="center"/>
              <w:rPr>
                <w:rFonts w:ascii="Times New Roman" w:eastAsia="Times New Roman" w:hAnsi="Times New Roman" w:cs="Times New Roman"/>
                <w:b/>
                <w:sz w:val="26"/>
                <w:szCs w:val="20"/>
              </w:rPr>
            </w:pPr>
          </w:p>
          <w:p w14:paraId="1C772734" w14:textId="77777777" w:rsidR="003718AB" w:rsidRPr="00F84AEE" w:rsidRDefault="003718AB" w:rsidP="006E0701">
            <w:pPr>
              <w:spacing w:before="120" w:after="120" w:line="240" w:lineRule="auto"/>
              <w:jc w:val="center"/>
              <w:rPr>
                <w:rFonts w:ascii="Times New Roman" w:eastAsia="Times New Roman" w:hAnsi="Times New Roman" w:cs="Times New Roman"/>
                <w:b/>
                <w:sz w:val="26"/>
                <w:szCs w:val="24"/>
              </w:rPr>
            </w:pPr>
          </w:p>
          <w:p w14:paraId="2227A8FE" w14:textId="77777777" w:rsidR="003718AB" w:rsidRPr="00F84AEE" w:rsidRDefault="003718AB" w:rsidP="006E0701">
            <w:pPr>
              <w:keepNext/>
              <w:spacing w:before="120" w:after="120" w:line="240" w:lineRule="auto"/>
              <w:rPr>
                <w:rFonts w:ascii="Times New Roman" w:eastAsia="Times New Roman" w:hAnsi="Times New Roman" w:cs="Times New Roman"/>
                <w:b/>
                <w:sz w:val="26"/>
                <w:szCs w:val="24"/>
              </w:rPr>
            </w:pPr>
          </w:p>
          <w:p w14:paraId="668AED77" w14:textId="77777777" w:rsidR="003718AB" w:rsidRPr="00F84AEE" w:rsidRDefault="003718AB" w:rsidP="006E0701">
            <w:pPr>
              <w:keepNext/>
              <w:spacing w:before="120" w:after="120" w:line="240" w:lineRule="auto"/>
              <w:jc w:val="center"/>
              <w:rPr>
                <w:rFonts w:ascii="Times New Roman" w:eastAsia="Times New Roman" w:hAnsi="Times New Roman" w:cs="Times New Roman"/>
                <w:b/>
                <w:bCs/>
                <w:sz w:val="28"/>
                <w:szCs w:val="28"/>
              </w:rPr>
            </w:pPr>
            <w:r w:rsidRPr="00F84AEE">
              <w:rPr>
                <w:rFonts w:ascii="Times New Roman" w:eastAsia="Times New Roman" w:hAnsi="Times New Roman" w:cs="Times New Roman"/>
                <w:b/>
                <w:bCs/>
                <w:sz w:val="28"/>
                <w:szCs w:val="28"/>
              </w:rPr>
              <w:t>Trần Hồng Hà</w:t>
            </w:r>
          </w:p>
        </w:tc>
      </w:tr>
    </w:tbl>
    <w:p w14:paraId="6D41696B" w14:textId="77777777" w:rsidR="004E6AA0" w:rsidRPr="008F6214" w:rsidRDefault="001A35FA" w:rsidP="00255CAD">
      <w:pPr>
        <w:pStyle w:val="ListParagraph"/>
        <w:numPr>
          <w:ilvl w:val="0"/>
          <w:numId w:val="302"/>
        </w:numPr>
        <w:ind w:left="0" w:firstLine="0"/>
        <w:jc w:val="center"/>
        <w:outlineLvl w:val="1"/>
        <w:rPr>
          <w:rFonts w:ascii="Times New Roman" w:hAnsi="Times New Roman" w:cs="Times New Roman"/>
          <w:sz w:val="28"/>
          <w:szCs w:val="28"/>
        </w:rPr>
      </w:pPr>
      <w:r w:rsidRPr="008F6214">
        <w:rPr>
          <w:rFonts w:ascii="Times New Roman" w:hAnsi="Times New Roman" w:cs="Times New Roman"/>
          <w:b/>
          <w:sz w:val="28"/>
          <w:szCs w:val="28"/>
        </w:rPr>
        <w:br w:type="page"/>
      </w:r>
      <w:r w:rsidR="008F6214" w:rsidRPr="008F6214">
        <w:rPr>
          <w:rFonts w:ascii="Times New Roman" w:hAnsi="Times New Roman" w:cs="Times New Roman"/>
          <w:b/>
          <w:sz w:val="28"/>
          <w:szCs w:val="28"/>
        </w:rPr>
        <w:lastRenderedPageBreak/>
        <w:t xml:space="preserve"> </w:t>
      </w:r>
      <w:bookmarkStart w:id="158" w:name="_Toc65215405"/>
      <w:r w:rsidR="004E6AA0" w:rsidRPr="008F6214">
        <w:rPr>
          <w:rFonts w:ascii="Times New Roman" w:hAnsi="Times New Roman" w:cs="Times New Roman"/>
          <w:b/>
          <w:sz w:val="28"/>
          <w:szCs w:val="28"/>
        </w:rPr>
        <w:t>THIẾT KẾ CHƯƠNG TRÌNH QUAN TRẮC MÔI TRƯỜNG</w:t>
      </w:r>
      <w:bookmarkEnd w:id="158"/>
    </w:p>
    <w:p w14:paraId="017631AD" w14:textId="77777777" w:rsidR="004E6AA0" w:rsidRPr="00F84AEE" w:rsidRDefault="004E6AA0" w:rsidP="000303F0">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proofErr w:type="gramStart"/>
      <w:r w:rsidR="000303F0">
        <w:rPr>
          <w:rFonts w:ascii="Times New Roman" w:hAnsi="Times New Roman" w:cs="Times New Roman"/>
          <w:i/>
          <w:sz w:val="28"/>
          <w:szCs w:val="28"/>
        </w:rPr>
        <w:t>…..</w:t>
      </w:r>
      <w:proofErr w:type="gramEnd"/>
      <w:r w:rsidRPr="00F84AEE">
        <w:rPr>
          <w:rFonts w:ascii="Times New Roman" w:hAnsi="Times New Roman" w:cs="Times New Roman"/>
          <w:i/>
          <w:sz w:val="28"/>
          <w:szCs w:val="28"/>
        </w:rPr>
        <w:t xml:space="preserve"> /</w:t>
      </w:r>
      <w:r w:rsidR="00505A59" w:rsidRPr="00F84AEE">
        <w:rPr>
          <w:rFonts w:ascii="Times New Roman" w:hAnsi="Times New Roman" w:cs="Times New Roman"/>
          <w:i/>
          <w:sz w:val="28"/>
          <w:szCs w:val="28"/>
        </w:rPr>
        <w:t>202</w:t>
      </w:r>
      <w:r w:rsidR="00505A59">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505A59" w:rsidRPr="00F84AEE">
        <w:rPr>
          <w:rFonts w:ascii="Times New Roman" w:hAnsi="Times New Roman" w:cs="Times New Roman"/>
          <w:i/>
          <w:sz w:val="28"/>
          <w:szCs w:val="28"/>
        </w:rPr>
        <w:t>202</w:t>
      </w:r>
      <w:r w:rsidR="00505A59">
        <w:rPr>
          <w:rFonts w:ascii="Times New Roman" w:hAnsi="Times New Roman" w:cs="Times New Roman"/>
          <w:i/>
          <w:sz w:val="28"/>
          <w:szCs w:val="28"/>
        </w:rPr>
        <w:t>1</w:t>
      </w:r>
      <w:r w:rsidR="00505A59"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2E5C5A71" w14:textId="77777777" w:rsidR="00314F7C" w:rsidRPr="00F84AEE" w:rsidRDefault="00314F7C"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Thiết kế chương trình quan trắc môi trường</w:t>
      </w:r>
      <w:r w:rsidR="006B576B" w:rsidRPr="00F84AEE">
        <w:rPr>
          <w:rFonts w:ascii="Times New Roman" w:hAnsi="Times New Roman" w:cs="Times New Roman"/>
          <w:sz w:val="28"/>
          <w:szCs w:val="28"/>
        </w:rPr>
        <w:t>:</w:t>
      </w:r>
    </w:p>
    <w:p w14:paraId="28067B6B" w14:textId="77777777" w:rsidR="00314F7C" w:rsidRPr="00F84AEE" w:rsidRDefault="00314F7C"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 Xác định mục tiêu của chương trình quan trắc môi trường</w:t>
      </w:r>
      <w:r w:rsidR="00EC0538" w:rsidRPr="00F84AEE">
        <w:rPr>
          <w:rFonts w:ascii="Times New Roman" w:hAnsi="Times New Roman" w:cs="Times New Roman"/>
          <w:sz w:val="28"/>
          <w:szCs w:val="28"/>
        </w:rPr>
        <w:t xml:space="preserve"> và </w:t>
      </w:r>
      <w:r w:rsidRPr="00F84AEE">
        <w:rPr>
          <w:rFonts w:ascii="Times New Roman" w:hAnsi="Times New Roman" w:cs="Times New Roman"/>
          <w:sz w:val="28"/>
          <w:szCs w:val="28"/>
        </w:rPr>
        <w:t xml:space="preserve">thành phần môi trường cần quan trắc. </w:t>
      </w:r>
    </w:p>
    <w:p w14:paraId="1BB97919" w14:textId="77777777" w:rsidR="00314F7C" w:rsidRPr="00F84AEE" w:rsidRDefault="00EC0538"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danh mục các thông số quan trắc theo thành phần môi trường: các thông số đo tại hiện trường, các thông số phân tích. </w:t>
      </w:r>
    </w:p>
    <w:p w14:paraId="35677F46"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Thiết kế sơ bộ phương án lấy mẫu: xác định tuyến, điểm lấy mẫu và đánh dấu trên bản đồ hoặc sơ đồ; mô tả vị trí địa lý, tọa độ điểm quan trắc và ký hiệu các điểm quan trắc; mô tả sơ bộ các nguồn gây tác động, các vấn đề, đối tượng ảnh hưởng, các tác động đến khu vực quan trắc. </w:t>
      </w:r>
    </w:p>
    <w:p w14:paraId="5E8A71B0"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Khảo sát thực tế khu vực cần quan trắc. </w:t>
      </w:r>
    </w:p>
    <w:p w14:paraId="00385996"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6B576B"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Thiết kế chi tiết phương án lấy mẫu: xác định chính xác tuyến, điểm lấy mẫu và lập sơ đồ các điểm quan trắc, mô tả vị trí địa lý và tọa độ điểm quan trắc; mô tả thực trạng các nguồn gây tác động và các tác động của khu vực quan trắc; xác định ranh giới khu vực quan trắc và dự báo các tác động hoặc những biến đổi có thể xảy ra trong khu vực quan trắc.   </w:t>
      </w:r>
    </w:p>
    <w:p w14:paraId="0CD19182"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6</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tần suất, thời gian quan trắc. </w:t>
      </w:r>
    </w:p>
    <w:p w14:paraId="5EC7DCAD"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phương pháp lấy mẫu và đo tại hiện trường và phương pháp phân tích trong phòng thí nghiệm. </w:t>
      </w:r>
    </w:p>
    <w:p w14:paraId="3469C6C2"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8</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quy trình lấy mẫu, thể tích mẫu cần lấy, loại dụng cụ chứa mẫu, loại hóa chất bảo quản, thời gian lưu mẫu, loại mẫu và số lượng mẫu kiểm soát chất lượng (mẫu QC). </w:t>
      </w:r>
    </w:p>
    <w:p w14:paraId="58FADCF0"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9</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danh mục và kế hoạch bảo trì, bảo dưỡng, kiểm định, hiệu chuẩn các thiết bị quan trắc hiện trường và thiết bị phân tích môi trường, bao gồm cả thiết bị, dụng cụ, phương tiện bảo đảm an toàn lao động. </w:t>
      </w:r>
    </w:p>
    <w:p w14:paraId="2AFAC293"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10</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các phương tiện phục vụ hoạt động lấy mẫu, </w:t>
      </w:r>
      <w:r w:rsidR="00881112" w:rsidRPr="00F84AEE">
        <w:rPr>
          <w:rFonts w:ascii="Times New Roman" w:hAnsi="Times New Roman" w:cs="Times New Roman"/>
          <w:sz w:val="28"/>
          <w:szCs w:val="28"/>
        </w:rPr>
        <w:t xml:space="preserve">bảo quản và </w:t>
      </w:r>
      <w:r w:rsidR="00314F7C" w:rsidRPr="00F84AEE">
        <w:rPr>
          <w:rFonts w:ascii="Times New Roman" w:hAnsi="Times New Roman" w:cs="Times New Roman"/>
          <w:sz w:val="28"/>
          <w:szCs w:val="28"/>
        </w:rPr>
        <w:t xml:space="preserve">vận chuyển mẫu. </w:t>
      </w:r>
    </w:p>
    <w:p w14:paraId="71073DA4"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kế hoạch thực hiện bảo đảm chất lượng và kiểm soát chất lượng (QA/QC) trong quan trắc môi trường. Việc lập kế hoạch bảo đảm chất lượng (QAPP) thực hiện theo hướng dẫn </w:t>
      </w:r>
      <w:r w:rsidRPr="00F84AEE">
        <w:rPr>
          <w:rFonts w:ascii="Times New Roman" w:hAnsi="Times New Roman" w:cs="Times New Roman"/>
          <w:sz w:val="28"/>
          <w:szCs w:val="28"/>
        </w:rPr>
        <w:t>sau:</w:t>
      </w:r>
    </w:p>
    <w:p w14:paraId="3DD4BE48" w14:textId="77777777" w:rsidR="00B93273" w:rsidRPr="00F84AEE" w:rsidRDefault="00F479AE" w:rsidP="00255CAD">
      <w:pPr>
        <w:tabs>
          <w:tab w:val="left" w:pos="851"/>
          <w:tab w:val="left" w:pos="170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w:t>
      </w:r>
      <w:r w:rsidRPr="00F84AEE">
        <w:rPr>
          <w:rFonts w:ascii="Times New Roman" w:hAnsi="Times New Roman" w:cs="Times New Roman"/>
          <w:sz w:val="28"/>
          <w:szCs w:val="28"/>
        </w:rPr>
        <w:t>1.</w:t>
      </w:r>
      <w:r w:rsidR="00D77AAD">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Xác định mục đích và các mục tiêu cụ thể của chương trình quan trắc. </w:t>
      </w:r>
    </w:p>
    <w:p w14:paraId="259493D2"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2.</w:t>
      </w:r>
      <w:r w:rsidR="00B93273" w:rsidRPr="00F84AEE">
        <w:rPr>
          <w:rFonts w:ascii="Times New Roman" w:hAnsi="Times New Roman" w:cs="Times New Roman"/>
          <w:sz w:val="28"/>
          <w:szCs w:val="28"/>
        </w:rPr>
        <w:tab/>
        <w:t xml:space="preserve">Xác định đúng loại dữ liệu cần thu thập: </w:t>
      </w:r>
    </w:p>
    <w:p w14:paraId="4FF79397"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a)</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Xác định mục đích sử dụng dữ liệu (đánh giá hiện trạng, giám sát chất lượng môi trường, bổ sung dữ liệu cho cơ quan quản lý hay làm cơ sở cho việc ra các quyết định về môi trường…</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67E5D973" w14:textId="77777777" w:rsidR="00D02C06"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Thiết kế chương trình đáp ứng đúng nhu cầu của từng đối tượng sử dụng dữ liệu quan trắc: nhà quản lý, người lập kế hoạch của địa phương hay trung ương</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7D4098F" w14:textId="77777777" w:rsidR="00B93273" w:rsidRPr="00F84AEE" w:rsidRDefault="00B93273" w:rsidP="00D108F5">
      <w:pPr>
        <w:tabs>
          <w:tab w:val="left" w:pos="1276"/>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Thiết kế chương trình bảo đảm sự phù hợp giữa mục tiêu chất lượng dữ</w:t>
      </w:r>
      <w:r w:rsidR="00D02C06">
        <w:rPr>
          <w:rFonts w:ascii="Times New Roman" w:hAnsi="Times New Roman" w:cs="Times New Roman"/>
          <w:sz w:val="28"/>
          <w:szCs w:val="28"/>
        </w:rPr>
        <w:t xml:space="preserve"> liệu</w:t>
      </w:r>
      <w:r w:rsidRPr="00F84AEE">
        <w:rPr>
          <w:rFonts w:ascii="Times New Roman" w:hAnsi="Times New Roman" w:cs="Times New Roman"/>
          <w:sz w:val="28"/>
          <w:szCs w:val="28"/>
        </w:rPr>
        <w:t xml:space="preserve"> cần đạt được và các nguồn lực sẵn có. </w:t>
      </w:r>
    </w:p>
    <w:p w14:paraId="1C7FABA9" w14:textId="77777777" w:rsidR="00DE12ED" w:rsidRPr="00F84AEE" w:rsidRDefault="00DE12ED"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d)</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Các lưu ý đối với việc xác định mục tiêu chất lượng dữ liệu như sau: Mục tiêu chất lượng dữ liệu mang tính định tính và định lượng, mô tả mức độ chấp nhận của dữ liệu hoặc tiện ích cho người khai thác, sử dụng dữ liệu. Mục tiêu chất lượng dữ liệu chỉ ra chất lượng cần có của dữ liệu nhằm đáp ứng các mục tiêu của chương trình quan trắc.</w:t>
      </w:r>
    </w:p>
    <w:p w14:paraId="68E93DD8"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 xml:space="preserve">3. Thu thập các thông tin cơ bản để thiết kế chương trình quan trắc: </w:t>
      </w:r>
    </w:p>
    <w:p w14:paraId="56F6844C"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8A29BC">
        <w:rPr>
          <w:rFonts w:ascii="Times New Roman" w:hAnsi="Times New Roman" w:cs="Times New Roman"/>
          <w:sz w:val="28"/>
          <w:szCs w:val="28"/>
        </w:rPr>
        <w:t xml:space="preserve"> </w:t>
      </w:r>
      <w:r w:rsidRPr="00F84AEE">
        <w:rPr>
          <w:rFonts w:ascii="Times New Roman" w:hAnsi="Times New Roman" w:cs="Times New Roman"/>
          <w:sz w:val="28"/>
          <w:szCs w:val="28"/>
        </w:rPr>
        <w:t xml:space="preserve">Khảo sát thực tế tại khu vực tiến hành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4A3E48FA" w14:textId="77777777" w:rsidR="00B93273" w:rsidRPr="00F84AEE" w:rsidRDefault="00B93273" w:rsidP="00255CAD">
      <w:pPr>
        <w:tabs>
          <w:tab w:val="left" w:pos="993"/>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 xml:space="preserve">Thu thập thông tin về các chương trình quan trắc đã từng thực hiện </w:t>
      </w:r>
      <w:proofErr w:type="gramStart"/>
      <w:r w:rsidRPr="00F84AEE">
        <w:rPr>
          <w:rFonts w:ascii="Times New Roman" w:hAnsi="Times New Roman" w:cs="Times New Roman"/>
          <w:sz w:val="28"/>
          <w:szCs w:val="28"/>
        </w:rPr>
        <w:t xml:space="preserve">trên  </w:t>
      </w:r>
      <w:r w:rsidR="00D77AAD">
        <w:rPr>
          <w:rFonts w:ascii="Times New Roman" w:hAnsi="Times New Roman" w:cs="Times New Roman"/>
          <w:sz w:val="28"/>
          <w:szCs w:val="28"/>
        </w:rPr>
        <w:t>địa</w:t>
      </w:r>
      <w:proofErr w:type="gramEnd"/>
      <w:r w:rsidR="00D77AAD">
        <w:rPr>
          <w:rFonts w:ascii="Times New Roman" w:hAnsi="Times New Roman" w:cs="Times New Roman"/>
          <w:sz w:val="28"/>
          <w:szCs w:val="28"/>
        </w:rPr>
        <w:t xml:space="preserve"> </w:t>
      </w:r>
      <w:r w:rsidRPr="00F84AEE">
        <w:rPr>
          <w:rFonts w:ascii="Times New Roman" w:hAnsi="Times New Roman" w:cs="Times New Roman"/>
          <w:sz w:val="28"/>
          <w:szCs w:val="28"/>
        </w:rPr>
        <w:t xml:space="preserve">bàn khu vực quan trắc; </w:t>
      </w:r>
    </w:p>
    <w:p w14:paraId="528271D7" w14:textId="77777777" w:rsidR="00B93273" w:rsidRPr="00F84AEE" w:rsidRDefault="00135C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c) </w:t>
      </w:r>
      <w:r w:rsidR="00B93273" w:rsidRPr="00F84AEE">
        <w:rPr>
          <w:rFonts w:ascii="Times New Roman" w:hAnsi="Times New Roman" w:cs="Times New Roman"/>
          <w:sz w:val="28"/>
          <w:szCs w:val="28"/>
        </w:rPr>
        <w:t xml:space="preserve">Thu thập thông tin về các dữ liệu sẵn có, có thể được tham khảo để thiết kế chương trình quan trắc.  </w:t>
      </w:r>
    </w:p>
    <w:p w14:paraId="715628D5"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4.</w:t>
      </w:r>
      <w:r w:rsidR="00B93273" w:rsidRPr="00F84AEE">
        <w:rPr>
          <w:rFonts w:ascii="Times New Roman" w:hAnsi="Times New Roman" w:cs="Times New Roman"/>
          <w:sz w:val="28"/>
          <w:szCs w:val="28"/>
        </w:rPr>
        <w:tab/>
        <w:t xml:space="preserve">Điều chỉnh mục tiêu chương trình quan trắc: dựa vào các thông tin thu thập được và các thông tin, dữ liệu sẵn có, tiến hành điều chỉnh, đánh giá lại mục đích và các mục tiêu cụ thể của chương trình thiết kế ban đầu. </w:t>
      </w:r>
    </w:p>
    <w:p w14:paraId="11696A85"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DE12ED" w:rsidRPr="00F84AEE">
        <w:rPr>
          <w:rFonts w:ascii="Times New Roman" w:hAnsi="Times New Roman" w:cs="Times New Roman"/>
          <w:sz w:val="28"/>
          <w:szCs w:val="28"/>
        </w:rPr>
        <w:t>5</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Xây dựng một kế hoạch thực hiện bao gồm cả công tác chuẩn bị của chương trình quan tr</w:t>
      </w:r>
      <w:r w:rsidRPr="00F84AEE">
        <w:rPr>
          <w:rFonts w:ascii="Times New Roman" w:hAnsi="Times New Roman" w:cs="Times New Roman"/>
          <w:sz w:val="28"/>
          <w:szCs w:val="28"/>
        </w:rPr>
        <w:t>ắc</w:t>
      </w:r>
      <w:r w:rsidR="00B93273" w:rsidRPr="00F84AEE">
        <w:rPr>
          <w:rFonts w:ascii="Times New Roman" w:hAnsi="Times New Roman" w:cs="Times New Roman"/>
          <w:sz w:val="28"/>
          <w:szCs w:val="28"/>
        </w:rPr>
        <w:t xml:space="preserve">. </w:t>
      </w:r>
    </w:p>
    <w:p w14:paraId="14281C9A"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DE12ED" w:rsidRPr="00F84AEE">
        <w:rPr>
          <w:rFonts w:ascii="Times New Roman" w:hAnsi="Times New Roman" w:cs="Times New Roman"/>
          <w:sz w:val="28"/>
          <w:szCs w:val="28"/>
        </w:rPr>
        <w:t>6</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Xây dựng các quy trình thao tác chuẩn (SOPs): Quy trình thao tác chuẩn</w:t>
      </w:r>
      <w:r w:rsidR="00DD3E60">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mô tả chi tiết các quá trình thực hiện, các phương pháp áp dụng như một dạng sổ tay giúp các quan trắc viên thực hiện quan trắc một cách dễ dàng và bài bản. Có thể sử dụng các tiêu chuẩn hoặc hướng dẫn có sẵn và điều chỉnh cho phù hợp với chương trình quan trắc. </w:t>
      </w:r>
    </w:p>
    <w:p w14:paraId="61DE00D5"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2B611D" w:rsidRPr="00F84AEE">
        <w:rPr>
          <w:rFonts w:ascii="Times New Roman" w:hAnsi="Times New Roman" w:cs="Times New Roman"/>
          <w:sz w:val="28"/>
          <w:szCs w:val="28"/>
        </w:rPr>
        <w:t>7</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Thu thập thông tin phản hồi về SOPs, </w:t>
      </w:r>
      <w:r w:rsidR="00DD3E60">
        <w:rPr>
          <w:rFonts w:ascii="Times New Roman" w:hAnsi="Times New Roman" w:cs="Times New Roman"/>
          <w:sz w:val="28"/>
          <w:szCs w:val="28"/>
        </w:rPr>
        <w:t>xây dựng</w:t>
      </w:r>
      <w:r w:rsidR="00B93273" w:rsidRPr="00F84AEE">
        <w:rPr>
          <w:rFonts w:ascii="Times New Roman" w:hAnsi="Times New Roman" w:cs="Times New Roman"/>
          <w:sz w:val="28"/>
          <w:szCs w:val="28"/>
        </w:rPr>
        <w:t xml:space="preserve"> </w:t>
      </w:r>
      <w:r w:rsidR="00816748" w:rsidRPr="00F84AEE">
        <w:rPr>
          <w:rFonts w:ascii="Times New Roman" w:hAnsi="Times New Roman" w:cs="Times New Roman"/>
          <w:sz w:val="28"/>
          <w:szCs w:val="28"/>
        </w:rPr>
        <w:t>Kế hoạch bảo đảm chất lượng (</w:t>
      </w:r>
      <w:r w:rsidR="00B93273" w:rsidRPr="00F84AEE">
        <w:rPr>
          <w:rFonts w:ascii="Times New Roman" w:hAnsi="Times New Roman" w:cs="Times New Roman"/>
          <w:sz w:val="28"/>
          <w:szCs w:val="28"/>
        </w:rPr>
        <w:t>QAPP</w:t>
      </w:r>
      <w:r w:rsidR="00816748" w:rsidRPr="00F84AEE">
        <w:rPr>
          <w:rFonts w:ascii="Times New Roman" w:hAnsi="Times New Roman" w:cs="Times New Roman"/>
          <w:sz w:val="28"/>
          <w:szCs w:val="28"/>
        </w:rPr>
        <w:t>)</w:t>
      </w:r>
      <w:r w:rsidR="00B93273" w:rsidRPr="00F84AEE">
        <w:rPr>
          <w:rFonts w:ascii="Times New Roman" w:hAnsi="Times New Roman" w:cs="Times New Roman"/>
          <w:sz w:val="28"/>
          <w:szCs w:val="28"/>
        </w:rPr>
        <w:t xml:space="preserve">. </w:t>
      </w:r>
    </w:p>
    <w:p w14:paraId="1CD2D0C2" w14:textId="77777777" w:rsidR="00B93273" w:rsidRPr="00F84AEE" w:rsidRDefault="00F479AE"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2B611D" w:rsidRPr="00F84AEE">
        <w:rPr>
          <w:rFonts w:ascii="Times New Roman" w:hAnsi="Times New Roman" w:cs="Times New Roman"/>
          <w:sz w:val="28"/>
          <w:szCs w:val="28"/>
        </w:rPr>
        <w:t>8</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Hoàn thiện QAPP dựa trên các ý kiến đánh giá: </w:t>
      </w:r>
    </w:p>
    <w:p w14:paraId="5E9F7319"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Cụ thể hóa phương pháp sử dụng và thủ tục kiểm soát chất </w:t>
      </w:r>
      <w:proofErr w:type="gramStart"/>
      <w:r w:rsidRPr="00F84AEE">
        <w:rPr>
          <w:rFonts w:ascii="Times New Roman" w:hAnsi="Times New Roman" w:cs="Times New Roman"/>
          <w:sz w:val="28"/>
          <w:szCs w:val="28"/>
        </w:rPr>
        <w:t>lượng;</w:t>
      </w:r>
      <w:proofErr w:type="gramEnd"/>
      <w:r w:rsidRPr="00F84AEE">
        <w:rPr>
          <w:rFonts w:ascii="Times New Roman" w:hAnsi="Times New Roman" w:cs="Times New Roman"/>
          <w:sz w:val="28"/>
          <w:szCs w:val="28"/>
        </w:rPr>
        <w:t xml:space="preserve"> </w:t>
      </w:r>
    </w:p>
    <w:p w14:paraId="260F7102"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Điều chỉnh các thủ tục cho phù hợp với yêu </w:t>
      </w:r>
      <w:proofErr w:type="gramStart"/>
      <w:r w:rsidRPr="00F84AEE">
        <w:rPr>
          <w:rFonts w:ascii="Times New Roman" w:hAnsi="Times New Roman" w:cs="Times New Roman"/>
          <w:sz w:val="28"/>
          <w:szCs w:val="28"/>
        </w:rPr>
        <w:t>cầu;</w:t>
      </w:r>
      <w:proofErr w:type="gramEnd"/>
      <w:r w:rsidRPr="00F84AEE">
        <w:rPr>
          <w:rFonts w:ascii="Times New Roman" w:hAnsi="Times New Roman" w:cs="Times New Roman"/>
          <w:sz w:val="28"/>
          <w:szCs w:val="28"/>
        </w:rPr>
        <w:t xml:space="preserve"> </w:t>
      </w:r>
    </w:p>
    <w:p w14:paraId="396F14EC"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Trình cấp có thẩm quyền thông qua. </w:t>
      </w:r>
    </w:p>
    <w:p w14:paraId="7582683D"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11.</w:t>
      </w:r>
      <w:r w:rsidR="002B611D" w:rsidRPr="00F84AEE">
        <w:rPr>
          <w:rFonts w:ascii="Times New Roman" w:hAnsi="Times New Roman" w:cs="Times New Roman"/>
          <w:sz w:val="28"/>
          <w:szCs w:val="28"/>
        </w:rPr>
        <w:t>9</w:t>
      </w:r>
      <w:r w:rsidR="00B93273" w:rsidRPr="00F84AEE">
        <w:rPr>
          <w:rFonts w:ascii="Times New Roman" w:hAnsi="Times New Roman" w:cs="Times New Roman"/>
          <w:sz w:val="28"/>
          <w:szCs w:val="28"/>
        </w:rPr>
        <w:t>.</w:t>
      </w:r>
      <w:r w:rsidR="006027F9">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Sau khi QAPP được thông qua, thực hiện chương trình quan trắc theo các thủ tục mô tả trong QAPP về sử dụng nhân lực, lấy mẫu, đo tại hiện trường, phân tích môi trường, xử lý số liệu và viết báo cáo. </w:t>
      </w:r>
    </w:p>
    <w:p w14:paraId="26E5E971"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1</w:t>
      </w:r>
      <w:r w:rsidR="002B611D" w:rsidRPr="00F84AEE">
        <w:rPr>
          <w:rFonts w:ascii="Times New Roman" w:hAnsi="Times New Roman" w:cs="Times New Roman"/>
          <w:sz w:val="28"/>
          <w:szCs w:val="28"/>
        </w:rPr>
        <w:t>0</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Đánh giá và hoàn thiện chương trình quan tr</w:t>
      </w:r>
      <w:r w:rsidRPr="00F84AEE">
        <w:rPr>
          <w:rFonts w:ascii="Times New Roman" w:hAnsi="Times New Roman" w:cs="Times New Roman"/>
          <w:sz w:val="28"/>
          <w:szCs w:val="28"/>
        </w:rPr>
        <w:t>ắc</w:t>
      </w:r>
      <w:r w:rsidR="00B93273" w:rsidRPr="00F84AEE">
        <w:rPr>
          <w:rFonts w:ascii="Times New Roman" w:hAnsi="Times New Roman" w:cs="Times New Roman"/>
          <w:sz w:val="28"/>
          <w:szCs w:val="28"/>
        </w:rPr>
        <w:t xml:space="preserve"> theo thời gian và phản ánh bất kỳ </w:t>
      </w:r>
      <w:r w:rsidR="007542D0" w:rsidRPr="00F84AEE">
        <w:rPr>
          <w:rFonts w:ascii="Times New Roman" w:hAnsi="Times New Roman" w:cs="Times New Roman"/>
          <w:sz w:val="28"/>
          <w:szCs w:val="28"/>
        </w:rPr>
        <w:t>sự</w:t>
      </w:r>
      <w:r w:rsidR="00B93273" w:rsidRPr="00F84AEE">
        <w:rPr>
          <w:rFonts w:ascii="Times New Roman" w:hAnsi="Times New Roman" w:cs="Times New Roman"/>
          <w:sz w:val="28"/>
          <w:szCs w:val="28"/>
        </w:rPr>
        <w:t xml:space="preserve"> thay đổi nào trong QAPP: </w:t>
      </w:r>
    </w:p>
    <w:p w14:paraId="5D396280"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Việc hoàn thiện chương trình quan trắc nên tiến hành đồng thời với quá trình thực hiện chương trình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7D84A927"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Nếu có những thay đổi trong QAPP thì phải thông báo cho nhà quản lý và luôn sẵn sàng cho việc kiểm tra của nhà quản lý và người sử dụng dữ liệu. </w:t>
      </w:r>
    </w:p>
    <w:p w14:paraId="655A4982"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11.12.</w:t>
      </w:r>
      <w:r w:rsidR="00B93273" w:rsidRPr="00F84AEE">
        <w:rPr>
          <w:rFonts w:ascii="Times New Roman" w:hAnsi="Times New Roman" w:cs="Times New Roman"/>
          <w:sz w:val="28"/>
          <w:szCs w:val="28"/>
        </w:rPr>
        <w:t xml:space="preserve"> Các nội dung cơ bản của QAPP  </w:t>
      </w:r>
    </w:p>
    <w:p w14:paraId="53C2E24F"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B93273" w:rsidRPr="00F84AEE">
        <w:rPr>
          <w:rFonts w:ascii="Times New Roman" w:hAnsi="Times New Roman" w:cs="Times New Roman"/>
          <w:sz w:val="28"/>
          <w:szCs w:val="28"/>
        </w:rPr>
        <w:t xml:space="preserve"> Các nội dung cơ bản của một QAPP như sau: </w:t>
      </w:r>
    </w:p>
    <w:p w14:paraId="7670C19E"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Đối tượng sẽ sử dụng dữ liệu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5EC0D131"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Mục đích, các mục tiêu, vấn đề của chương trình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26263C50"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Những quyết định, chính sách có thể được đưa ra từ các dữ liệu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23E4980A"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Những vấn đề có thể phát sinh và những hành động giảm thiểu, khắc phục tác động của những vấn đề </w:t>
      </w:r>
      <w:proofErr w:type="gramStart"/>
      <w:r w:rsidR="00B93273" w:rsidRPr="00F84AEE">
        <w:rPr>
          <w:rFonts w:ascii="Times New Roman" w:hAnsi="Times New Roman" w:cs="Times New Roman"/>
          <w:sz w:val="28"/>
          <w:szCs w:val="28"/>
        </w:rPr>
        <w:t>này;</w:t>
      </w:r>
      <w:proofErr w:type="gramEnd"/>
      <w:r w:rsidR="00B93273" w:rsidRPr="00F84AEE">
        <w:rPr>
          <w:rFonts w:ascii="Times New Roman" w:hAnsi="Times New Roman" w:cs="Times New Roman"/>
          <w:sz w:val="28"/>
          <w:szCs w:val="28"/>
        </w:rPr>
        <w:t xml:space="preserve"> </w:t>
      </w:r>
    </w:p>
    <w:p w14:paraId="13A97C58"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B93273" w:rsidRPr="00F84AEE">
        <w:rPr>
          <w:rFonts w:ascii="Times New Roman" w:hAnsi="Times New Roman" w:cs="Times New Roman"/>
          <w:sz w:val="28"/>
          <w:szCs w:val="28"/>
        </w:rPr>
        <w:t xml:space="preserve">) Mục tiêu chất lượng dữ </w:t>
      </w:r>
      <w:proofErr w:type="gramStart"/>
      <w:r w:rsidR="00B93273" w:rsidRPr="00F84AEE">
        <w:rPr>
          <w:rFonts w:ascii="Times New Roman" w:hAnsi="Times New Roman" w:cs="Times New Roman"/>
          <w:sz w:val="28"/>
          <w:szCs w:val="28"/>
        </w:rPr>
        <w:t>liệu;</w:t>
      </w:r>
      <w:proofErr w:type="gramEnd"/>
      <w:r w:rsidR="00B93273" w:rsidRPr="00F84AEE">
        <w:rPr>
          <w:rFonts w:ascii="Times New Roman" w:hAnsi="Times New Roman" w:cs="Times New Roman"/>
          <w:sz w:val="28"/>
          <w:szCs w:val="28"/>
        </w:rPr>
        <w:t xml:space="preserve">  </w:t>
      </w:r>
    </w:p>
    <w:p w14:paraId="68140519"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(6</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Cách thức, thời gian và địa điểm thực hiện chương trình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631474B5"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w:t>
      </w:r>
      <w:r w:rsidR="00B93273" w:rsidRPr="00F84AEE">
        <w:rPr>
          <w:rFonts w:ascii="Times New Roman" w:hAnsi="Times New Roman" w:cs="Times New Roman"/>
          <w:sz w:val="28"/>
          <w:szCs w:val="28"/>
        </w:rPr>
        <w:t xml:space="preserve">) Phương pháp phân tích, đánh giá và báo cáo.  </w:t>
      </w:r>
    </w:p>
    <w:p w14:paraId="22CE41C9" w14:textId="77777777" w:rsidR="00B93273" w:rsidRPr="00D108F5"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D108F5">
        <w:rPr>
          <w:rFonts w:ascii="Times New Roman" w:hAnsi="Times New Roman" w:cs="Times New Roman"/>
          <w:sz w:val="28"/>
          <w:szCs w:val="28"/>
        </w:rPr>
        <w:t>b)</w:t>
      </w:r>
      <w:r w:rsidR="006027F9" w:rsidRPr="00D108F5">
        <w:rPr>
          <w:rFonts w:ascii="Times New Roman" w:hAnsi="Times New Roman" w:cs="Times New Roman"/>
          <w:sz w:val="28"/>
          <w:szCs w:val="28"/>
        </w:rPr>
        <w:t xml:space="preserve"> </w:t>
      </w:r>
      <w:r w:rsidR="00B93273" w:rsidRPr="00D108F5">
        <w:rPr>
          <w:rFonts w:ascii="Times New Roman" w:hAnsi="Times New Roman" w:cs="Times New Roman"/>
          <w:sz w:val="28"/>
          <w:szCs w:val="28"/>
        </w:rPr>
        <w:t xml:space="preserve">QAPP được xây dựng và thông qua trước khi bắt đầu chương trình quan trắc. </w:t>
      </w:r>
    </w:p>
    <w:p w14:paraId="5DBE836D" w14:textId="77777777" w:rsidR="00080D6F" w:rsidRDefault="00080D6F">
      <w:r>
        <w:br w:type="page"/>
      </w:r>
    </w:p>
    <w:p w14:paraId="70C4CA68" w14:textId="77777777" w:rsidR="00383E28" w:rsidRPr="00383E28" w:rsidRDefault="000303F0" w:rsidP="00255CAD">
      <w:pPr>
        <w:rPr>
          <w:rFonts w:ascii="Times New Roman" w:hAnsi="Times New Roman" w:cs="Times New Roman"/>
          <w:b/>
          <w:sz w:val="28"/>
          <w:szCs w:val="28"/>
        </w:rPr>
      </w:pPr>
      <w:r w:rsidRPr="000303F0">
        <w:rPr>
          <w:color w:val="FFFFFF" w:themeColor="background1"/>
        </w:rPr>
        <w:lastRenderedPageBreak/>
        <w:t>.</w:t>
      </w:r>
    </w:p>
    <w:p w14:paraId="4895E181" w14:textId="77777777" w:rsidR="00E43297" w:rsidRDefault="00A11DA6" w:rsidP="00255CAD">
      <w:pPr>
        <w:pStyle w:val="ListParagraph"/>
        <w:numPr>
          <w:ilvl w:val="0"/>
          <w:numId w:val="302"/>
        </w:numPr>
        <w:tabs>
          <w:tab w:val="left" w:pos="426"/>
        </w:tabs>
        <w:spacing w:before="120" w:after="120" w:line="240" w:lineRule="auto"/>
        <w:ind w:left="0" w:firstLine="0"/>
        <w:jc w:val="center"/>
        <w:outlineLvl w:val="1"/>
        <w:rPr>
          <w:rFonts w:ascii="Times New Roman" w:hAnsi="Times New Roman" w:cs="Times New Roman"/>
          <w:sz w:val="28"/>
          <w:szCs w:val="28"/>
        </w:rPr>
      </w:pPr>
      <w:bookmarkStart w:id="159" w:name="_Toc65215406"/>
      <w:r>
        <w:rPr>
          <w:rFonts w:ascii="Times New Roman" w:hAnsi="Times New Roman" w:cs="Times New Roman"/>
          <w:b/>
          <w:sz w:val="28"/>
          <w:szCs w:val="28"/>
        </w:rPr>
        <w:t xml:space="preserve">THÔNG SỐ VÀ </w:t>
      </w:r>
      <w:r w:rsidR="00383E28" w:rsidRPr="00383E28">
        <w:rPr>
          <w:rFonts w:ascii="Times New Roman" w:hAnsi="Times New Roman" w:cs="Times New Roman"/>
          <w:b/>
          <w:sz w:val="28"/>
          <w:szCs w:val="28"/>
        </w:rPr>
        <w:t>PHƯƠNG PHÁP QUAN TRẮC</w:t>
      </w:r>
      <w:bookmarkEnd w:id="159"/>
    </w:p>
    <w:p w14:paraId="38F8F718" w14:textId="77777777" w:rsidR="00E92CB0" w:rsidRPr="00F84AEE" w:rsidRDefault="00383E28" w:rsidP="000303F0">
      <w:pPr>
        <w:jc w:val="center"/>
        <w:rPr>
          <w:rFonts w:ascii="Times New Roman" w:hAnsi="Times New Roman" w:cs="Times New Roman"/>
          <w:i/>
          <w:sz w:val="28"/>
          <w:szCs w:val="28"/>
        </w:rPr>
      </w:pPr>
      <w:r w:rsidRPr="00F84AEE" w:rsidDel="00383E28">
        <w:rPr>
          <w:rFonts w:ascii="Times New Roman" w:hAnsi="Times New Roman" w:cs="Times New Roman"/>
          <w:b/>
          <w:sz w:val="28"/>
          <w:szCs w:val="28"/>
        </w:rPr>
        <w:t xml:space="preserve"> </w:t>
      </w:r>
      <w:r w:rsidR="00E92CB0" w:rsidRPr="00F84AEE">
        <w:rPr>
          <w:rFonts w:ascii="Times New Roman" w:hAnsi="Times New Roman" w:cs="Times New Roman"/>
          <w:i/>
          <w:sz w:val="28"/>
          <w:szCs w:val="28"/>
        </w:rPr>
        <w:t xml:space="preserve">(Ban hành kèm theo Thông tư số    </w:t>
      </w:r>
      <w:r w:rsidR="008F6214">
        <w:rPr>
          <w:rFonts w:ascii="Times New Roman" w:hAnsi="Times New Roman" w:cs="Times New Roman"/>
          <w:i/>
          <w:sz w:val="28"/>
          <w:szCs w:val="28"/>
        </w:rPr>
        <w:t xml:space="preserve">     </w:t>
      </w:r>
      <w:r w:rsidR="00E92CB0" w:rsidRPr="00F84AEE">
        <w:rPr>
          <w:rFonts w:ascii="Times New Roman" w:hAnsi="Times New Roman" w:cs="Times New Roman"/>
          <w:i/>
          <w:sz w:val="28"/>
          <w:szCs w:val="28"/>
        </w:rPr>
        <w:t>/</w:t>
      </w:r>
      <w:r w:rsidR="008F6214" w:rsidRPr="00F84AEE">
        <w:rPr>
          <w:rFonts w:ascii="Times New Roman" w:hAnsi="Times New Roman" w:cs="Times New Roman"/>
          <w:i/>
          <w:sz w:val="28"/>
          <w:szCs w:val="28"/>
        </w:rPr>
        <w:t>202</w:t>
      </w:r>
      <w:r w:rsidR="008F6214">
        <w:rPr>
          <w:rFonts w:ascii="Times New Roman" w:hAnsi="Times New Roman" w:cs="Times New Roman"/>
          <w:i/>
          <w:sz w:val="28"/>
          <w:szCs w:val="28"/>
        </w:rPr>
        <w:t>1</w:t>
      </w:r>
      <w:r w:rsidR="00E92CB0" w:rsidRPr="00F84AEE">
        <w:rPr>
          <w:rFonts w:ascii="Times New Roman" w:hAnsi="Times New Roman" w:cs="Times New Roman"/>
          <w:i/>
          <w:sz w:val="28"/>
          <w:szCs w:val="28"/>
        </w:rPr>
        <w:t>/TT-</w:t>
      </w:r>
      <w:proofErr w:type="gramStart"/>
      <w:r w:rsidR="00E92CB0" w:rsidRPr="00F84AEE">
        <w:rPr>
          <w:rFonts w:ascii="Times New Roman" w:hAnsi="Times New Roman" w:cs="Times New Roman"/>
          <w:i/>
          <w:sz w:val="28"/>
          <w:szCs w:val="28"/>
        </w:rPr>
        <w:t>BTNMT  ngày</w:t>
      </w:r>
      <w:proofErr w:type="gramEnd"/>
      <w:r w:rsidR="00E92CB0" w:rsidRPr="00F84AEE">
        <w:rPr>
          <w:rFonts w:ascii="Times New Roman" w:hAnsi="Times New Roman" w:cs="Times New Roman"/>
          <w:i/>
          <w:sz w:val="28"/>
          <w:szCs w:val="28"/>
        </w:rPr>
        <w:t xml:space="preserve">    tháng   năm </w:t>
      </w:r>
      <w:r w:rsidR="008F6214" w:rsidRPr="00F84AEE">
        <w:rPr>
          <w:rFonts w:ascii="Times New Roman" w:hAnsi="Times New Roman" w:cs="Times New Roman"/>
          <w:i/>
          <w:sz w:val="28"/>
          <w:szCs w:val="28"/>
        </w:rPr>
        <w:t>202</w:t>
      </w:r>
      <w:r w:rsidR="008F6214">
        <w:rPr>
          <w:rFonts w:ascii="Times New Roman" w:hAnsi="Times New Roman" w:cs="Times New Roman"/>
          <w:i/>
          <w:sz w:val="28"/>
          <w:szCs w:val="28"/>
        </w:rPr>
        <w:t>1</w:t>
      </w:r>
      <w:r w:rsidR="008F6214" w:rsidRPr="00F84AEE">
        <w:rPr>
          <w:rFonts w:ascii="Times New Roman" w:hAnsi="Times New Roman" w:cs="Times New Roman"/>
          <w:i/>
          <w:sz w:val="28"/>
          <w:szCs w:val="28"/>
        </w:rPr>
        <w:t xml:space="preserve"> </w:t>
      </w:r>
      <w:r w:rsidR="00E92CB0" w:rsidRPr="00F84AEE">
        <w:rPr>
          <w:rFonts w:ascii="Times New Roman" w:hAnsi="Times New Roman" w:cs="Times New Roman"/>
          <w:i/>
          <w:sz w:val="28"/>
          <w:szCs w:val="28"/>
        </w:rPr>
        <w:t>của Bộ trưởng Bộ Tài nguyên và Môi trường)</w:t>
      </w:r>
    </w:p>
    <w:p w14:paraId="422C1668"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Các từ viết tắt trong Phụ lục:</w:t>
      </w:r>
    </w:p>
    <w:p w14:paraId="30646096"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b/>
        <w:t xml:space="preserve">1. TCVN: tiêu chuẩn quốc gia. </w:t>
      </w:r>
    </w:p>
    <w:p w14:paraId="15DA14F0"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ISO: tiêu chuẩn của Tổ chức tiêu chuẩn quốc tế. </w:t>
      </w:r>
    </w:p>
    <w:p w14:paraId="6A6208B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SMEWW: viết tắt của cụm từ tiếng Anh “Standard Methods for the Examination of Water and </w:t>
      </w:r>
      <w:proofErr w:type="gramStart"/>
      <w:r w:rsidRPr="00F84AEE">
        <w:rPr>
          <w:rFonts w:ascii="Times New Roman" w:hAnsi="Times New Roman" w:cs="Times New Roman"/>
          <w:sz w:val="28"/>
          <w:szCs w:val="28"/>
        </w:rPr>
        <w:t>Waste Water</w:t>
      </w:r>
      <w:proofErr w:type="gramEnd"/>
      <w:r w:rsidRPr="00F84AEE">
        <w:rPr>
          <w:rFonts w:ascii="Times New Roman" w:hAnsi="Times New Roman" w:cs="Times New Roman"/>
          <w:sz w:val="28"/>
          <w:szCs w:val="28"/>
        </w:rPr>
        <w:t xml:space="preserve">” là các phương pháp chuẩn kiểm tra nước và nước thải. </w:t>
      </w:r>
    </w:p>
    <w:p w14:paraId="4DF6146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US EPA method: phương pháp của Cơ quan Bảo vệ môi trường Hoa Kỳ. </w:t>
      </w:r>
    </w:p>
    <w:p w14:paraId="747A644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5. NIOSH: tiêu chuẩn của Viện An toàn và Sức khỏe lao động Hoa Kỳ. </w:t>
      </w:r>
    </w:p>
    <w:p w14:paraId="1666BB7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6. OSHA: viết tắt của cụm từ tiếng Anh “Occupational Safety and Health Administration” là Cơ quan </w:t>
      </w:r>
      <w:proofErr w:type="gramStart"/>
      <w:r w:rsidRPr="00F84AEE">
        <w:rPr>
          <w:rFonts w:ascii="Times New Roman" w:hAnsi="Times New Roman" w:cs="Times New Roman"/>
          <w:sz w:val="28"/>
          <w:szCs w:val="28"/>
        </w:rPr>
        <w:t>An</w:t>
      </w:r>
      <w:proofErr w:type="gramEnd"/>
      <w:r w:rsidRPr="00F84AEE">
        <w:rPr>
          <w:rFonts w:ascii="Times New Roman" w:hAnsi="Times New Roman" w:cs="Times New Roman"/>
          <w:sz w:val="28"/>
          <w:szCs w:val="28"/>
        </w:rPr>
        <w:t xml:space="preserve"> toàn Nghề nghiệp và Sức khỏe Hoa Kỳ. </w:t>
      </w:r>
    </w:p>
    <w:p w14:paraId="7E3351E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7. MASA: viết tắt của cụm từ tiếng Anh “Method of Air Sampling and Analysis” là phương pháp lấy mẫu và phân tích mẫu khí của Tổ chức Intersociety Committee. </w:t>
      </w:r>
    </w:p>
    <w:p w14:paraId="11D9B3D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8. ASTM: viết tắt của cụm từ tiếng Anh “American Society for Testing and Materials” là Hiệp hội Vật liệu và Thử nghiệm Hoa Kỳ. </w:t>
      </w:r>
    </w:p>
    <w:p w14:paraId="67D4ACBF"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9. AS: viết tắt của cụm từ tiếng Anh “Australian Standard” là tiêu chuẩn quốc gia của Úc. </w:t>
      </w:r>
    </w:p>
    <w:p w14:paraId="64F4085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10. JIS: viết tắt của cụm từ tiếng Anh “Japanese Industrial Standard” là tiêu chuẩn công nghiệp của Nhật Bản. </w:t>
      </w:r>
    </w:p>
    <w:p w14:paraId="00F082C5" w14:textId="77777777" w:rsidR="000303F0"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 IS: viết tắt của cụm từ tiếng Anh “Indian Standard” là tiêu chuẩn của Ấn Độ.</w:t>
      </w:r>
    </w:p>
    <w:p w14:paraId="25D56389" w14:textId="77777777" w:rsidR="000303F0" w:rsidRDefault="000303F0" w:rsidP="00255CAD">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6583972" w14:textId="77777777" w:rsidR="00E92CB0" w:rsidRPr="00255CAD" w:rsidRDefault="00E92CB0" w:rsidP="00255CAD">
      <w:pPr>
        <w:pStyle w:val="ListParagraph"/>
        <w:numPr>
          <w:ilvl w:val="0"/>
          <w:numId w:val="317"/>
        </w:numPr>
        <w:tabs>
          <w:tab w:val="left" w:pos="142"/>
        </w:tabs>
        <w:spacing w:before="120" w:after="120" w:line="240" w:lineRule="auto"/>
        <w:ind w:left="0" w:firstLine="0"/>
        <w:jc w:val="center"/>
        <w:outlineLvl w:val="1"/>
        <w:rPr>
          <w:rFonts w:ascii="Times New Roman" w:hAnsi="Times New Roman" w:cs="Times New Roman"/>
          <w:b/>
          <w:sz w:val="28"/>
          <w:szCs w:val="28"/>
        </w:rPr>
      </w:pPr>
      <w:bookmarkStart w:id="160" w:name="_Toc65215407"/>
      <w:r w:rsidRPr="00255CAD">
        <w:rPr>
          <w:rFonts w:ascii="Times New Roman" w:hAnsi="Times New Roman" w:cs="Times New Roman"/>
          <w:b/>
          <w:sz w:val="28"/>
          <w:szCs w:val="28"/>
        </w:rPr>
        <w:lastRenderedPageBreak/>
        <w:t>Phương pháp quan trắc không khí xung quanh</w:t>
      </w:r>
      <w:bookmarkEnd w:id="160"/>
    </w:p>
    <w:p w14:paraId="01A06BA6"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lựa chọn phương pháp quy định tại quy chuẩn kỹ thuật quốc gia hiện hành tương ứng hoặc trong Bảng 2.1.1. dưới đây: </w:t>
      </w:r>
    </w:p>
    <w:p w14:paraId="024E74FF" w14:textId="77777777" w:rsidR="00E92CB0" w:rsidRPr="00255CAD" w:rsidRDefault="00E92CB0" w:rsidP="00255CAD">
      <w:pPr>
        <w:spacing w:before="120" w:after="120" w:line="240" w:lineRule="auto"/>
        <w:ind w:firstLine="709"/>
        <w:jc w:val="both"/>
        <w:rPr>
          <w:rFonts w:ascii="Times New Roman" w:hAnsi="Times New Roman" w:cs="Times New Roman"/>
          <w:b/>
          <w:sz w:val="28"/>
          <w:szCs w:val="28"/>
        </w:rPr>
      </w:pPr>
      <w:r w:rsidRPr="00255CAD">
        <w:rPr>
          <w:rFonts w:ascii="Times New Roman" w:hAnsi="Times New Roman" w:cs="Times New Roman"/>
          <w:b/>
          <w:sz w:val="28"/>
          <w:szCs w:val="28"/>
        </w:rPr>
        <w:t>Bảng</w:t>
      </w:r>
      <w:r w:rsidR="000B2CA1"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2.1.1. Phương pháp lấy mẫu và đo tại hiên trường không khí xung quanh</w:t>
      </w:r>
    </w:p>
    <w:tbl>
      <w:tblPr>
        <w:tblW w:w="8962" w:type="dxa"/>
        <w:jc w:val="center"/>
        <w:tblLayout w:type="fixed"/>
        <w:tblCellMar>
          <w:top w:w="37" w:type="dxa"/>
          <w:left w:w="110" w:type="dxa"/>
          <w:right w:w="58" w:type="dxa"/>
        </w:tblCellMar>
        <w:tblLook w:val="04A0" w:firstRow="1" w:lastRow="0" w:firstColumn="1" w:lastColumn="0" w:noHBand="0" w:noVBand="1"/>
      </w:tblPr>
      <w:tblGrid>
        <w:gridCol w:w="819"/>
        <w:gridCol w:w="2977"/>
        <w:gridCol w:w="5166"/>
      </w:tblGrid>
      <w:tr w:rsidR="00D5489B" w:rsidRPr="000303F0" w14:paraId="6EDD5348" w14:textId="77777777" w:rsidTr="00255CAD">
        <w:trPr>
          <w:trHeight w:val="47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EB0084"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STT</w:t>
            </w: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F932E"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Thông số</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E1CA2"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Số hiệu phương pháp</w:t>
            </w:r>
          </w:p>
        </w:tc>
      </w:tr>
      <w:tr w:rsidR="00D5489B" w:rsidRPr="000303F0" w14:paraId="30F1602C"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0E89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7D76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SO</w:t>
            </w:r>
            <w:r w:rsidRPr="00255CAD">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8E54A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5971:</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5751FE7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7726:</w:t>
            </w:r>
            <w:proofErr w:type="gramStart"/>
            <w:r w:rsidRPr="000303F0">
              <w:rPr>
                <w:rFonts w:ascii="Times New Roman" w:hAnsi="Times New Roman" w:cs="Times New Roman"/>
                <w:sz w:val="28"/>
                <w:szCs w:val="28"/>
              </w:rPr>
              <w:t>2007;</w:t>
            </w:r>
            <w:proofErr w:type="gramEnd"/>
            <w:r w:rsidRPr="000303F0">
              <w:rPr>
                <w:rFonts w:ascii="Times New Roman" w:hAnsi="Times New Roman" w:cs="Times New Roman"/>
                <w:sz w:val="28"/>
                <w:szCs w:val="28"/>
              </w:rPr>
              <w:t xml:space="preserve"> </w:t>
            </w:r>
          </w:p>
          <w:p w14:paraId="7F9B910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704A;</w:t>
            </w:r>
            <w:proofErr w:type="gramEnd"/>
            <w:r w:rsidRPr="000303F0">
              <w:rPr>
                <w:rFonts w:ascii="Times New Roman" w:hAnsi="Times New Roman" w:cs="Times New Roman"/>
                <w:sz w:val="28"/>
                <w:szCs w:val="28"/>
              </w:rPr>
              <w:t xml:space="preserve"> </w:t>
            </w:r>
          </w:p>
          <w:p w14:paraId="0E1811D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704B </w:t>
            </w:r>
          </w:p>
          <w:p w14:paraId="4C720E0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NIOSH</w:t>
            </w:r>
            <w:r w:rsidRPr="000303F0">
              <w:rPr>
                <w:rFonts w:ascii="Times New Roman" w:hAnsi="Times New Roman" w:cs="Times New Roman"/>
                <w:sz w:val="28"/>
                <w:szCs w:val="28"/>
                <w:lang w:val="vi-VN"/>
              </w:rPr>
              <w:t xml:space="preserve"> 6004 </w:t>
            </w:r>
          </w:p>
          <w:p w14:paraId="4E91B62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OSHA ID 104</w:t>
            </w:r>
          </w:p>
          <w:p w14:paraId="4704ECA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OSHA ID 200</w:t>
            </w:r>
          </w:p>
          <w:p w14:paraId="22F876C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ASTM D2194</w:t>
            </w:r>
          </w:p>
        </w:tc>
      </w:tr>
      <w:tr w:rsidR="00D5489B" w:rsidRPr="000303F0" w14:paraId="59F84E98"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3547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B78CD"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CO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60CB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5972:</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4982A3D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7725:</w:t>
            </w:r>
            <w:proofErr w:type="gramStart"/>
            <w:r w:rsidRPr="000303F0">
              <w:rPr>
                <w:rFonts w:ascii="Times New Roman" w:hAnsi="Times New Roman" w:cs="Times New Roman"/>
                <w:sz w:val="28"/>
                <w:szCs w:val="28"/>
              </w:rPr>
              <w:t>2007;</w:t>
            </w:r>
            <w:proofErr w:type="gramEnd"/>
            <w:r w:rsidRPr="000303F0">
              <w:rPr>
                <w:rFonts w:ascii="Times New Roman" w:hAnsi="Times New Roman" w:cs="Times New Roman"/>
                <w:sz w:val="28"/>
                <w:szCs w:val="28"/>
              </w:rPr>
              <w:t xml:space="preserve"> </w:t>
            </w:r>
          </w:p>
          <w:p w14:paraId="33D372E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w:t>
            </w:r>
            <w:r w:rsidRPr="000303F0">
              <w:rPr>
                <w:rFonts w:ascii="Times New Roman" w:hAnsi="Times New Roman" w:cs="Times New Roman"/>
                <w:sz w:val="28"/>
                <w:szCs w:val="28"/>
                <w:lang w:val="vi-VN"/>
              </w:rPr>
              <w:t xml:space="preserve"> 7242:2003</w:t>
            </w:r>
          </w:p>
          <w:p w14:paraId="51EACF1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 5182-10 (1999) (Không áp dụng mục 3</w:t>
            </w:r>
            <w:proofErr w:type="gramStart"/>
            <w:r w:rsidRPr="000303F0">
              <w:rPr>
                <w:rFonts w:ascii="Times New Roman" w:hAnsi="Times New Roman" w:cs="Times New Roman"/>
                <w:sz w:val="28"/>
                <w:szCs w:val="28"/>
              </w:rPr>
              <w:t>);</w:t>
            </w:r>
            <w:proofErr w:type="gramEnd"/>
          </w:p>
          <w:p w14:paraId="3816BB4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128 </w:t>
            </w:r>
          </w:p>
          <w:p w14:paraId="5B1AA506"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 xml:space="preserve">OSHA </w:t>
            </w:r>
            <w:r w:rsidRPr="000303F0">
              <w:rPr>
                <w:rFonts w:ascii="Times New Roman" w:hAnsi="Times New Roman" w:cs="Times New Roman"/>
                <w:sz w:val="28"/>
                <w:szCs w:val="28"/>
              </w:rPr>
              <w:t>ID-209</w:t>
            </w:r>
            <w:r w:rsidRPr="000303F0">
              <w:rPr>
                <w:rFonts w:ascii="Times New Roman" w:hAnsi="Times New Roman" w:cs="Times New Roman"/>
                <w:sz w:val="28"/>
                <w:szCs w:val="28"/>
                <w:lang w:val="vi-VN"/>
              </w:rPr>
              <w:t xml:space="preserve">: </w:t>
            </w:r>
          </w:p>
          <w:p w14:paraId="2839AD0D"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 xml:space="preserve">OSHA ID 210 </w:t>
            </w:r>
          </w:p>
          <w:p w14:paraId="47B08558"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ASTM D 3162</w:t>
            </w:r>
          </w:p>
        </w:tc>
      </w:tr>
      <w:tr w:rsidR="00D5489B" w:rsidRPr="000303F0" w14:paraId="0230BD5D" w14:textId="77777777" w:rsidTr="00255CAD">
        <w:trPr>
          <w:trHeight w:val="68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EBFDF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7A403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NO</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FEA8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6137: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7196998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406 </w:t>
            </w:r>
          </w:p>
          <w:p w14:paraId="398D70E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D1607 </w:t>
            </w:r>
          </w:p>
        </w:tc>
      </w:tr>
      <w:tr w:rsidR="00D5489B" w:rsidRPr="000303F0" w14:paraId="5021DD2F" w14:textId="77777777" w:rsidTr="00255CAD">
        <w:trPr>
          <w:trHeight w:val="1025"/>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D46C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1A17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O</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BC97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6157:</w:t>
            </w:r>
            <w:proofErr w:type="gramStart"/>
            <w:r w:rsidRPr="000303F0">
              <w:rPr>
                <w:rFonts w:ascii="Times New Roman" w:hAnsi="Times New Roman" w:cs="Times New Roman"/>
                <w:sz w:val="28"/>
                <w:szCs w:val="28"/>
              </w:rPr>
              <w:t>1996;</w:t>
            </w:r>
            <w:proofErr w:type="gramEnd"/>
            <w:r w:rsidRPr="000303F0">
              <w:rPr>
                <w:rFonts w:ascii="Times New Roman" w:hAnsi="Times New Roman" w:cs="Times New Roman"/>
                <w:sz w:val="28"/>
                <w:szCs w:val="28"/>
              </w:rPr>
              <w:t xml:space="preserve"> </w:t>
            </w:r>
          </w:p>
          <w:p w14:paraId="79FCAA6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7171:</w:t>
            </w:r>
            <w:proofErr w:type="gramStart"/>
            <w:r w:rsidRPr="000303F0">
              <w:rPr>
                <w:rFonts w:ascii="Times New Roman" w:hAnsi="Times New Roman" w:cs="Times New Roman"/>
                <w:sz w:val="28"/>
                <w:szCs w:val="28"/>
              </w:rPr>
              <w:t>2002;</w:t>
            </w:r>
            <w:proofErr w:type="gramEnd"/>
            <w:r w:rsidRPr="000303F0">
              <w:rPr>
                <w:rFonts w:ascii="Times New Roman" w:hAnsi="Times New Roman" w:cs="Times New Roman"/>
                <w:sz w:val="28"/>
                <w:szCs w:val="28"/>
              </w:rPr>
              <w:t xml:space="preserve"> </w:t>
            </w:r>
          </w:p>
          <w:p w14:paraId="6D2218E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411 </w:t>
            </w:r>
          </w:p>
        </w:tc>
      </w:tr>
      <w:tr w:rsidR="00D5489B" w:rsidRPr="000303F0" w14:paraId="51A191A6" w14:textId="77777777" w:rsidTr="00255CAD">
        <w:trPr>
          <w:trHeight w:val="346"/>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F45B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93528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D2E4D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701 </w:t>
            </w:r>
          </w:p>
        </w:tc>
      </w:tr>
      <w:tr w:rsidR="00D5489B" w:rsidRPr="000303F0" w14:paraId="6833884C" w14:textId="77777777" w:rsidTr="00255CAD">
        <w:trPr>
          <w:trHeight w:val="686"/>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5D781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46AE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NH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5553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5293:</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2F72F52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401 </w:t>
            </w:r>
          </w:p>
        </w:tc>
      </w:tr>
      <w:tr w:rsidR="00D5489B" w:rsidRPr="000303F0" w14:paraId="0C847468"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0AF1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ACDC4"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Benzen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4B711"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4EAFB90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46592D2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66274B6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46A1B833"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25FE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D6A5A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Toluen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9E6F29"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281B29C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351F4FE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0D490DC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0C24F4AD"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4458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B62E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Xylen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EB147"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44C3DD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2921596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7F70241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4F16ECA9" w14:textId="77777777" w:rsidTr="00255CAD">
        <w:trPr>
          <w:trHeight w:val="68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B496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C6D0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Styren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F999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3C34C2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1C0F815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81FDC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1110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Acetonitril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74F0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1606 </w:t>
            </w:r>
          </w:p>
        </w:tc>
      </w:tr>
      <w:tr w:rsidR="00D5489B" w:rsidRPr="000303F0" w14:paraId="0D58E85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15FCA"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248DE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Benzidin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5396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5509 </w:t>
            </w:r>
          </w:p>
        </w:tc>
      </w:tr>
      <w:tr w:rsidR="00D5489B" w:rsidRPr="000303F0" w14:paraId="6BC7ED9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5E7B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6FAF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Naphtalen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7E63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35 </w:t>
            </w:r>
          </w:p>
        </w:tc>
      </w:tr>
      <w:tr w:rsidR="00D5489B" w:rsidRPr="000303F0" w14:paraId="13330084"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F2FF10"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00C0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Acetaldehyde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49AB0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2538 </w:t>
            </w:r>
          </w:p>
        </w:tc>
      </w:tr>
      <w:tr w:rsidR="00D5489B" w:rsidRPr="000303F0" w14:paraId="328F72B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77AA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1A3DE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Anilin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C6895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2002 </w:t>
            </w:r>
          </w:p>
        </w:tc>
      </w:tr>
      <w:tr w:rsidR="00D5489B" w:rsidRPr="000303F0" w14:paraId="0FABAC73"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102D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45DD1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Cloroform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EF0E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1003 </w:t>
            </w:r>
          </w:p>
        </w:tc>
      </w:tr>
      <w:tr w:rsidR="00D5489B" w:rsidRPr="000303F0" w14:paraId="2DE9842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380E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7528E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Formaldehyt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F4A5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w:t>
            </w:r>
            <w:proofErr w:type="gramStart"/>
            <w:r w:rsidRPr="000303F0">
              <w:rPr>
                <w:rFonts w:ascii="Times New Roman" w:hAnsi="Times New Roman" w:cs="Times New Roman"/>
                <w:sz w:val="28"/>
                <w:szCs w:val="28"/>
              </w:rPr>
              <w:t>52;</w:t>
            </w:r>
            <w:proofErr w:type="gramEnd"/>
            <w:r w:rsidRPr="000303F0">
              <w:rPr>
                <w:rFonts w:ascii="Times New Roman" w:hAnsi="Times New Roman" w:cs="Times New Roman"/>
                <w:sz w:val="28"/>
                <w:szCs w:val="28"/>
              </w:rPr>
              <w:t xml:space="preserve"> </w:t>
            </w:r>
          </w:p>
          <w:p w14:paraId="15C2A67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2541;</w:t>
            </w:r>
            <w:proofErr w:type="gramEnd"/>
            <w:r w:rsidRPr="000303F0">
              <w:rPr>
                <w:rFonts w:ascii="Times New Roman" w:hAnsi="Times New Roman" w:cs="Times New Roman"/>
                <w:sz w:val="28"/>
                <w:szCs w:val="28"/>
              </w:rPr>
              <w:t xml:space="preserve"> </w:t>
            </w:r>
          </w:p>
          <w:p w14:paraId="6779276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3500 </w:t>
            </w:r>
          </w:p>
        </w:tc>
      </w:tr>
      <w:tr w:rsidR="00D5489B" w:rsidRPr="000303F0" w14:paraId="79AEE02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F3E3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33F8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Tetracloetylen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287BF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1003;</w:t>
            </w:r>
            <w:proofErr w:type="gramEnd"/>
            <w:r w:rsidRPr="000303F0">
              <w:rPr>
                <w:rFonts w:ascii="Times New Roman" w:hAnsi="Times New Roman" w:cs="Times New Roman"/>
                <w:sz w:val="28"/>
                <w:szCs w:val="28"/>
              </w:rPr>
              <w:t xml:space="preserve"> </w:t>
            </w:r>
          </w:p>
          <w:p w14:paraId="602800A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USEPA method TO-17 </w:t>
            </w:r>
          </w:p>
        </w:tc>
      </w:tr>
      <w:tr w:rsidR="00D5489B" w:rsidRPr="000303F0" w14:paraId="481CA28A"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A73A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3200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Vinyl clorua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40E1B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1007;</w:t>
            </w:r>
            <w:proofErr w:type="gramEnd"/>
            <w:r w:rsidRPr="000303F0">
              <w:rPr>
                <w:rFonts w:ascii="Times New Roman" w:hAnsi="Times New Roman" w:cs="Times New Roman"/>
                <w:sz w:val="28"/>
                <w:szCs w:val="28"/>
              </w:rPr>
              <w:t xml:space="preserve"> </w:t>
            </w:r>
          </w:p>
          <w:p w14:paraId="222031A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USEPA method TO-17 </w:t>
            </w:r>
          </w:p>
        </w:tc>
      </w:tr>
      <w:tr w:rsidR="00D5489B" w:rsidRPr="000303F0" w14:paraId="4CBECA0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452B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34F984"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Phenol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4ECA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3502;</w:t>
            </w:r>
            <w:proofErr w:type="gramEnd"/>
            <w:r w:rsidRPr="000303F0">
              <w:rPr>
                <w:rFonts w:ascii="Times New Roman" w:hAnsi="Times New Roman" w:cs="Times New Roman"/>
                <w:sz w:val="28"/>
                <w:szCs w:val="28"/>
              </w:rPr>
              <w:t xml:space="preserve">  </w:t>
            </w:r>
          </w:p>
          <w:p w14:paraId="5208C41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OSHA 32</w:t>
            </w:r>
          </w:p>
          <w:p w14:paraId="3557DAB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MASA 121</w:t>
            </w:r>
          </w:p>
          <w:p w14:paraId="066E339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NIOSH 2546</w:t>
            </w:r>
          </w:p>
        </w:tc>
      </w:tr>
      <w:tr w:rsidR="00D5489B" w:rsidRPr="000303F0" w14:paraId="07AADA70"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A4185"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05B4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CH</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A124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w:t>
            </w:r>
            <w:proofErr w:type="gramStart"/>
            <w:r w:rsidRPr="000303F0">
              <w:rPr>
                <w:rFonts w:ascii="Times New Roman" w:hAnsi="Times New Roman" w:cs="Times New Roman"/>
                <w:sz w:val="28"/>
                <w:szCs w:val="28"/>
              </w:rPr>
              <w:t>1945;</w:t>
            </w:r>
            <w:proofErr w:type="gramEnd"/>
            <w:r w:rsidRPr="000303F0">
              <w:rPr>
                <w:rFonts w:ascii="Times New Roman" w:hAnsi="Times New Roman" w:cs="Times New Roman"/>
                <w:sz w:val="28"/>
                <w:szCs w:val="28"/>
              </w:rPr>
              <w:t xml:space="preserve"> </w:t>
            </w:r>
          </w:p>
          <w:p w14:paraId="356BE7D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101 </w:t>
            </w:r>
          </w:p>
        </w:tc>
      </w:tr>
      <w:tr w:rsidR="00D5489B" w:rsidRPr="000303F0" w14:paraId="1758050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AA34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785A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Mercaptan (tính theo Methyl mercaptan)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053B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D2913 - 96(2007); </w:t>
            </w:r>
          </w:p>
        </w:tc>
      </w:tr>
      <w:tr w:rsidR="00D5489B" w:rsidRPr="000303F0" w14:paraId="3C2E7B00"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C5687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6247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Acrylonitril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153F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1604 </w:t>
            </w:r>
          </w:p>
        </w:tc>
      </w:tr>
      <w:tr w:rsidR="00D5489B" w:rsidRPr="000303F0" w14:paraId="2F452E6B"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19427"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D7E4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Acrolein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12E2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2501 </w:t>
            </w:r>
          </w:p>
        </w:tc>
      </w:tr>
      <w:tr w:rsidR="00D5489B" w:rsidRPr="000303F0" w14:paraId="7DF9BF6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28FF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8FEE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Hydrocacb</w:t>
            </w:r>
            <w:r w:rsidRPr="000303F0">
              <w:rPr>
                <w:rFonts w:ascii="Times New Roman" w:hAnsi="Times New Roman" w:cs="Times New Roman"/>
                <w:sz w:val="28"/>
                <w:szCs w:val="28"/>
                <w:lang w:val="vi-VN"/>
              </w:rPr>
              <w:t>o</w:t>
            </w:r>
            <w:r w:rsidRPr="000303F0">
              <w:rPr>
                <w:rFonts w:ascii="Times New Roman" w:hAnsi="Times New Roman" w:cs="Times New Roman"/>
                <w:sz w:val="28"/>
                <w:szCs w:val="28"/>
              </w:rPr>
              <w:t xml:space="preserv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86C9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23FC89F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31C71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0699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n-octan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FBFC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75CD60B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662D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A80D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Xyanua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5E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808 </w:t>
            </w:r>
          </w:p>
        </w:tc>
      </w:tr>
      <w:tr w:rsidR="00D5489B" w:rsidRPr="000303F0" w14:paraId="473743F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582B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75502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PAHs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174B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5515 </w:t>
            </w:r>
          </w:p>
        </w:tc>
      </w:tr>
      <w:tr w:rsidR="00D5489B" w:rsidRPr="000303F0" w14:paraId="71EA5CB7"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6DFA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FC93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Cylohexan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7F76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00DD0D4B"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3CAD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8BB5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n-heptan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71B3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07289AB7"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39BC9"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C47F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Cl</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07FEE" w14:textId="77777777" w:rsidR="00E92CB0" w:rsidRPr="000303F0" w:rsidRDefault="00E92CB0">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 MASA 202 </w:t>
            </w:r>
          </w:p>
        </w:tc>
      </w:tr>
      <w:tr w:rsidR="00D5489B" w:rsidRPr="000303F0" w14:paraId="351D2EA4"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41C5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8143B2"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HF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F060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809;</w:t>
            </w:r>
            <w:proofErr w:type="gramEnd"/>
            <w:r w:rsidRPr="000303F0">
              <w:rPr>
                <w:rFonts w:ascii="Times New Roman" w:hAnsi="Times New Roman" w:cs="Times New Roman"/>
                <w:sz w:val="28"/>
                <w:szCs w:val="28"/>
              </w:rPr>
              <w:t xml:space="preserve"> </w:t>
            </w:r>
          </w:p>
          <w:p w14:paraId="426789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205;</w:t>
            </w:r>
            <w:proofErr w:type="gramEnd"/>
            <w:r w:rsidRPr="000303F0">
              <w:rPr>
                <w:rFonts w:ascii="Times New Roman" w:hAnsi="Times New Roman" w:cs="Times New Roman"/>
                <w:sz w:val="28"/>
                <w:szCs w:val="28"/>
              </w:rPr>
              <w:t xml:space="preserve"> </w:t>
            </w:r>
          </w:p>
          <w:p w14:paraId="19157B0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203F;</w:t>
            </w:r>
            <w:proofErr w:type="gramEnd"/>
            <w:r w:rsidRPr="000303F0">
              <w:rPr>
                <w:rFonts w:ascii="Times New Roman" w:hAnsi="Times New Roman" w:cs="Times New Roman"/>
                <w:sz w:val="28"/>
                <w:szCs w:val="28"/>
              </w:rPr>
              <w:t xml:space="preserve"> </w:t>
            </w:r>
          </w:p>
          <w:p w14:paraId="681CD4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7906 </w:t>
            </w:r>
          </w:p>
        </w:tc>
      </w:tr>
      <w:tr w:rsidR="00D5489B" w:rsidRPr="000303F0" w14:paraId="75AF31D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325D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E8D6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HCN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3976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6017;</w:t>
            </w:r>
            <w:proofErr w:type="gramEnd"/>
            <w:r w:rsidRPr="000303F0">
              <w:rPr>
                <w:rFonts w:ascii="Times New Roman" w:hAnsi="Times New Roman" w:cs="Times New Roman"/>
                <w:sz w:val="28"/>
                <w:szCs w:val="28"/>
              </w:rPr>
              <w:t xml:space="preserve"> </w:t>
            </w:r>
          </w:p>
          <w:p w14:paraId="12738B2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6010 </w:t>
            </w:r>
          </w:p>
        </w:tc>
      </w:tr>
      <w:tr w:rsidR="00D5489B" w:rsidRPr="000303F0" w14:paraId="38D2E008"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8B01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772C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PO</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B777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7908 </w:t>
            </w:r>
          </w:p>
        </w:tc>
      </w:tr>
      <w:tr w:rsidR="00D5489B" w:rsidRPr="000303F0" w14:paraId="63C1EA1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9578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031A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SO</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DE2C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7908 </w:t>
            </w:r>
          </w:p>
        </w:tc>
      </w:tr>
      <w:tr w:rsidR="00D5489B" w:rsidRPr="000303F0" w14:paraId="7B128F92"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E99F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4C316"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HBr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D0B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34A2C28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ACD9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D4BD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HNO</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63E70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08591AA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E47E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8667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HCl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FDA5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6C05500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0054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67C3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Ni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8D9A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p>
          <w:p w14:paraId="3A53671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2CA69B6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7300;</w:t>
            </w:r>
            <w:proofErr w:type="gramEnd"/>
            <w:r w:rsidRPr="000303F0">
              <w:rPr>
                <w:rFonts w:ascii="Times New Roman" w:hAnsi="Times New Roman" w:cs="Times New Roman"/>
                <w:sz w:val="28"/>
                <w:szCs w:val="28"/>
              </w:rPr>
              <w:t xml:space="preserve"> </w:t>
            </w:r>
          </w:p>
          <w:p w14:paraId="0EA45AD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121 </w:t>
            </w:r>
          </w:p>
          <w:p w14:paraId="523CD7B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32BA45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3C4CDE9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tc>
      </w:tr>
      <w:tr w:rsidR="00D5489B" w:rsidRPr="000303F0" w14:paraId="2184D50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B29D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0806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Hg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B002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ISO </w:t>
            </w:r>
            <w:proofErr w:type="gramStart"/>
            <w:r w:rsidRPr="000303F0">
              <w:rPr>
                <w:rFonts w:ascii="Times New Roman" w:hAnsi="Times New Roman" w:cs="Times New Roman"/>
                <w:sz w:val="28"/>
                <w:szCs w:val="28"/>
              </w:rPr>
              <w:t>6978-92;</w:t>
            </w:r>
            <w:proofErr w:type="gramEnd"/>
            <w:r w:rsidRPr="000303F0">
              <w:rPr>
                <w:rFonts w:ascii="Times New Roman" w:hAnsi="Times New Roman" w:cs="Times New Roman"/>
                <w:sz w:val="28"/>
                <w:szCs w:val="28"/>
              </w:rPr>
              <w:t xml:space="preserve"> </w:t>
            </w:r>
          </w:p>
          <w:p w14:paraId="4A32BBD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6009;</w:t>
            </w:r>
            <w:proofErr w:type="gramEnd"/>
            <w:r w:rsidRPr="000303F0">
              <w:rPr>
                <w:rFonts w:ascii="Times New Roman" w:hAnsi="Times New Roman" w:cs="Times New Roman"/>
                <w:sz w:val="28"/>
                <w:szCs w:val="28"/>
              </w:rPr>
              <w:t xml:space="preserve"> </w:t>
            </w:r>
          </w:p>
          <w:p w14:paraId="175D7D8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140 </w:t>
            </w:r>
          </w:p>
          <w:p w14:paraId="78A65E8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IO-5 </w:t>
            </w:r>
          </w:p>
        </w:tc>
      </w:tr>
      <w:tr w:rsidR="00D5489B" w:rsidRPr="000303F0" w14:paraId="0EFE720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E518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A80E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Mn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02E9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r w:rsidRPr="000303F0">
              <w:rPr>
                <w:rFonts w:ascii="Times New Roman" w:hAnsi="Times New Roman" w:cs="Times New Roman"/>
                <w:sz w:val="28"/>
                <w:szCs w:val="28"/>
              </w:rPr>
              <w:t>;</w:t>
            </w:r>
          </w:p>
          <w:p w14:paraId="6638C08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121;</w:t>
            </w:r>
            <w:proofErr w:type="gramEnd"/>
            <w:r w:rsidRPr="000303F0">
              <w:rPr>
                <w:rFonts w:ascii="Times New Roman" w:hAnsi="Times New Roman" w:cs="Times New Roman"/>
                <w:sz w:val="28"/>
                <w:szCs w:val="28"/>
              </w:rPr>
              <w:t xml:space="preserve"> </w:t>
            </w:r>
          </w:p>
          <w:p w14:paraId="2A3FF60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p>
          <w:p w14:paraId="72CE60B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7300;</w:t>
            </w:r>
            <w:proofErr w:type="gramEnd"/>
          </w:p>
          <w:p w14:paraId="7260C46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55AF27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0D158E3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tc>
      </w:tr>
      <w:tr w:rsidR="00D5489B" w:rsidRPr="000303F0" w14:paraId="105BC55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A704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616067"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BC33C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5067:</w:t>
            </w:r>
            <w:proofErr w:type="gramStart"/>
            <w:r w:rsidRPr="000303F0">
              <w:rPr>
                <w:rFonts w:ascii="Times New Roman" w:hAnsi="Times New Roman" w:cs="Times New Roman"/>
                <w:sz w:val="28"/>
                <w:szCs w:val="28"/>
              </w:rPr>
              <w:t>1995;</w:t>
            </w:r>
            <w:proofErr w:type="gramEnd"/>
          </w:p>
          <w:p w14:paraId="111A088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105;</w:t>
            </w:r>
            <w:proofErr w:type="gramEnd"/>
          </w:p>
          <w:p w14:paraId="2EC6946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NIOSH 7300</w:t>
            </w:r>
            <w:r w:rsidRPr="000303F0">
              <w:rPr>
                <w:rFonts w:ascii="Times New Roman" w:hAnsi="Times New Roman" w:cs="Times New Roman"/>
                <w:sz w:val="28"/>
                <w:szCs w:val="28"/>
              </w:rPr>
              <w:t>;</w:t>
            </w:r>
          </w:p>
          <w:p w14:paraId="13377648"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US EPA Compendium Method IO-3.2</w:t>
            </w:r>
          </w:p>
          <w:p w14:paraId="51C1533D"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US EPA Compendium Method IO-3.3</w:t>
            </w:r>
          </w:p>
          <w:p w14:paraId="00A3360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US EPA Compendium Method IO-3.4</w:t>
            </w:r>
          </w:p>
        </w:tc>
      </w:tr>
      <w:tr w:rsidR="00D5489B" w:rsidRPr="000303F0" w14:paraId="5E48E0F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D7F0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F01E21"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Cd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0B89C"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TCVN 5067:1995</w:t>
            </w:r>
            <w:r w:rsidRPr="000303F0">
              <w:rPr>
                <w:rFonts w:ascii="Times New Roman" w:hAnsi="Times New Roman" w:cs="Times New Roman"/>
                <w:sz w:val="28"/>
                <w:szCs w:val="28"/>
              </w:rPr>
              <w:t>;</w:t>
            </w:r>
          </w:p>
          <w:p w14:paraId="3B7707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method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6078AF7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7048 </w:t>
            </w:r>
          </w:p>
          <w:p w14:paraId="10F17A2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NIOSH 7300</w:t>
            </w:r>
            <w:r w:rsidRPr="000303F0">
              <w:rPr>
                <w:rFonts w:ascii="Times New Roman" w:hAnsi="Times New Roman" w:cs="Times New Roman"/>
                <w:sz w:val="28"/>
                <w:szCs w:val="28"/>
              </w:rPr>
              <w:t>;</w:t>
            </w:r>
          </w:p>
          <w:p w14:paraId="1AE7C3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4846819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53E7727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p w14:paraId="711F714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11174:1996</w:t>
            </w:r>
            <w:r w:rsidRPr="000303F0">
              <w:rPr>
                <w:rFonts w:ascii="Times New Roman" w:hAnsi="Times New Roman" w:cs="Times New Roman"/>
                <w:sz w:val="28"/>
                <w:szCs w:val="28"/>
                <w:lang w:val="vi-VN"/>
              </w:rPr>
              <w:t xml:space="preserve">   </w:t>
            </w:r>
          </w:p>
        </w:tc>
      </w:tr>
      <w:tr w:rsidR="00D5489B" w:rsidRPr="000303F0" w14:paraId="71AABD1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EC5F65"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4677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Cr (VI)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29F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p>
          <w:p w14:paraId="6B414FC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215;</w:t>
            </w:r>
            <w:proofErr w:type="gramEnd"/>
            <w:r w:rsidRPr="000303F0">
              <w:rPr>
                <w:rFonts w:ascii="Times New Roman" w:hAnsi="Times New Roman" w:cs="Times New Roman"/>
                <w:sz w:val="28"/>
                <w:szCs w:val="28"/>
              </w:rPr>
              <w:t xml:space="preserve"> </w:t>
            </w:r>
          </w:p>
          <w:p w14:paraId="439D7F2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7600 </w:t>
            </w:r>
          </w:p>
          <w:p w14:paraId="0C248FB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bCs/>
                <w:sz w:val="28"/>
                <w:szCs w:val="28"/>
                <w:lang w:val="vi-VN"/>
              </w:rPr>
              <w:t xml:space="preserve">ASTM </w:t>
            </w:r>
            <w:r w:rsidRPr="000303F0">
              <w:rPr>
                <w:rFonts w:ascii="Times New Roman" w:hAnsi="Times New Roman" w:cs="Times New Roman"/>
                <w:bCs/>
                <w:sz w:val="28"/>
                <w:szCs w:val="28"/>
              </w:rPr>
              <w:t>D 6832</w:t>
            </w:r>
          </w:p>
        </w:tc>
      </w:tr>
      <w:tr w:rsidR="00D5489B" w:rsidRPr="000303F0" w14:paraId="660B5498"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60CFA"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CAE02"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Asin (AsH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C5EB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r w:rsidR="00281E58">
              <w:rPr>
                <w:rFonts w:ascii="Times New Roman" w:hAnsi="Times New Roman" w:cs="Times New Roman"/>
                <w:sz w:val="28"/>
                <w:szCs w:val="28"/>
              </w:rPr>
              <w:t>M</w:t>
            </w:r>
            <w:r w:rsidR="00281E58" w:rsidRPr="000303F0">
              <w:rPr>
                <w:rFonts w:ascii="Times New Roman" w:hAnsi="Times New Roman" w:cs="Times New Roman"/>
                <w:sz w:val="28"/>
                <w:szCs w:val="28"/>
              </w:rPr>
              <w:t xml:space="preserve">ethod </w:t>
            </w:r>
            <w:r w:rsidRPr="000303F0">
              <w:rPr>
                <w:rFonts w:ascii="Times New Roman" w:hAnsi="Times New Roman" w:cs="Times New Roman"/>
                <w:sz w:val="28"/>
                <w:szCs w:val="28"/>
              </w:rPr>
              <w:t xml:space="preserve">6001 </w:t>
            </w:r>
          </w:p>
        </w:tc>
      </w:tr>
      <w:tr w:rsidR="00D5489B" w:rsidRPr="000303F0" w14:paraId="28BB1B12" w14:textId="77777777" w:rsidTr="00255CAD">
        <w:trPr>
          <w:trHeight w:val="133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9468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4684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Tổng bụi lơ lửng (TSP)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29DC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TCVN 5067:1995 </w:t>
            </w:r>
          </w:p>
          <w:p w14:paraId="475BB78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IO-2.1 (high volume)</w:t>
            </w:r>
          </w:p>
          <w:p w14:paraId="249CA6E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 4096 -17</w:t>
            </w:r>
          </w:p>
        </w:tc>
      </w:tr>
      <w:tr w:rsidR="00D5489B" w:rsidRPr="000303F0" w14:paraId="7AA53BF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A5BC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EC94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PM</w:t>
            </w:r>
            <w:r w:rsidRPr="000303F0">
              <w:rPr>
                <w:rFonts w:ascii="Times New Roman" w:hAnsi="Times New Roman" w:cs="Times New Roman"/>
                <w:sz w:val="28"/>
                <w:szCs w:val="28"/>
                <w:vertAlign w:val="subscript"/>
              </w:rPr>
              <w:t>10</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BFA7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40 CFR part 50 method appendix </w:t>
            </w:r>
            <w:proofErr w:type="gramStart"/>
            <w:r w:rsidRPr="000303F0">
              <w:rPr>
                <w:rFonts w:ascii="Times New Roman" w:hAnsi="Times New Roman" w:cs="Times New Roman"/>
                <w:sz w:val="28"/>
                <w:szCs w:val="28"/>
              </w:rPr>
              <w:t>J;</w:t>
            </w:r>
            <w:proofErr w:type="gramEnd"/>
            <w:r w:rsidRPr="000303F0">
              <w:rPr>
                <w:rFonts w:ascii="Times New Roman" w:hAnsi="Times New Roman" w:cs="Times New Roman"/>
                <w:sz w:val="28"/>
                <w:szCs w:val="28"/>
              </w:rPr>
              <w:t xml:space="preserve"> </w:t>
            </w:r>
          </w:p>
          <w:p w14:paraId="3C355D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6651303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3580.9.6:</w:t>
            </w:r>
            <w:proofErr w:type="gramStart"/>
            <w:r w:rsidRPr="000303F0">
              <w:rPr>
                <w:rFonts w:ascii="Times New Roman" w:hAnsi="Times New Roman" w:cs="Times New Roman"/>
                <w:sz w:val="28"/>
                <w:szCs w:val="28"/>
              </w:rPr>
              <w:t>2003;</w:t>
            </w:r>
            <w:proofErr w:type="gramEnd"/>
            <w:r w:rsidRPr="000303F0">
              <w:rPr>
                <w:rFonts w:ascii="Times New Roman" w:hAnsi="Times New Roman" w:cs="Times New Roman"/>
                <w:sz w:val="28"/>
                <w:szCs w:val="28"/>
              </w:rPr>
              <w:t xml:space="preserve"> </w:t>
            </w:r>
          </w:p>
          <w:p w14:paraId="53B4547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501 </w:t>
            </w:r>
          </w:p>
          <w:p w14:paraId="481893C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IO-2.1 (high volume)</w:t>
            </w:r>
          </w:p>
          <w:p w14:paraId="71E9DE2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Compendium Method IO-1.2 </w:t>
            </w:r>
          </w:p>
          <w:p w14:paraId="33FC8C7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Compendium Method IO-2.3 </w:t>
            </w:r>
          </w:p>
        </w:tc>
      </w:tr>
      <w:tr w:rsidR="00D5489B" w:rsidRPr="000303F0" w14:paraId="1702289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98BC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743B9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PM</w:t>
            </w:r>
            <w:r w:rsidRPr="000303F0">
              <w:rPr>
                <w:rFonts w:ascii="Times New Roman" w:hAnsi="Times New Roman" w:cs="Times New Roman"/>
                <w:sz w:val="28"/>
                <w:szCs w:val="28"/>
                <w:vertAlign w:val="subscript"/>
              </w:rPr>
              <w:t xml:space="preserve">2,5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FEC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40 CFR Part 50 method Appendix </w:t>
            </w:r>
            <w:proofErr w:type="gramStart"/>
            <w:r w:rsidRPr="000303F0">
              <w:rPr>
                <w:rFonts w:ascii="Times New Roman" w:hAnsi="Times New Roman" w:cs="Times New Roman"/>
                <w:sz w:val="28"/>
                <w:szCs w:val="28"/>
              </w:rPr>
              <w:t>L;</w:t>
            </w:r>
            <w:proofErr w:type="gramEnd"/>
            <w:r w:rsidRPr="000303F0">
              <w:rPr>
                <w:rFonts w:ascii="Times New Roman" w:hAnsi="Times New Roman" w:cs="Times New Roman"/>
                <w:sz w:val="28"/>
                <w:szCs w:val="28"/>
              </w:rPr>
              <w:t xml:space="preserve"> </w:t>
            </w:r>
          </w:p>
          <w:p w14:paraId="7CC384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73BF8F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501 </w:t>
            </w:r>
          </w:p>
        </w:tc>
      </w:tr>
      <w:tr w:rsidR="00D5489B" w:rsidRPr="000303F0" w14:paraId="5AC0A3D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BA4B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B9A8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361B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5067:</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0D797A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0869274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7300;</w:t>
            </w:r>
            <w:proofErr w:type="gramEnd"/>
            <w:r w:rsidRPr="000303F0">
              <w:rPr>
                <w:rFonts w:ascii="Times New Roman" w:hAnsi="Times New Roman" w:cs="Times New Roman"/>
                <w:sz w:val="28"/>
                <w:szCs w:val="28"/>
              </w:rPr>
              <w:t xml:space="preserve"> </w:t>
            </w:r>
          </w:p>
          <w:p w14:paraId="45156F1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7301;</w:t>
            </w:r>
            <w:proofErr w:type="gramEnd"/>
            <w:r w:rsidRPr="000303F0">
              <w:rPr>
                <w:rFonts w:ascii="Times New Roman" w:hAnsi="Times New Roman" w:cs="Times New Roman"/>
                <w:sz w:val="28"/>
                <w:szCs w:val="28"/>
              </w:rPr>
              <w:t xml:space="preserve"> </w:t>
            </w:r>
          </w:p>
          <w:p w14:paraId="6254A9F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7302;</w:t>
            </w:r>
            <w:proofErr w:type="gramEnd"/>
            <w:r w:rsidRPr="000303F0">
              <w:rPr>
                <w:rFonts w:ascii="Times New Roman" w:hAnsi="Times New Roman" w:cs="Times New Roman"/>
                <w:sz w:val="28"/>
                <w:szCs w:val="28"/>
              </w:rPr>
              <w:t xml:space="preserve"> </w:t>
            </w:r>
          </w:p>
          <w:p w14:paraId="6508466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7303;</w:t>
            </w:r>
            <w:proofErr w:type="gramEnd"/>
            <w:r w:rsidRPr="000303F0">
              <w:rPr>
                <w:rFonts w:ascii="Times New Roman" w:hAnsi="Times New Roman" w:cs="Times New Roman"/>
                <w:sz w:val="28"/>
                <w:szCs w:val="28"/>
              </w:rPr>
              <w:t xml:space="preserve"> </w:t>
            </w:r>
          </w:p>
          <w:p w14:paraId="0982FFE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7082;</w:t>
            </w:r>
            <w:proofErr w:type="gramEnd"/>
            <w:r w:rsidRPr="000303F0">
              <w:rPr>
                <w:rFonts w:ascii="Times New Roman" w:hAnsi="Times New Roman" w:cs="Times New Roman"/>
                <w:sz w:val="28"/>
                <w:szCs w:val="28"/>
              </w:rPr>
              <w:t xml:space="preserve"> </w:t>
            </w:r>
          </w:p>
          <w:p w14:paraId="019FB96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7105 </w:t>
            </w:r>
          </w:p>
          <w:p w14:paraId="67995E2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1BD793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5CE0657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p w14:paraId="27A12CF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9855:1993</w:t>
            </w:r>
          </w:p>
          <w:p w14:paraId="6D47136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lastRenderedPageBreak/>
              <w:t>ISO 8518:2001</w:t>
            </w:r>
          </w:p>
        </w:tc>
      </w:tr>
      <w:tr w:rsidR="00D5489B" w:rsidRPr="000303F0" w14:paraId="333C7CB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B7E40"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0727B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Tổng polyclobiphenyl (PCB)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BF98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p w14:paraId="5DF0FD6B" w14:textId="77777777" w:rsidR="008F2AB5" w:rsidRPr="00255CAD" w:rsidRDefault="008F2AB5"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w:t>
            </w:r>
            <w:r w:rsidRPr="00255CAD">
              <w:rPr>
                <w:rFonts w:ascii="Times New Roman" w:hAnsi="Times New Roman" w:cs="Times New Roman"/>
                <w:sz w:val="28"/>
                <w:szCs w:val="28"/>
              </w:rPr>
              <w:t xml:space="preserve">TO-10A </w:t>
            </w:r>
          </w:p>
          <w:p w14:paraId="0136ED5B" w14:textId="77777777" w:rsidR="00E92CB0" w:rsidRPr="000303F0" w:rsidRDefault="008F2AB5"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w:t>
            </w:r>
            <w:proofErr w:type="gramStart"/>
            <w:r w:rsidRPr="000303F0">
              <w:rPr>
                <w:rFonts w:ascii="Times New Roman" w:hAnsi="Times New Roman" w:cs="Times New Roman"/>
                <w:sz w:val="28"/>
                <w:szCs w:val="28"/>
              </w:rPr>
              <w:t xml:space="preserve">method </w:t>
            </w:r>
            <w:r w:rsidRPr="00255CAD">
              <w:rPr>
                <w:rFonts w:ascii="Times New Roman" w:hAnsi="Times New Roman" w:cs="Times New Roman"/>
                <w:sz w:val="28"/>
                <w:szCs w:val="28"/>
              </w:rPr>
              <w:t xml:space="preserve"> TO</w:t>
            </w:r>
            <w:proofErr w:type="gramEnd"/>
            <w:r w:rsidRPr="00255CAD">
              <w:rPr>
                <w:rFonts w:ascii="Times New Roman" w:hAnsi="Times New Roman" w:cs="Times New Roman"/>
                <w:sz w:val="28"/>
                <w:szCs w:val="28"/>
              </w:rPr>
              <w:t>-4A</w:t>
            </w:r>
          </w:p>
        </w:tc>
      </w:tr>
      <w:tr w:rsidR="00D5489B" w:rsidRPr="000303F0" w14:paraId="00F80BA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995A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01CB2" w14:textId="77777777" w:rsidR="00E92CB0" w:rsidRPr="000303F0" w:rsidRDefault="00E92CB0" w:rsidP="00255CAD">
            <w:pPr>
              <w:spacing w:after="0" w:line="240" w:lineRule="auto"/>
              <w:jc w:val="both"/>
              <w:rPr>
                <w:rFonts w:ascii="Times New Roman" w:hAnsi="Times New Roman" w:cs="Times New Roman"/>
                <w:sz w:val="28"/>
                <w:szCs w:val="28"/>
                <w:lang w:val="nl-NL"/>
              </w:rPr>
            </w:pPr>
            <w:r w:rsidRPr="000303F0">
              <w:rPr>
                <w:rFonts w:ascii="Times New Roman" w:hAnsi="Times New Roman" w:cs="Times New Roman"/>
                <w:sz w:val="28"/>
                <w:szCs w:val="28"/>
                <w:lang w:val="nl-NL"/>
              </w:rPr>
              <w:t xml:space="preserve">Tổng dioxin/furan (PCDD/PCDF)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9D11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tc>
      </w:tr>
      <w:tr w:rsidR="00D5489B" w:rsidRPr="000303F0" w14:paraId="34620DC2"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4798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84601"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Các hợp chất polyclobiphenyl tương tự </w:t>
            </w:r>
            <w:proofErr w:type="gramStart"/>
            <w:r w:rsidRPr="000303F0">
              <w:rPr>
                <w:rFonts w:ascii="Times New Roman" w:hAnsi="Times New Roman" w:cs="Times New Roman"/>
                <w:sz w:val="28"/>
                <w:szCs w:val="28"/>
              </w:rPr>
              <w:t>dioxin( dl</w:t>
            </w:r>
            <w:proofErr w:type="gramEnd"/>
            <w:r w:rsidRPr="000303F0">
              <w:rPr>
                <w:rFonts w:ascii="Times New Roman" w:hAnsi="Times New Roman" w:cs="Times New Roman"/>
                <w:sz w:val="28"/>
                <w:szCs w:val="28"/>
              </w:rPr>
              <w:t xml:space="preserve">-PCB)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27E9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p w14:paraId="0E00163E" w14:textId="77777777" w:rsidR="00E92CB0" w:rsidRPr="000303F0" w:rsidRDefault="00E92CB0" w:rsidP="00255CAD">
            <w:pPr>
              <w:spacing w:after="0" w:line="240" w:lineRule="auto"/>
              <w:rPr>
                <w:rFonts w:ascii="Times New Roman" w:hAnsi="Times New Roman" w:cs="Times New Roman"/>
                <w:sz w:val="28"/>
                <w:szCs w:val="28"/>
              </w:rPr>
            </w:pPr>
          </w:p>
        </w:tc>
      </w:tr>
      <w:tr w:rsidR="00D5489B" w:rsidRPr="000303F0" w14:paraId="739E6D2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69F0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F70F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Các thông số khí tượng (hướng gió, tốc độ gió, nhiệt độ, độ ẩm tương đối, áp suất)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D67A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QCVN 46:2012/BTNMT </w:t>
            </w:r>
          </w:p>
        </w:tc>
      </w:tr>
    </w:tbl>
    <w:p w14:paraId="1FCE31D5"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Pr="00D108F5">
        <w:rPr>
          <w:rFonts w:ascii="Times New Roman" w:hAnsi="Times New Roman" w:cs="Times New Roman"/>
          <w:sz w:val="28"/>
          <w:szCs w:val="28"/>
          <w:highlight w:val="yellow"/>
        </w:rPr>
        <w:t>Bảng 2.1.2</w:t>
      </w:r>
      <w:r w:rsidRPr="00F84AEE">
        <w:rPr>
          <w:rFonts w:ascii="Times New Roman" w:hAnsi="Times New Roman" w:cs="Times New Roman"/>
          <w:sz w:val="28"/>
          <w:szCs w:val="28"/>
        </w:rPr>
        <w:t xml:space="preserve"> dưới đây:</w:t>
      </w:r>
    </w:p>
    <w:p w14:paraId="445A88ED"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 2.1.2: Phương pháp phân tích trong phòng thí nghiệm</w:t>
      </w:r>
    </w:p>
    <w:tbl>
      <w:tblPr>
        <w:tblW w:w="8681" w:type="dxa"/>
        <w:jc w:val="center"/>
        <w:tblCellMar>
          <w:top w:w="57" w:type="dxa"/>
          <w:left w:w="110" w:type="dxa"/>
          <w:right w:w="58" w:type="dxa"/>
        </w:tblCellMar>
        <w:tblLook w:val="04A0" w:firstRow="1" w:lastRow="0" w:firstColumn="1" w:lastColumn="0" w:noHBand="0" w:noVBand="1"/>
      </w:tblPr>
      <w:tblGrid>
        <w:gridCol w:w="698"/>
        <w:gridCol w:w="2757"/>
        <w:gridCol w:w="5226"/>
      </w:tblGrid>
      <w:tr w:rsidR="00281E58" w:rsidRPr="00F84AEE" w14:paraId="4C31E4A9" w14:textId="77777777" w:rsidTr="00255CAD">
        <w:trPr>
          <w:trHeight w:val="583"/>
          <w:jc w:val="center"/>
        </w:trPr>
        <w:tc>
          <w:tcPr>
            <w:tcW w:w="675" w:type="dxa"/>
            <w:tcBorders>
              <w:top w:val="single" w:sz="4" w:space="0" w:color="000000"/>
              <w:left w:val="single" w:sz="4" w:space="0" w:color="000000"/>
              <w:bottom w:val="single" w:sz="4" w:space="0" w:color="000000"/>
              <w:right w:val="single" w:sz="4" w:space="0" w:color="000000"/>
            </w:tcBorders>
          </w:tcPr>
          <w:p w14:paraId="6043D00D" w14:textId="77777777" w:rsidR="00281E58" w:rsidRPr="00F84AEE" w:rsidRDefault="00833255" w:rsidP="00281E5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STT</w:t>
            </w: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16867" w14:textId="77777777" w:rsidR="00281E58" w:rsidRPr="00F84AEE" w:rsidRDefault="00281E58" w:rsidP="00255CA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5EFD8C" w14:textId="77777777" w:rsidR="00281E58" w:rsidRPr="00F84AEE" w:rsidRDefault="00281E58" w:rsidP="00255CA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281E58" w:rsidRPr="00F84AEE" w14:paraId="395F8DCB"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11E0A87" w14:textId="77777777" w:rsidR="00281E58" w:rsidRPr="00255CAD" w:rsidRDefault="00281E58" w:rsidP="00255CAD">
            <w:pPr>
              <w:pStyle w:val="ListParagraph"/>
              <w:numPr>
                <w:ilvl w:val="0"/>
                <w:numId w:val="318"/>
              </w:numPr>
              <w:tabs>
                <w:tab w:val="left" w:pos="127"/>
              </w:tabs>
              <w:spacing w:after="0" w:line="240" w:lineRule="auto"/>
              <w:ind w:left="527" w:hanging="357"/>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69C6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255CAD">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C1B6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5971:</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2A24FAE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7726:</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67BAC67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704A;</w:t>
            </w:r>
            <w:proofErr w:type="gramEnd"/>
            <w:r w:rsidRPr="00F84AEE">
              <w:rPr>
                <w:rFonts w:ascii="Times New Roman" w:hAnsi="Times New Roman" w:cs="Times New Roman"/>
                <w:sz w:val="28"/>
                <w:szCs w:val="28"/>
              </w:rPr>
              <w:t xml:space="preserve"> </w:t>
            </w:r>
          </w:p>
          <w:p w14:paraId="035B91F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704B </w:t>
            </w:r>
          </w:p>
          <w:p w14:paraId="6AFAFA4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w:t>
            </w:r>
            <w:r w:rsidRPr="00F84AEE">
              <w:rPr>
                <w:rFonts w:ascii="Times New Roman" w:hAnsi="Times New Roman" w:cs="Times New Roman"/>
                <w:sz w:val="28"/>
                <w:szCs w:val="28"/>
                <w:lang w:val="vi-VN"/>
              </w:rPr>
              <w:t xml:space="preserve"> 6004</w:t>
            </w:r>
          </w:p>
        </w:tc>
      </w:tr>
      <w:tr w:rsidR="00281E58" w:rsidRPr="00F84AEE" w14:paraId="66603449"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1CF7A1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8B99E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CDD3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5972:</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31DF185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7725:</w:t>
            </w:r>
            <w:proofErr w:type="gramStart"/>
            <w:r w:rsidRPr="00F84AEE">
              <w:rPr>
                <w:rFonts w:ascii="Times New Roman" w:hAnsi="Times New Roman" w:cs="Times New Roman"/>
                <w:sz w:val="28"/>
                <w:szCs w:val="28"/>
              </w:rPr>
              <w:t>2007;</w:t>
            </w:r>
            <w:proofErr w:type="gramEnd"/>
          </w:p>
          <w:p w14:paraId="56B6870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w:t>
            </w:r>
            <w:r w:rsidRPr="00F84AEE">
              <w:rPr>
                <w:rFonts w:ascii="Times New Roman" w:hAnsi="Times New Roman" w:cs="Times New Roman"/>
                <w:sz w:val="28"/>
                <w:szCs w:val="28"/>
                <w:lang w:val="vi-VN"/>
              </w:rPr>
              <w:t xml:space="preserve"> 7242:</w:t>
            </w:r>
          </w:p>
          <w:p w14:paraId="33669F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 5182-10 (1999) (Không áp dụng mục 3</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03013BA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MASA 128</w:t>
            </w:r>
          </w:p>
          <w:p w14:paraId="61595253" w14:textId="77777777" w:rsidR="00281E58" w:rsidRPr="00F84AEE" w:rsidRDefault="00281E58" w:rsidP="00255CAD">
            <w:pPr>
              <w:spacing w:after="0" w:line="240" w:lineRule="auto"/>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OSHA </w:t>
            </w:r>
            <w:r w:rsidRPr="00F84AEE">
              <w:rPr>
                <w:rFonts w:ascii="Times New Roman" w:hAnsi="Times New Roman" w:cs="Times New Roman"/>
                <w:sz w:val="28"/>
                <w:szCs w:val="28"/>
              </w:rPr>
              <w:t>ID-209</w:t>
            </w:r>
            <w:r w:rsidRPr="00F84AEE">
              <w:rPr>
                <w:rFonts w:ascii="Times New Roman" w:hAnsi="Times New Roman" w:cs="Times New Roman"/>
                <w:sz w:val="28"/>
                <w:szCs w:val="28"/>
                <w:lang w:val="vi-VN"/>
              </w:rPr>
              <w:t xml:space="preserve">: </w:t>
            </w:r>
          </w:p>
          <w:p w14:paraId="3AB814E5" w14:textId="77777777" w:rsidR="00281E58" w:rsidRPr="00F84AEE" w:rsidRDefault="00281E58" w:rsidP="00255CAD">
            <w:pPr>
              <w:spacing w:after="0" w:line="240" w:lineRule="auto"/>
              <w:rPr>
                <w:rFonts w:ascii="Times New Roman" w:hAnsi="Times New Roman" w:cs="Times New Roman"/>
                <w:sz w:val="28"/>
                <w:szCs w:val="28"/>
                <w:lang w:val="vi-VN"/>
              </w:rPr>
            </w:pPr>
            <w:r w:rsidRPr="00F84AEE">
              <w:rPr>
                <w:rFonts w:ascii="Times New Roman" w:hAnsi="Times New Roman" w:cs="Times New Roman"/>
                <w:sz w:val="28"/>
                <w:szCs w:val="28"/>
                <w:lang w:val="vi-VN"/>
              </w:rPr>
              <w:t>OSHA ID 210 (sắc ký)</w:t>
            </w:r>
          </w:p>
          <w:p w14:paraId="43065E6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ASTM D 3162</w:t>
            </w:r>
          </w:p>
        </w:tc>
      </w:tr>
      <w:tr w:rsidR="00281E58" w:rsidRPr="00F84AEE" w14:paraId="0A22CC23"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3C2CE6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619B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6685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6137: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5A9C9A2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406 </w:t>
            </w:r>
          </w:p>
          <w:p w14:paraId="44D3BDB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D1607</w:t>
            </w:r>
          </w:p>
        </w:tc>
      </w:tr>
      <w:tr w:rsidR="00281E58" w:rsidRPr="00F84AEE" w14:paraId="37567854" w14:textId="77777777" w:rsidTr="00255CAD">
        <w:trPr>
          <w:trHeight w:val="1124"/>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73FE1156"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EBFA0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O3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E43DC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6157:</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1E21F32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7171:</w:t>
            </w:r>
            <w:proofErr w:type="gramStart"/>
            <w:r w:rsidRPr="00F84AEE">
              <w:rPr>
                <w:rFonts w:ascii="Times New Roman" w:hAnsi="Times New Roman" w:cs="Times New Roman"/>
                <w:sz w:val="28"/>
                <w:szCs w:val="28"/>
              </w:rPr>
              <w:t>2002;</w:t>
            </w:r>
            <w:proofErr w:type="gramEnd"/>
            <w:r w:rsidRPr="00F84AEE">
              <w:rPr>
                <w:rFonts w:ascii="Times New Roman" w:hAnsi="Times New Roman" w:cs="Times New Roman"/>
                <w:sz w:val="28"/>
                <w:szCs w:val="28"/>
              </w:rPr>
              <w:t xml:space="preserve"> </w:t>
            </w:r>
          </w:p>
          <w:p w14:paraId="1779D1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411 </w:t>
            </w:r>
          </w:p>
        </w:tc>
      </w:tr>
      <w:tr w:rsidR="00281E58" w:rsidRPr="00F84AEE" w14:paraId="3097A6B9"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B5311B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BAC9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77FFA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701 </w:t>
            </w:r>
          </w:p>
        </w:tc>
      </w:tr>
      <w:tr w:rsidR="00281E58" w:rsidRPr="00F84AEE" w14:paraId="6E54C21F"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4E3E71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26308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19C7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5293:</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4E7B616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401 </w:t>
            </w:r>
          </w:p>
        </w:tc>
      </w:tr>
      <w:tr w:rsidR="00281E58" w:rsidRPr="00F84AEE" w14:paraId="56E1EFA8"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4A81C5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32F6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Benzen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4E9CC6"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6CE1124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1187E8ED"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MASA834;</w:t>
            </w:r>
            <w:proofErr w:type="gramEnd"/>
            <w:r w:rsidRPr="00F84AEE">
              <w:rPr>
                <w:rFonts w:ascii="Times New Roman" w:hAnsi="Times New Roman" w:cs="Times New Roman"/>
                <w:sz w:val="28"/>
                <w:szCs w:val="28"/>
              </w:rPr>
              <w:t xml:space="preserve"> </w:t>
            </w:r>
          </w:p>
          <w:p w14:paraId="25FF86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22E1EE90" w14:textId="77777777" w:rsidTr="00255CAD">
        <w:trPr>
          <w:trHeight w:val="1479"/>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4B3F3C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CA4E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Toluen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05E21"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5BD81B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0C97DC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834;</w:t>
            </w:r>
            <w:proofErr w:type="gramEnd"/>
            <w:r w:rsidRPr="00F84AEE">
              <w:rPr>
                <w:rFonts w:ascii="Times New Roman" w:hAnsi="Times New Roman" w:cs="Times New Roman"/>
                <w:sz w:val="28"/>
                <w:szCs w:val="28"/>
              </w:rPr>
              <w:t xml:space="preserve"> </w:t>
            </w:r>
          </w:p>
          <w:p w14:paraId="38EE23D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4F356EBB"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5089BCA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17A1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Xylen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E7E1D"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39290D8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6F7E8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834;</w:t>
            </w:r>
            <w:proofErr w:type="gramEnd"/>
            <w:r w:rsidRPr="00F84AEE">
              <w:rPr>
                <w:rFonts w:ascii="Times New Roman" w:hAnsi="Times New Roman" w:cs="Times New Roman"/>
                <w:sz w:val="28"/>
                <w:szCs w:val="28"/>
              </w:rPr>
              <w:t xml:space="preserve"> </w:t>
            </w:r>
          </w:p>
          <w:p w14:paraId="1F8F156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0A7B5EB2"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FE5D300"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C836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Styren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945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4D780F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66F6AFD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EC99E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9C29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Acetonitril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BA64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1606 </w:t>
            </w:r>
          </w:p>
        </w:tc>
      </w:tr>
      <w:tr w:rsidR="00281E58" w:rsidRPr="00F84AEE" w14:paraId="55E69E0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0C4678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393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Benzidin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038A8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5509 </w:t>
            </w:r>
          </w:p>
        </w:tc>
      </w:tr>
      <w:tr w:rsidR="00281E58" w:rsidRPr="00F84AEE" w14:paraId="05C27E5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B4A7BB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811C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Naphtalen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E453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35 </w:t>
            </w:r>
          </w:p>
        </w:tc>
      </w:tr>
      <w:tr w:rsidR="00281E58" w:rsidRPr="00F84AEE" w14:paraId="3064082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1749E6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D990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Acetaldehyde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38F0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2538 </w:t>
            </w:r>
          </w:p>
        </w:tc>
      </w:tr>
      <w:tr w:rsidR="00281E58" w:rsidRPr="00F84AEE" w14:paraId="14A5D7D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89A2BA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8A14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Anilin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40DE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2002 </w:t>
            </w:r>
          </w:p>
        </w:tc>
      </w:tr>
      <w:tr w:rsidR="00281E58" w:rsidRPr="00F84AEE" w14:paraId="4719901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554DA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112F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Cloroform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1DEB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1003 </w:t>
            </w:r>
          </w:p>
        </w:tc>
      </w:tr>
      <w:tr w:rsidR="00281E58" w:rsidRPr="00F84AEE" w14:paraId="6176280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AB956A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E73D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Formaldehyt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F3F9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2541;</w:t>
            </w:r>
            <w:proofErr w:type="gramEnd"/>
            <w:r w:rsidRPr="00F84AEE">
              <w:rPr>
                <w:rFonts w:ascii="Times New Roman" w:hAnsi="Times New Roman" w:cs="Times New Roman"/>
                <w:sz w:val="28"/>
                <w:szCs w:val="28"/>
              </w:rPr>
              <w:t xml:space="preserve"> </w:t>
            </w:r>
          </w:p>
          <w:p w14:paraId="1E679C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3500;</w:t>
            </w:r>
            <w:proofErr w:type="gramEnd"/>
            <w:r w:rsidRPr="00F84AEE">
              <w:rPr>
                <w:rFonts w:ascii="Times New Roman" w:hAnsi="Times New Roman" w:cs="Times New Roman"/>
                <w:sz w:val="28"/>
                <w:szCs w:val="28"/>
              </w:rPr>
              <w:t xml:space="preserve"> </w:t>
            </w:r>
          </w:p>
          <w:p w14:paraId="07EB1AF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52 </w:t>
            </w:r>
          </w:p>
        </w:tc>
      </w:tr>
      <w:tr w:rsidR="00281E58" w:rsidRPr="00F84AEE" w14:paraId="4EA4D89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CE9AA00"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B6A3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Tetracloetylen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76E6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TO-</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0B72D01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1003 </w:t>
            </w:r>
          </w:p>
        </w:tc>
      </w:tr>
      <w:tr w:rsidR="00281E58" w:rsidRPr="00F84AEE" w14:paraId="6679F079"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5151BF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E1A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Vinyl clorua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E09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TO-</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299223F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1007 </w:t>
            </w:r>
          </w:p>
        </w:tc>
      </w:tr>
      <w:tr w:rsidR="00281E58" w:rsidRPr="00F84AEE" w14:paraId="2761D50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0B51EF"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320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Phenol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24167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3502;</w:t>
            </w:r>
            <w:proofErr w:type="gramEnd"/>
            <w:r w:rsidRPr="00F84AEE">
              <w:rPr>
                <w:rFonts w:ascii="Times New Roman" w:hAnsi="Times New Roman" w:cs="Times New Roman"/>
                <w:sz w:val="28"/>
                <w:szCs w:val="28"/>
              </w:rPr>
              <w:t xml:space="preserve"> </w:t>
            </w:r>
          </w:p>
          <w:p w14:paraId="737ECDA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1501;</w:t>
            </w:r>
            <w:proofErr w:type="gramEnd"/>
            <w:r w:rsidRPr="00F84AEE">
              <w:rPr>
                <w:rFonts w:ascii="Times New Roman" w:hAnsi="Times New Roman" w:cs="Times New Roman"/>
                <w:sz w:val="28"/>
                <w:szCs w:val="28"/>
              </w:rPr>
              <w:t xml:space="preserve"> </w:t>
            </w:r>
          </w:p>
          <w:p w14:paraId="62A4C4F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w:t>
            </w:r>
            <w:proofErr w:type="gramStart"/>
            <w:r w:rsidRPr="00F84AEE">
              <w:rPr>
                <w:rFonts w:ascii="Times New Roman" w:hAnsi="Times New Roman" w:cs="Times New Roman"/>
                <w:sz w:val="28"/>
                <w:szCs w:val="28"/>
              </w:rPr>
              <w:t>32;</w:t>
            </w:r>
            <w:proofErr w:type="gramEnd"/>
          </w:p>
          <w:p w14:paraId="6624A88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NIOSH 2546 </w:t>
            </w:r>
          </w:p>
        </w:tc>
      </w:tr>
      <w:tr w:rsidR="00281E58" w:rsidRPr="00F84AEE" w14:paraId="097ADABD"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3637C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7672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DE9B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101;</w:t>
            </w:r>
            <w:proofErr w:type="gramEnd"/>
            <w:r w:rsidRPr="00F84AEE">
              <w:rPr>
                <w:rFonts w:ascii="Times New Roman" w:hAnsi="Times New Roman" w:cs="Times New Roman"/>
                <w:sz w:val="28"/>
                <w:szCs w:val="28"/>
              </w:rPr>
              <w:t xml:space="preserve"> </w:t>
            </w:r>
          </w:p>
          <w:p w14:paraId="29CBC61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1945 </w:t>
            </w:r>
          </w:p>
        </w:tc>
      </w:tr>
      <w:tr w:rsidR="00281E58" w:rsidRPr="00F84AEE" w14:paraId="1640967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926469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6F2F6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Mercaptan (tính theo Methyl mercaptan)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B4C4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D2913 - </w:t>
            </w:r>
            <w:proofErr w:type="gramStart"/>
            <w:r w:rsidRPr="00F84AEE">
              <w:rPr>
                <w:rFonts w:ascii="Times New Roman" w:hAnsi="Times New Roman" w:cs="Times New Roman"/>
                <w:sz w:val="28"/>
                <w:szCs w:val="28"/>
              </w:rPr>
              <w:t>96(2007);</w:t>
            </w:r>
            <w:proofErr w:type="gramEnd"/>
            <w:r w:rsidRPr="00F84AEE">
              <w:rPr>
                <w:rFonts w:ascii="Times New Roman" w:hAnsi="Times New Roman" w:cs="Times New Roman"/>
                <w:sz w:val="28"/>
                <w:szCs w:val="28"/>
              </w:rPr>
              <w:t xml:space="preserve"> </w:t>
            </w:r>
          </w:p>
          <w:p w14:paraId="0529236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118 </w:t>
            </w:r>
          </w:p>
        </w:tc>
      </w:tr>
      <w:tr w:rsidR="00281E58" w:rsidRPr="00F84AEE" w14:paraId="4DA5D9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6DA125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ED17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Acrylonitril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6F36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1604 </w:t>
            </w:r>
          </w:p>
        </w:tc>
      </w:tr>
      <w:tr w:rsidR="00281E58" w:rsidRPr="00F84AEE" w14:paraId="510E265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E92AD8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7A4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Acrolein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09E7C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2501 </w:t>
            </w:r>
          </w:p>
        </w:tc>
      </w:tr>
      <w:tr w:rsidR="00281E58" w:rsidRPr="00F84AEE" w14:paraId="22940E0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6E0EDE3"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2DCA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Hydrocacb</w:t>
            </w:r>
            <w:r w:rsidRPr="00F84AEE">
              <w:rPr>
                <w:rFonts w:ascii="Times New Roman" w:hAnsi="Times New Roman" w:cs="Times New Roman"/>
                <w:sz w:val="28"/>
                <w:szCs w:val="28"/>
                <w:lang w:val="vi-VN"/>
              </w:rPr>
              <w:t>o</w:t>
            </w:r>
            <w:r w:rsidRPr="00F84AEE">
              <w:rPr>
                <w:rFonts w:ascii="Times New Roman" w:hAnsi="Times New Roman" w:cs="Times New Roman"/>
                <w:sz w:val="28"/>
                <w:szCs w:val="28"/>
              </w:rPr>
              <w:t xml:space="preserv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6EB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7F475806"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4EB77F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5180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n-octan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7258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7AE7F6C8"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08CF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D60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Xyanua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76CB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808;</w:t>
            </w:r>
            <w:proofErr w:type="gramEnd"/>
          </w:p>
          <w:p w14:paraId="31E360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OSHA Method ID-120</w:t>
            </w:r>
          </w:p>
        </w:tc>
      </w:tr>
      <w:tr w:rsidR="00281E58" w:rsidRPr="00F84AEE" w14:paraId="46476B4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FF35BB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2DF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PAHs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090E8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method 5515</w:t>
            </w:r>
          </w:p>
          <w:p w14:paraId="1F7E2B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D6209 - 13</w:t>
            </w:r>
          </w:p>
        </w:tc>
      </w:tr>
      <w:tr w:rsidR="00281E58" w:rsidRPr="00F84AEE" w14:paraId="6D705DA4"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CEBEB9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A0D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Cylohexan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F197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1CEFFFD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AC5490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E588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n-heptan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7BA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5F43503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E37BCC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51923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3B1E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4877-89;</w:t>
            </w:r>
            <w:proofErr w:type="gramEnd"/>
            <w:r w:rsidRPr="00F84AEE">
              <w:rPr>
                <w:rFonts w:ascii="Times New Roman" w:hAnsi="Times New Roman" w:cs="Times New Roman"/>
                <w:sz w:val="28"/>
                <w:szCs w:val="28"/>
              </w:rPr>
              <w:t xml:space="preserve"> </w:t>
            </w:r>
          </w:p>
          <w:p w14:paraId="22ACEE6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202 </w:t>
            </w:r>
          </w:p>
        </w:tc>
      </w:tr>
      <w:tr w:rsidR="00281E58" w:rsidRPr="00F84AEE" w14:paraId="705D054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46A3E6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8D42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HF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EC03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809;</w:t>
            </w:r>
            <w:proofErr w:type="gramEnd"/>
            <w:r w:rsidRPr="00F84AEE">
              <w:rPr>
                <w:rFonts w:ascii="Times New Roman" w:hAnsi="Times New Roman" w:cs="Times New Roman"/>
                <w:sz w:val="28"/>
                <w:szCs w:val="28"/>
              </w:rPr>
              <w:t xml:space="preserve"> </w:t>
            </w:r>
          </w:p>
          <w:p w14:paraId="13C1E4A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205;</w:t>
            </w:r>
            <w:proofErr w:type="gramEnd"/>
            <w:r w:rsidRPr="00F84AEE">
              <w:rPr>
                <w:rFonts w:ascii="Times New Roman" w:hAnsi="Times New Roman" w:cs="Times New Roman"/>
                <w:sz w:val="28"/>
                <w:szCs w:val="28"/>
              </w:rPr>
              <w:t xml:space="preserve"> </w:t>
            </w:r>
          </w:p>
          <w:p w14:paraId="106E14F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203F;</w:t>
            </w:r>
            <w:proofErr w:type="gramEnd"/>
            <w:r w:rsidRPr="00F84AEE">
              <w:rPr>
                <w:rFonts w:ascii="Times New Roman" w:hAnsi="Times New Roman" w:cs="Times New Roman"/>
                <w:sz w:val="28"/>
                <w:szCs w:val="28"/>
              </w:rPr>
              <w:t xml:space="preserve"> </w:t>
            </w:r>
          </w:p>
          <w:p w14:paraId="6A2635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7906;</w:t>
            </w:r>
            <w:proofErr w:type="gramEnd"/>
          </w:p>
          <w:p w14:paraId="56F0D66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6E8F9E6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BA05D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FD43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BD25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6017;</w:t>
            </w:r>
            <w:proofErr w:type="gramEnd"/>
            <w:r w:rsidRPr="00F84AEE">
              <w:rPr>
                <w:rFonts w:ascii="Times New Roman" w:hAnsi="Times New Roman" w:cs="Times New Roman"/>
                <w:sz w:val="28"/>
                <w:szCs w:val="28"/>
              </w:rPr>
              <w:t xml:space="preserve"> </w:t>
            </w:r>
          </w:p>
          <w:p w14:paraId="3459A80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6010 </w:t>
            </w:r>
          </w:p>
        </w:tc>
      </w:tr>
      <w:tr w:rsidR="00281E58" w:rsidRPr="00F84AEE" w14:paraId="155B10C4"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6BDE14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7B88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00B0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7908;</w:t>
            </w:r>
            <w:proofErr w:type="gramEnd"/>
          </w:p>
          <w:p w14:paraId="47E41DE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227C034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19EE26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F7F6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A755E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7908;</w:t>
            </w:r>
            <w:proofErr w:type="gramEnd"/>
            <w:r w:rsidRPr="00F84AEE">
              <w:rPr>
                <w:rFonts w:ascii="Times New Roman" w:hAnsi="Times New Roman" w:cs="Times New Roman"/>
                <w:sz w:val="28"/>
                <w:szCs w:val="28"/>
              </w:rPr>
              <w:t xml:space="preserve"> </w:t>
            </w:r>
          </w:p>
          <w:p w14:paraId="4F9858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7903 </w:t>
            </w:r>
          </w:p>
        </w:tc>
      </w:tr>
      <w:tr w:rsidR="00281E58" w:rsidRPr="00F84AEE" w14:paraId="1DD521D0"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A968C7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78A9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HBr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DC3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p w14:paraId="61448CA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342B4AD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47EEA0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5C51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80C4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p w14:paraId="158BEDB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1AC94A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7BE3ED4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23E4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B1F1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7903;</w:t>
            </w:r>
            <w:proofErr w:type="gramEnd"/>
            <w:r w:rsidRPr="00F84AEE">
              <w:rPr>
                <w:rFonts w:ascii="Times New Roman" w:hAnsi="Times New Roman" w:cs="Times New Roman"/>
                <w:sz w:val="28"/>
                <w:szCs w:val="28"/>
              </w:rPr>
              <w:t xml:space="preserve"> </w:t>
            </w:r>
          </w:p>
          <w:p w14:paraId="1714FA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tc>
      </w:tr>
      <w:tr w:rsidR="00281E58" w:rsidRPr="00F84AEE" w14:paraId="54411AE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738BD3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FD8B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A00B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2429EEE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NIOSH 7 method 300 </w:t>
            </w:r>
          </w:p>
          <w:p w14:paraId="77BE00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OSHA method ID 121</w:t>
            </w:r>
          </w:p>
          <w:p w14:paraId="4F2196D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w:t>
            </w:r>
            <w:proofErr w:type="gramStart"/>
            <w:r w:rsidRPr="00F84AEE">
              <w:rPr>
                <w:rFonts w:ascii="Times New Roman" w:hAnsi="Times New Roman" w:cs="Times New Roman"/>
                <w:sz w:val="28"/>
                <w:szCs w:val="28"/>
              </w:rPr>
              <w:t>3.2;</w:t>
            </w:r>
            <w:proofErr w:type="gramEnd"/>
            <w:r w:rsidRPr="00F84AEE">
              <w:rPr>
                <w:rFonts w:ascii="Times New Roman" w:hAnsi="Times New Roman" w:cs="Times New Roman"/>
                <w:sz w:val="28"/>
                <w:szCs w:val="28"/>
              </w:rPr>
              <w:t xml:space="preserve"> </w:t>
            </w:r>
          </w:p>
          <w:p w14:paraId="56A50EB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w:t>
            </w:r>
            <w:proofErr w:type="gramStart"/>
            <w:r w:rsidRPr="00F84AEE">
              <w:rPr>
                <w:rFonts w:ascii="Times New Roman" w:hAnsi="Times New Roman" w:cs="Times New Roman"/>
                <w:sz w:val="28"/>
                <w:szCs w:val="28"/>
              </w:rPr>
              <w:t>3.3;</w:t>
            </w:r>
            <w:proofErr w:type="gramEnd"/>
            <w:r w:rsidRPr="00F84AEE">
              <w:rPr>
                <w:rFonts w:ascii="Times New Roman" w:hAnsi="Times New Roman" w:cs="Times New Roman"/>
                <w:sz w:val="28"/>
                <w:szCs w:val="28"/>
              </w:rPr>
              <w:t xml:space="preserve"> </w:t>
            </w:r>
          </w:p>
          <w:p w14:paraId="1532AD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241E4D8C"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0B1326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7A59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925B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w:t>
            </w:r>
            <w:proofErr w:type="gramStart"/>
            <w:r w:rsidRPr="00F84AEE">
              <w:rPr>
                <w:rFonts w:ascii="Times New Roman" w:hAnsi="Times New Roman" w:cs="Times New Roman"/>
                <w:sz w:val="28"/>
                <w:szCs w:val="28"/>
              </w:rPr>
              <w:t>6978-92;</w:t>
            </w:r>
            <w:proofErr w:type="gramEnd"/>
            <w:r w:rsidRPr="00F84AEE">
              <w:rPr>
                <w:rFonts w:ascii="Times New Roman" w:hAnsi="Times New Roman" w:cs="Times New Roman"/>
                <w:sz w:val="28"/>
                <w:szCs w:val="28"/>
              </w:rPr>
              <w:t xml:space="preserve"> </w:t>
            </w:r>
          </w:p>
          <w:p w14:paraId="74B9BC3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6009;</w:t>
            </w:r>
            <w:proofErr w:type="gramEnd"/>
            <w:r w:rsidRPr="00F84AEE">
              <w:rPr>
                <w:rFonts w:ascii="Times New Roman" w:hAnsi="Times New Roman" w:cs="Times New Roman"/>
                <w:sz w:val="28"/>
                <w:szCs w:val="28"/>
              </w:rPr>
              <w:t xml:space="preserve"> </w:t>
            </w:r>
          </w:p>
          <w:p w14:paraId="1476942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140 </w:t>
            </w:r>
          </w:p>
        </w:tc>
      </w:tr>
      <w:tr w:rsidR="00281E58" w:rsidRPr="00F84AEE" w14:paraId="4901D2E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91C23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D551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A3EC2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54A729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w:t>
            </w:r>
            <w:proofErr w:type="gramStart"/>
            <w:r w:rsidRPr="00F84AEE">
              <w:rPr>
                <w:rFonts w:ascii="Times New Roman" w:hAnsi="Times New Roman" w:cs="Times New Roman"/>
                <w:sz w:val="28"/>
                <w:szCs w:val="28"/>
              </w:rPr>
              <w:t>121;</w:t>
            </w:r>
            <w:proofErr w:type="gramEnd"/>
            <w:r w:rsidRPr="00F84AEE">
              <w:rPr>
                <w:rFonts w:ascii="Times New Roman" w:hAnsi="Times New Roman" w:cs="Times New Roman"/>
                <w:sz w:val="28"/>
                <w:szCs w:val="28"/>
              </w:rPr>
              <w:t xml:space="preserve"> </w:t>
            </w:r>
          </w:p>
          <w:p w14:paraId="2BDF8B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39F2DB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4C9B71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3981F0D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48C860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605D85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9605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0CDA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105 </w:t>
            </w:r>
          </w:p>
          <w:p w14:paraId="3CDF664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6163720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F1983C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50E0527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5C90665A"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A27C3C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DCFF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0963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0B409C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7048 </w:t>
            </w:r>
          </w:p>
          <w:p w14:paraId="48B0265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28BAF2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26E5BE6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56C59CA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p w14:paraId="76169C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11174:1996   </w:t>
            </w:r>
          </w:p>
        </w:tc>
      </w:tr>
      <w:tr w:rsidR="00281E58" w:rsidRPr="00F84AEE" w14:paraId="46DE91D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AB3749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8BD1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B260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7600;</w:t>
            </w:r>
            <w:proofErr w:type="gramEnd"/>
            <w:r w:rsidRPr="00F84AEE">
              <w:rPr>
                <w:rFonts w:ascii="Times New Roman" w:hAnsi="Times New Roman" w:cs="Times New Roman"/>
                <w:sz w:val="28"/>
                <w:szCs w:val="28"/>
              </w:rPr>
              <w:t xml:space="preserve"> </w:t>
            </w:r>
          </w:p>
          <w:p w14:paraId="5CEF45A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215 </w:t>
            </w:r>
          </w:p>
          <w:p w14:paraId="62508A8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 6832</w:t>
            </w:r>
          </w:p>
        </w:tc>
      </w:tr>
      <w:tr w:rsidR="00281E58" w:rsidRPr="00F84AEE" w14:paraId="3EC7B14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38CCAAD"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8413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Asin (AsH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9AF5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6001 </w:t>
            </w:r>
          </w:p>
        </w:tc>
      </w:tr>
      <w:tr w:rsidR="00281E58" w:rsidRPr="00F84AEE" w14:paraId="1C9A630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DE9F95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F70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bụi lơ lửng (TSP)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4A565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5067:1995 </w:t>
            </w:r>
          </w:p>
          <w:p w14:paraId="21DF73F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IO-2.1 (high volume)</w:t>
            </w:r>
          </w:p>
          <w:p w14:paraId="146FB5B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 4096 -17</w:t>
            </w:r>
          </w:p>
        </w:tc>
      </w:tr>
      <w:tr w:rsidR="00281E58" w:rsidRPr="00F84AEE" w14:paraId="7F6D045A"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9D4E21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F1BC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PM</w:t>
            </w:r>
            <w:r w:rsidRPr="00F84AEE">
              <w:rPr>
                <w:rFonts w:ascii="Times New Roman" w:hAnsi="Times New Roman" w:cs="Times New Roman"/>
                <w:sz w:val="28"/>
                <w:szCs w:val="28"/>
                <w:vertAlign w:val="subscript"/>
              </w:rPr>
              <w:t>10</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7638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40 CFR part 50 method appendix </w:t>
            </w:r>
            <w:proofErr w:type="gramStart"/>
            <w:r w:rsidRPr="00F84AEE">
              <w:rPr>
                <w:rFonts w:ascii="Times New Roman" w:hAnsi="Times New Roman" w:cs="Times New Roman"/>
                <w:sz w:val="28"/>
                <w:szCs w:val="28"/>
              </w:rPr>
              <w:t>J;</w:t>
            </w:r>
            <w:proofErr w:type="gramEnd"/>
            <w:r w:rsidRPr="00F84AEE">
              <w:rPr>
                <w:rFonts w:ascii="Times New Roman" w:hAnsi="Times New Roman" w:cs="Times New Roman"/>
                <w:sz w:val="28"/>
                <w:szCs w:val="28"/>
              </w:rPr>
              <w:t xml:space="preserve"> </w:t>
            </w:r>
          </w:p>
          <w:p w14:paraId="5642566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49FACE1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35C14C8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501 </w:t>
            </w:r>
          </w:p>
          <w:p w14:paraId="53A1C0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US EPA Compendium Method IO-2.1 (high volume)</w:t>
            </w:r>
          </w:p>
        </w:tc>
      </w:tr>
      <w:tr w:rsidR="00281E58" w:rsidRPr="00F84AEE" w14:paraId="6E65790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44CF925"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EAB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PM</w:t>
            </w:r>
            <w:r w:rsidRPr="00F84AEE">
              <w:rPr>
                <w:rFonts w:ascii="Times New Roman" w:hAnsi="Times New Roman" w:cs="Times New Roman"/>
                <w:sz w:val="28"/>
                <w:szCs w:val="28"/>
                <w:vertAlign w:val="subscript"/>
              </w:rPr>
              <w:t xml:space="preserve">2,5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5DF4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40 CFR Part 50 method appendix </w:t>
            </w:r>
            <w:proofErr w:type="gramStart"/>
            <w:r w:rsidRPr="00F84AEE">
              <w:rPr>
                <w:rFonts w:ascii="Times New Roman" w:hAnsi="Times New Roman" w:cs="Times New Roman"/>
                <w:sz w:val="28"/>
                <w:szCs w:val="28"/>
              </w:rPr>
              <w:t>L;</w:t>
            </w:r>
            <w:proofErr w:type="gramEnd"/>
            <w:r w:rsidRPr="00F84AEE">
              <w:rPr>
                <w:rFonts w:ascii="Times New Roman" w:hAnsi="Times New Roman" w:cs="Times New Roman"/>
                <w:sz w:val="28"/>
                <w:szCs w:val="28"/>
              </w:rPr>
              <w:t xml:space="preserve"> </w:t>
            </w:r>
          </w:p>
          <w:p w14:paraId="0684804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243A5F4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501 </w:t>
            </w:r>
          </w:p>
        </w:tc>
      </w:tr>
      <w:tr w:rsidR="00281E58" w:rsidRPr="00F84AEE" w14:paraId="3E23FA8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5E0429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7F7F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0BFC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5067:</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03E947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6152:1996</w:t>
            </w:r>
          </w:p>
          <w:p w14:paraId="2758766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7300;</w:t>
            </w:r>
            <w:proofErr w:type="gramEnd"/>
            <w:r w:rsidRPr="00F84AEE">
              <w:rPr>
                <w:rFonts w:ascii="Times New Roman" w:hAnsi="Times New Roman" w:cs="Times New Roman"/>
                <w:sz w:val="28"/>
                <w:szCs w:val="28"/>
              </w:rPr>
              <w:t xml:space="preserve"> </w:t>
            </w:r>
          </w:p>
          <w:p w14:paraId="07C3005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7301;</w:t>
            </w:r>
            <w:proofErr w:type="gramEnd"/>
            <w:r w:rsidRPr="00F84AEE">
              <w:rPr>
                <w:rFonts w:ascii="Times New Roman" w:hAnsi="Times New Roman" w:cs="Times New Roman"/>
                <w:sz w:val="28"/>
                <w:szCs w:val="28"/>
              </w:rPr>
              <w:t xml:space="preserve"> </w:t>
            </w:r>
          </w:p>
          <w:p w14:paraId="5EF203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7302;</w:t>
            </w:r>
            <w:proofErr w:type="gramEnd"/>
            <w:r w:rsidRPr="00F84AEE">
              <w:rPr>
                <w:rFonts w:ascii="Times New Roman" w:hAnsi="Times New Roman" w:cs="Times New Roman"/>
                <w:sz w:val="28"/>
                <w:szCs w:val="28"/>
              </w:rPr>
              <w:t xml:space="preserve"> </w:t>
            </w:r>
          </w:p>
          <w:p w14:paraId="05876C7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7303;</w:t>
            </w:r>
            <w:proofErr w:type="gramEnd"/>
            <w:r w:rsidRPr="00F84AEE">
              <w:rPr>
                <w:rFonts w:ascii="Times New Roman" w:hAnsi="Times New Roman" w:cs="Times New Roman"/>
                <w:sz w:val="28"/>
                <w:szCs w:val="28"/>
              </w:rPr>
              <w:t xml:space="preserve"> </w:t>
            </w:r>
          </w:p>
          <w:p w14:paraId="3757F6A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7082;</w:t>
            </w:r>
            <w:proofErr w:type="gramEnd"/>
            <w:r w:rsidRPr="00F84AEE">
              <w:rPr>
                <w:rFonts w:ascii="Times New Roman" w:hAnsi="Times New Roman" w:cs="Times New Roman"/>
                <w:sz w:val="28"/>
                <w:szCs w:val="28"/>
              </w:rPr>
              <w:t xml:space="preserve"> </w:t>
            </w:r>
          </w:p>
          <w:p w14:paraId="449E49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7105;</w:t>
            </w:r>
            <w:proofErr w:type="gramEnd"/>
            <w:r w:rsidRPr="00F84AEE">
              <w:rPr>
                <w:rFonts w:ascii="Times New Roman" w:hAnsi="Times New Roman" w:cs="Times New Roman"/>
                <w:sz w:val="28"/>
                <w:szCs w:val="28"/>
              </w:rPr>
              <w:t xml:space="preserve"> </w:t>
            </w:r>
          </w:p>
          <w:p w14:paraId="076620A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D4185-96 </w:t>
            </w:r>
          </w:p>
          <w:p w14:paraId="73FFED8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C4830B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388243E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p w14:paraId="7875050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9855:1993</w:t>
            </w:r>
          </w:p>
          <w:p w14:paraId="3C4F029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8518:2001</w:t>
            </w:r>
          </w:p>
        </w:tc>
      </w:tr>
      <w:tr w:rsidR="00281E58" w:rsidRPr="00F84AEE" w14:paraId="6E099FA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54E0C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255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96A61"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TO-</w:t>
            </w:r>
            <w:proofErr w:type="gramStart"/>
            <w:r w:rsidRPr="00246BBA">
              <w:rPr>
                <w:rFonts w:ascii="Times New Roman" w:hAnsi="Times New Roman" w:cs="Times New Roman"/>
                <w:sz w:val="28"/>
                <w:szCs w:val="28"/>
              </w:rPr>
              <w:t>9A;</w:t>
            </w:r>
            <w:proofErr w:type="gramEnd"/>
          </w:p>
          <w:p w14:paraId="7F32F02A"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method 1668A/B </w:t>
            </w:r>
          </w:p>
          <w:p w14:paraId="60346ECC"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TCVN 8601:2009</w:t>
            </w:r>
          </w:p>
          <w:p w14:paraId="568B658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TCVN 9241:2012 </w:t>
            </w:r>
          </w:p>
          <w:p w14:paraId="3CC372BE"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SMEWW 6630C:2012</w:t>
            </w:r>
          </w:p>
          <w:p w14:paraId="3115B66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CEN Method EN-1948-4 WHO PCB</w:t>
            </w:r>
          </w:p>
          <w:p w14:paraId="29040715"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CEN Method EN-1948-4 Marker PCB</w:t>
            </w:r>
          </w:p>
          <w:p w14:paraId="1A906CCD"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JIS PCB Methods</w:t>
            </w:r>
          </w:p>
          <w:p w14:paraId="31AAA27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w:t>
            </w:r>
            <w:r w:rsidR="0055208F" w:rsidRPr="00246BBA">
              <w:rPr>
                <w:rFonts w:ascii="Times New Roman" w:hAnsi="Times New Roman" w:cs="Times New Roman"/>
                <w:sz w:val="28"/>
                <w:szCs w:val="28"/>
              </w:rPr>
              <w:t xml:space="preserve">Method </w:t>
            </w:r>
            <w:r w:rsidRPr="00246BBA">
              <w:rPr>
                <w:rFonts w:ascii="Times New Roman" w:hAnsi="Times New Roman" w:cs="Times New Roman"/>
                <w:sz w:val="28"/>
                <w:szCs w:val="28"/>
              </w:rPr>
              <w:t xml:space="preserve">8270D </w:t>
            </w:r>
          </w:p>
          <w:p w14:paraId="7A281063"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8081B</w:t>
            </w:r>
          </w:p>
        </w:tc>
      </w:tr>
      <w:tr w:rsidR="00281E58" w:rsidRPr="00F84AEE" w14:paraId="6DA7592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23E7C8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CC73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dioxin/furan, </w:t>
            </w:r>
          </w:p>
          <w:p w14:paraId="60B3B0A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PCDD/PCDF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D9498"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method TO-9A </w:t>
            </w:r>
          </w:p>
          <w:p w14:paraId="1A8A6A75"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1613</w:t>
            </w:r>
          </w:p>
          <w:p w14:paraId="4B22B8CF"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8290</w:t>
            </w:r>
          </w:p>
          <w:p w14:paraId="0E18C0C8"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8280</w:t>
            </w:r>
          </w:p>
          <w:p w14:paraId="66A87B7E"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JIS Methods K0311 and K0312</w:t>
            </w:r>
          </w:p>
          <w:p w14:paraId="68966B82"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European Air Method EN-1948</w:t>
            </w:r>
          </w:p>
        </w:tc>
      </w:tr>
      <w:tr w:rsidR="00281E58" w:rsidRPr="00F84AEE" w14:paraId="60F953A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81421D5" w14:textId="77777777" w:rsidR="00281E58" w:rsidRPr="00255CAD" w:rsidRDefault="00281E58" w:rsidP="00255CAD">
            <w:pPr>
              <w:pStyle w:val="ListParagraph"/>
              <w:numPr>
                <w:ilvl w:val="0"/>
                <w:numId w:val="318"/>
              </w:numPr>
              <w:tabs>
                <w:tab w:val="left" w:pos="127"/>
              </w:tabs>
              <w:spacing w:after="0" w:line="240" w:lineRule="auto"/>
              <w:ind w:left="527" w:hanging="357"/>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2BB2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37C2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TO-</w:t>
            </w:r>
            <w:proofErr w:type="gramStart"/>
            <w:r w:rsidRPr="00F84AEE">
              <w:rPr>
                <w:rFonts w:ascii="Times New Roman" w:hAnsi="Times New Roman" w:cs="Times New Roman"/>
                <w:sz w:val="28"/>
                <w:szCs w:val="28"/>
              </w:rPr>
              <w:t>9A;</w:t>
            </w:r>
            <w:proofErr w:type="gramEnd"/>
            <w:r w:rsidRPr="00F84AEE">
              <w:rPr>
                <w:rFonts w:ascii="Times New Roman" w:hAnsi="Times New Roman" w:cs="Times New Roman"/>
                <w:sz w:val="28"/>
                <w:szCs w:val="28"/>
              </w:rPr>
              <w:t xml:space="preserve"> </w:t>
            </w:r>
          </w:p>
          <w:p w14:paraId="4DAF811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bl>
    <w:p w14:paraId="580A51BB" w14:textId="77777777" w:rsidR="00E92CB0" w:rsidRPr="00F84AEE" w:rsidRDefault="00E92CB0" w:rsidP="006E0701">
      <w:pPr>
        <w:rPr>
          <w:rFonts w:ascii="Times New Roman" w:hAnsi="Times New Roman" w:cs="Times New Roman"/>
          <w:sz w:val="28"/>
          <w:szCs w:val="28"/>
        </w:rPr>
      </w:pPr>
    </w:p>
    <w:p w14:paraId="1EEE51A5" w14:textId="77777777" w:rsidR="00A2631D" w:rsidRPr="00F84AEE" w:rsidRDefault="00A2631D"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br w:type="page"/>
      </w:r>
    </w:p>
    <w:p w14:paraId="37BEF132" w14:textId="77777777" w:rsidR="00E92CB0" w:rsidRPr="00255CAD" w:rsidRDefault="00E92CB0" w:rsidP="00255CAD">
      <w:pPr>
        <w:pStyle w:val="ListParagraph"/>
        <w:numPr>
          <w:ilvl w:val="0"/>
          <w:numId w:val="317"/>
        </w:numPr>
        <w:ind w:left="0" w:firstLine="0"/>
        <w:jc w:val="center"/>
        <w:outlineLvl w:val="1"/>
        <w:rPr>
          <w:rFonts w:ascii="Times New Roman" w:hAnsi="Times New Roman" w:cs="Times New Roman"/>
          <w:b/>
          <w:sz w:val="28"/>
          <w:szCs w:val="28"/>
        </w:rPr>
      </w:pPr>
      <w:bookmarkStart w:id="161" w:name="_Toc65215408"/>
      <w:r w:rsidRPr="00255CAD">
        <w:rPr>
          <w:rFonts w:ascii="Times New Roman" w:hAnsi="Times New Roman" w:cs="Times New Roman"/>
          <w:b/>
          <w:sz w:val="28"/>
          <w:szCs w:val="28"/>
        </w:rPr>
        <w:lastRenderedPageBreak/>
        <w:t>Phương pháp quan trắc chất lượng nước mặt</w:t>
      </w:r>
      <w:bookmarkEnd w:id="161"/>
    </w:p>
    <w:p w14:paraId="3337E53B"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0261C8A7"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a) Lấy mẫu nước mặt: lựa chọn phương pháp quy định tại quy chuẩn kỹ thuật quốc gia hiện hành hoặc trong </w:t>
      </w:r>
      <w:r w:rsidRPr="00D108F5">
        <w:rPr>
          <w:rFonts w:ascii="Times New Roman" w:hAnsi="Times New Roman" w:cs="Times New Roman"/>
          <w:sz w:val="28"/>
          <w:szCs w:val="28"/>
          <w:highlight w:val="yellow"/>
        </w:rPr>
        <w:t>Bảng 2.2.1</w:t>
      </w:r>
      <w:r w:rsidRPr="00F84AEE">
        <w:rPr>
          <w:rFonts w:ascii="Times New Roman" w:hAnsi="Times New Roman" w:cs="Times New Roman"/>
          <w:sz w:val="28"/>
          <w:szCs w:val="28"/>
        </w:rPr>
        <w:t xml:space="preserve"> dưới đây. </w:t>
      </w:r>
    </w:p>
    <w:p w14:paraId="7C5B5554" w14:textId="77777777" w:rsidR="004D0D5D" w:rsidRPr="00F211B9" w:rsidRDefault="00E92CB0" w:rsidP="00255CAD">
      <w:pPr>
        <w:spacing w:before="120" w:after="120" w:line="240" w:lineRule="auto"/>
        <w:ind w:firstLine="709"/>
        <w:rPr>
          <w:rFonts w:ascii="Times New Roman" w:hAnsi="Times New Roman" w:cs="Times New Roman"/>
          <w:bCs/>
          <w:sz w:val="26"/>
          <w:szCs w:val="26"/>
        </w:rPr>
      </w:pPr>
      <w:r w:rsidRPr="00D108F5">
        <w:rPr>
          <w:rFonts w:ascii="Times New Roman" w:hAnsi="Times New Roman" w:cs="Times New Roman"/>
          <w:b/>
          <w:sz w:val="28"/>
          <w:szCs w:val="28"/>
        </w:rPr>
        <w:t>Bảng</w:t>
      </w:r>
      <w:r w:rsidR="00D47F07">
        <w:rPr>
          <w:rFonts w:ascii="Times New Roman" w:hAnsi="Times New Roman" w:cs="Times New Roman"/>
          <w:b/>
          <w:sz w:val="28"/>
          <w:szCs w:val="28"/>
        </w:rPr>
        <w:t xml:space="preserve"> </w:t>
      </w:r>
      <w:r w:rsidRPr="00D108F5">
        <w:rPr>
          <w:rFonts w:ascii="Times New Roman" w:hAnsi="Times New Roman" w:cs="Times New Roman"/>
          <w:b/>
          <w:sz w:val="28"/>
          <w:szCs w:val="28"/>
        </w:rPr>
        <w:t>2.2.1. Các phương pháp lấy mẫu nước mặt tại hiện trường</w:t>
      </w:r>
    </w:p>
    <w:tbl>
      <w:tblPr>
        <w:tblStyle w:val="TableGrid"/>
        <w:tblW w:w="8545" w:type="dxa"/>
        <w:jc w:val="center"/>
        <w:tblLook w:val="04A0" w:firstRow="1" w:lastRow="0" w:firstColumn="1" w:lastColumn="0" w:noHBand="0" w:noVBand="1"/>
      </w:tblPr>
      <w:tblGrid>
        <w:gridCol w:w="746"/>
        <w:gridCol w:w="2821"/>
        <w:gridCol w:w="4978"/>
      </w:tblGrid>
      <w:tr w:rsidR="00D5489B" w:rsidRPr="00F84AEE" w14:paraId="0B8D723E" w14:textId="77777777" w:rsidTr="00255CAD">
        <w:trPr>
          <w:trHeight w:val="467"/>
          <w:jc w:val="center"/>
        </w:trPr>
        <w:tc>
          <w:tcPr>
            <w:tcW w:w="746" w:type="dxa"/>
            <w:vAlign w:val="center"/>
          </w:tcPr>
          <w:p w14:paraId="56E56D3B"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2821" w:type="dxa"/>
            <w:vAlign w:val="center"/>
          </w:tcPr>
          <w:p w14:paraId="3A9C48A0"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Loại mẫu</w:t>
            </w:r>
          </w:p>
        </w:tc>
        <w:tc>
          <w:tcPr>
            <w:tcW w:w="4978" w:type="dxa"/>
            <w:vAlign w:val="center"/>
          </w:tcPr>
          <w:p w14:paraId="189AF3F3"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5D5DAAC4" w14:textId="77777777" w:rsidTr="00255CAD">
        <w:trPr>
          <w:jc w:val="center"/>
        </w:trPr>
        <w:tc>
          <w:tcPr>
            <w:tcW w:w="746" w:type="dxa"/>
            <w:vAlign w:val="center"/>
          </w:tcPr>
          <w:p w14:paraId="4C647A82"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45BC99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nước sông, suối </w:t>
            </w:r>
          </w:p>
        </w:tc>
        <w:tc>
          <w:tcPr>
            <w:tcW w:w="4978" w:type="dxa"/>
            <w:vAlign w:val="center"/>
          </w:tcPr>
          <w:p w14:paraId="6F625FDD" w14:textId="77777777" w:rsidR="00E92CB0" w:rsidRDefault="00E92CB0">
            <w:pPr>
              <w:rPr>
                <w:rFonts w:ascii="Times New Roman" w:hAnsi="Times New Roman" w:cs="Times New Roman"/>
                <w:sz w:val="28"/>
                <w:szCs w:val="28"/>
              </w:rPr>
            </w:pPr>
            <w:r w:rsidRPr="00F84AEE">
              <w:rPr>
                <w:rFonts w:ascii="Times New Roman" w:hAnsi="Times New Roman" w:cs="Times New Roman"/>
                <w:sz w:val="28"/>
                <w:szCs w:val="28"/>
              </w:rPr>
              <w:t>TCVN 6663-6:2018</w:t>
            </w:r>
          </w:p>
          <w:p w14:paraId="2C04A5AF" w14:textId="77777777" w:rsidR="004D0D5D" w:rsidRDefault="004D0D5D">
            <w:pPr>
              <w:rPr>
                <w:rFonts w:ascii="Times New Roman" w:hAnsi="Times New Roman" w:cs="Times New Roman"/>
                <w:bCs/>
                <w:sz w:val="28"/>
                <w:szCs w:val="28"/>
              </w:rPr>
            </w:pPr>
            <w:r w:rsidRPr="00F211B9">
              <w:rPr>
                <w:rFonts w:ascii="Times New Roman" w:hAnsi="Times New Roman" w:cs="Times New Roman"/>
                <w:bCs/>
                <w:sz w:val="26"/>
                <w:szCs w:val="26"/>
              </w:rPr>
              <w:t>T</w:t>
            </w:r>
            <w:r w:rsidRPr="00255CAD">
              <w:rPr>
                <w:rFonts w:ascii="Times New Roman" w:hAnsi="Times New Roman" w:cs="Times New Roman"/>
                <w:bCs/>
                <w:sz w:val="28"/>
                <w:szCs w:val="28"/>
              </w:rPr>
              <w:t>CVN 6663-1:2011</w:t>
            </w:r>
          </w:p>
          <w:p w14:paraId="495502EA" w14:textId="77777777" w:rsidR="004D0D5D" w:rsidRPr="00F84AEE" w:rsidRDefault="004D0D5D">
            <w:pPr>
              <w:rPr>
                <w:rFonts w:ascii="Times New Roman" w:hAnsi="Times New Roman" w:cs="Times New Roman"/>
                <w:sz w:val="28"/>
                <w:szCs w:val="28"/>
              </w:rPr>
            </w:pPr>
            <w:r w:rsidRPr="00255CAD">
              <w:rPr>
                <w:rFonts w:ascii="Times New Roman" w:hAnsi="Times New Roman" w:cs="Times New Roman"/>
                <w:bCs/>
                <w:sz w:val="28"/>
                <w:szCs w:val="28"/>
              </w:rPr>
              <w:t>TCVN 6663-3:2016</w:t>
            </w:r>
          </w:p>
        </w:tc>
      </w:tr>
      <w:tr w:rsidR="00D5489B" w:rsidRPr="00F84AEE" w14:paraId="0E299383" w14:textId="77777777" w:rsidTr="00255CAD">
        <w:trPr>
          <w:jc w:val="center"/>
        </w:trPr>
        <w:tc>
          <w:tcPr>
            <w:tcW w:w="746" w:type="dxa"/>
            <w:vAlign w:val="center"/>
          </w:tcPr>
          <w:p w14:paraId="6D6D0049"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09B0DD9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nước ao hồ  </w:t>
            </w:r>
          </w:p>
        </w:tc>
        <w:tc>
          <w:tcPr>
            <w:tcW w:w="4978" w:type="dxa"/>
            <w:vAlign w:val="center"/>
          </w:tcPr>
          <w:p w14:paraId="6132BBDB" w14:textId="77777777" w:rsidR="00E92CB0"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6663-4:2018 </w:t>
            </w:r>
          </w:p>
          <w:p w14:paraId="725DA902" w14:textId="77777777" w:rsidR="004D0D5D" w:rsidRPr="00F84AEE" w:rsidRDefault="004D0D5D">
            <w:pPr>
              <w:rPr>
                <w:rFonts w:ascii="Times New Roman" w:hAnsi="Times New Roman" w:cs="Times New Roman"/>
                <w:sz w:val="28"/>
                <w:szCs w:val="28"/>
              </w:rPr>
            </w:pPr>
            <w:r w:rsidRPr="00255CAD">
              <w:rPr>
                <w:rFonts w:ascii="Times New Roman" w:hAnsi="Times New Roman" w:cs="Times New Roman"/>
                <w:sz w:val="28"/>
                <w:szCs w:val="28"/>
              </w:rPr>
              <w:t>TCVN 5994:1995</w:t>
            </w:r>
          </w:p>
        </w:tc>
      </w:tr>
      <w:tr w:rsidR="00D5489B" w:rsidRPr="00F84AEE" w14:paraId="7BEC1464" w14:textId="77777777" w:rsidTr="00255CAD">
        <w:trPr>
          <w:jc w:val="center"/>
        </w:trPr>
        <w:tc>
          <w:tcPr>
            <w:tcW w:w="746" w:type="dxa"/>
            <w:vAlign w:val="center"/>
          </w:tcPr>
          <w:p w14:paraId="6C0CBDB6"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3FD6E7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vi sinh  </w:t>
            </w:r>
          </w:p>
        </w:tc>
        <w:tc>
          <w:tcPr>
            <w:tcW w:w="4978" w:type="dxa"/>
            <w:vAlign w:val="center"/>
          </w:tcPr>
          <w:p w14:paraId="3268DC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8880:2011</w:t>
            </w:r>
          </w:p>
        </w:tc>
      </w:tr>
    </w:tbl>
    <w:p w14:paraId="2AD731B2"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b) Đo các thông số nước mặt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2.2.2</w:t>
      </w:r>
      <w:r w:rsidRPr="00F84AEE">
        <w:rPr>
          <w:rFonts w:ascii="Times New Roman" w:hAnsi="Times New Roman" w:cs="Times New Roman"/>
          <w:sz w:val="28"/>
          <w:szCs w:val="28"/>
        </w:rPr>
        <w:t xml:space="preserve"> dưới đây. </w:t>
      </w:r>
    </w:p>
    <w:p w14:paraId="1C9A4CC3"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w:t>
      </w:r>
      <w:r w:rsidR="00ED6037"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2.2.2. Các phương pháp đo tại hiện trường các thông số nước mặt tại hiện trường</w:t>
      </w:r>
    </w:p>
    <w:tbl>
      <w:tblPr>
        <w:tblStyle w:val="TableGrid"/>
        <w:tblW w:w="8496" w:type="dxa"/>
        <w:jc w:val="center"/>
        <w:tblLook w:val="04A0" w:firstRow="1" w:lastRow="0" w:firstColumn="1" w:lastColumn="0" w:noHBand="0" w:noVBand="1"/>
      </w:tblPr>
      <w:tblGrid>
        <w:gridCol w:w="746"/>
        <w:gridCol w:w="2544"/>
        <w:gridCol w:w="5206"/>
      </w:tblGrid>
      <w:tr w:rsidR="00D5489B" w:rsidRPr="00F84AEE" w14:paraId="05FFAACF" w14:textId="77777777" w:rsidTr="00255CAD">
        <w:trPr>
          <w:trHeight w:val="467"/>
          <w:jc w:val="center"/>
        </w:trPr>
        <w:tc>
          <w:tcPr>
            <w:tcW w:w="746" w:type="dxa"/>
            <w:vAlign w:val="center"/>
          </w:tcPr>
          <w:p w14:paraId="667F992C"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2544" w:type="dxa"/>
            <w:vAlign w:val="center"/>
          </w:tcPr>
          <w:p w14:paraId="48242000"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Thông số đo</w:t>
            </w:r>
          </w:p>
        </w:tc>
        <w:tc>
          <w:tcPr>
            <w:tcW w:w="5206" w:type="dxa"/>
            <w:vAlign w:val="center"/>
          </w:tcPr>
          <w:p w14:paraId="2CEC72DF"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7BE56C0" w14:textId="77777777" w:rsidTr="00255CAD">
        <w:trPr>
          <w:jc w:val="center"/>
        </w:trPr>
        <w:tc>
          <w:tcPr>
            <w:tcW w:w="746" w:type="dxa"/>
            <w:vAlign w:val="center"/>
          </w:tcPr>
          <w:p w14:paraId="3C4879DA"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437771F1"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5206" w:type="dxa"/>
            <w:vAlign w:val="center"/>
          </w:tcPr>
          <w:p w14:paraId="585B0AE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7B913271" w14:textId="77777777" w:rsidTr="00255CAD">
        <w:trPr>
          <w:trHeight w:val="485"/>
          <w:jc w:val="center"/>
        </w:trPr>
        <w:tc>
          <w:tcPr>
            <w:tcW w:w="746" w:type="dxa"/>
            <w:vAlign w:val="center"/>
          </w:tcPr>
          <w:p w14:paraId="1C12CFE1"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18BDB332"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5206" w:type="dxa"/>
            <w:vAlign w:val="center"/>
          </w:tcPr>
          <w:p w14:paraId="40905171"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TCVN 6492:2011</w:t>
            </w:r>
          </w:p>
        </w:tc>
      </w:tr>
      <w:tr w:rsidR="00D5489B" w:rsidRPr="00F84AEE" w14:paraId="4C2956DD" w14:textId="77777777" w:rsidTr="00255CAD">
        <w:trPr>
          <w:jc w:val="center"/>
        </w:trPr>
        <w:tc>
          <w:tcPr>
            <w:tcW w:w="746" w:type="dxa"/>
            <w:vAlign w:val="center"/>
          </w:tcPr>
          <w:p w14:paraId="0C490374"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681629EB"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5206" w:type="dxa"/>
            <w:vAlign w:val="center"/>
          </w:tcPr>
          <w:p w14:paraId="3552FFBA"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TCVN 7325:2016</w:t>
            </w:r>
          </w:p>
        </w:tc>
      </w:tr>
      <w:tr w:rsidR="00D5489B" w:rsidRPr="00F84AEE" w14:paraId="2168BE1E" w14:textId="77777777" w:rsidTr="00255CAD">
        <w:trPr>
          <w:jc w:val="center"/>
        </w:trPr>
        <w:tc>
          <w:tcPr>
            <w:tcW w:w="746" w:type="dxa"/>
            <w:vAlign w:val="center"/>
          </w:tcPr>
          <w:p w14:paraId="68F6436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4A84046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5206" w:type="dxa"/>
            <w:vAlign w:val="center"/>
          </w:tcPr>
          <w:p w14:paraId="45A9E2A5"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37E8B0C4" w14:textId="77777777" w:rsidTr="00255CAD">
        <w:trPr>
          <w:jc w:val="center"/>
        </w:trPr>
        <w:tc>
          <w:tcPr>
            <w:tcW w:w="746" w:type="dxa"/>
            <w:vAlign w:val="center"/>
          </w:tcPr>
          <w:p w14:paraId="4A52472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517FD312"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5206" w:type="dxa"/>
            <w:vAlign w:val="center"/>
          </w:tcPr>
          <w:p w14:paraId="2FD12CB6"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2130.B:2017</w:t>
            </w:r>
          </w:p>
          <w:p w14:paraId="06AD0D6D" w14:textId="77777777" w:rsidR="00E92CB0" w:rsidRPr="00F84AEE" w:rsidRDefault="00D47F07" w:rsidP="006E0701">
            <w:pPr>
              <w:rPr>
                <w:rFonts w:ascii="Times New Roman" w:hAnsi="Times New Roman" w:cs="Times New Roman"/>
                <w:sz w:val="28"/>
                <w:szCs w:val="28"/>
              </w:rPr>
            </w:pPr>
            <w:r>
              <w:rPr>
                <w:rFonts w:ascii="Times New Roman" w:hAnsi="Times New Roman" w:cs="Times New Roman"/>
                <w:sz w:val="28"/>
                <w:szCs w:val="28"/>
              </w:rPr>
              <w:t xml:space="preserve">US </w:t>
            </w:r>
            <w:r w:rsidR="00E92CB0" w:rsidRPr="00F84AEE">
              <w:rPr>
                <w:rFonts w:ascii="Times New Roman" w:hAnsi="Times New Roman" w:cs="Times New Roman"/>
                <w:sz w:val="28"/>
                <w:szCs w:val="28"/>
              </w:rPr>
              <w:t xml:space="preserve">EPA </w:t>
            </w:r>
            <w:r>
              <w:rPr>
                <w:rFonts w:ascii="Times New Roman" w:hAnsi="Times New Roman" w:cs="Times New Roman"/>
                <w:sz w:val="28"/>
                <w:szCs w:val="28"/>
              </w:rPr>
              <w:t xml:space="preserve">Method </w:t>
            </w:r>
            <w:r w:rsidR="00E92CB0" w:rsidRPr="00F84AEE">
              <w:rPr>
                <w:rFonts w:ascii="Times New Roman" w:hAnsi="Times New Roman" w:cs="Times New Roman"/>
                <w:sz w:val="28"/>
                <w:szCs w:val="28"/>
              </w:rPr>
              <w:t>180.1 (tương đương)</w:t>
            </w:r>
          </w:p>
        </w:tc>
      </w:tr>
      <w:tr w:rsidR="00D5489B" w:rsidRPr="00F84AEE" w14:paraId="0433CEB8" w14:textId="77777777" w:rsidTr="00255CAD">
        <w:trPr>
          <w:jc w:val="center"/>
        </w:trPr>
        <w:tc>
          <w:tcPr>
            <w:tcW w:w="746" w:type="dxa"/>
            <w:vAlign w:val="center"/>
          </w:tcPr>
          <w:p w14:paraId="74D2227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3C80680D"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5206" w:type="dxa"/>
            <w:vAlign w:val="center"/>
          </w:tcPr>
          <w:p w14:paraId="25247F49"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68E55E71" w14:textId="77777777" w:rsidTr="00255CAD">
        <w:trPr>
          <w:jc w:val="center"/>
        </w:trPr>
        <w:tc>
          <w:tcPr>
            <w:tcW w:w="746" w:type="dxa"/>
            <w:vAlign w:val="center"/>
          </w:tcPr>
          <w:p w14:paraId="528E08FD"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2DFBA8D4"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ORP </w:t>
            </w:r>
          </w:p>
        </w:tc>
        <w:tc>
          <w:tcPr>
            <w:tcW w:w="5206" w:type="dxa"/>
            <w:vAlign w:val="center"/>
          </w:tcPr>
          <w:p w14:paraId="2A889B7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2580.B:2017</w:t>
            </w:r>
          </w:p>
          <w:p w14:paraId="55C104E3"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ASTM 1498:2014</w:t>
            </w:r>
          </w:p>
        </w:tc>
      </w:tr>
      <w:tr w:rsidR="00D5489B" w:rsidRPr="00F84AEE" w14:paraId="7A322C27" w14:textId="77777777" w:rsidTr="00255CAD">
        <w:trPr>
          <w:jc w:val="center"/>
        </w:trPr>
        <w:tc>
          <w:tcPr>
            <w:tcW w:w="746" w:type="dxa"/>
            <w:vAlign w:val="center"/>
          </w:tcPr>
          <w:p w14:paraId="4264F70F"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3666C46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5206" w:type="dxa"/>
            <w:vAlign w:val="center"/>
          </w:tcPr>
          <w:p w14:paraId="1F8987F9"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2520.B:2017</w:t>
            </w:r>
          </w:p>
        </w:tc>
      </w:tr>
    </w:tbl>
    <w:p w14:paraId="71D4C60E" w14:textId="77777777" w:rsidR="00E92CB0" w:rsidRPr="00F84AEE" w:rsidRDefault="004F20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000B1394" w:rsidRPr="00F84AEE">
        <w:rPr>
          <w:rFonts w:ascii="Times New Roman" w:hAnsi="Times New Roman" w:cs="Times New Roman"/>
          <w:sz w:val="28"/>
          <w:szCs w:val="28"/>
        </w:rPr>
        <w:t xml:space="preserve"> Bảo quản và vận chuyển mẫu: mẫu nước sau khi lấy được bảo quản và lưu giữ theo TCVN 6663-3:2016.</w:t>
      </w:r>
    </w:p>
    <w:p w14:paraId="0ABF0AE3" w14:textId="77777777" w:rsidR="00E92CB0" w:rsidRPr="00F84AEE" w:rsidRDefault="004F20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nghiệm: lựa chọn phương pháp quy định tại quy chuẩn kỹ thuật quốc gia hiện hành hoặc trong </w:t>
      </w:r>
      <w:r w:rsidR="00E92CB0" w:rsidRPr="00D108F5">
        <w:rPr>
          <w:rFonts w:ascii="Times New Roman" w:hAnsi="Times New Roman" w:cs="Times New Roman"/>
          <w:sz w:val="28"/>
          <w:szCs w:val="28"/>
          <w:highlight w:val="yellow"/>
        </w:rPr>
        <w:t>Bảng 2.2.3</w:t>
      </w:r>
      <w:r w:rsidR="00E92CB0" w:rsidRPr="00F84AEE">
        <w:rPr>
          <w:rFonts w:ascii="Times New Roman" w:hAnsi="Times New Roman" w:cs="Times New Roman"/>
          <w:sz w:val="28"/>
          <w:szCs w:val="28"/>
        </w:rPr>
        <w:t xml:space="preserve"> dưới đây. </w:t>
      </w:r>
    </w:p>
    <w:p w14:paraId="5E116D6C"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w:t>
      </w:r>
      <w:r w:rsidR="00ED6037"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2.2.3. Các phương pháp phân tích các thông số nước mặt trong phòng thí nghiệm</w:t>
      </w:r>
    </w:p>
    <w:tbl>
      <w:tblPr>
        <w:tblStyle w:val="TableGrid"/>
        <w:tblpPr w:leftFromText="180" w:rightFromText="180" w:vertAnchor="text" w:tblpXSpec="center" w:tblpY="1"/>
        <w:tblOverlap w:val="never"/>
        <w:tblW w:w="8506" w:type="dxa"/>
        <w:tblLayout w:type="fixed"/>
        <w:tblLook w:val="04A0" w:firstRow="1" w:lastRow="0" w:firstColumn="1" w:lastColumn="0" w:noHBand="0" w:noVBand="1"/>
      </w:tblPr>
      <w:tblGrid>
        <w:gridCol w:w="817"/>
        <w:gridCol w:w="2693"/>
        <w:gridCol w:w="4996"/>
      </w:tblGrid>
      <w:tr w:rsidR="00803EFD" w:rsidRPr="00F84AEE" w14:paraId="71A96F63" w14:textId="77777777" w:rsidTr="00255CAD">
        <w:trPr>
          <w:trHeight w:val="467"/>
        </w:trPr>
        <w:tc>
          <w:tcPr>
            <w:tcW w:w="817" w:type="dxa"/>
            <w:vAlign w:val="center"/>
          </w:tcPr>
          <w:p w14:paraId="5D9FA299"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93" w:type="dxa"/>
            <w:vAlign w:val="center"/>
          </w:tcPr>
          <w:p w14:paraId="502DA3AB"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96" w:type="dxa"/>
            <w:vAlign w:val="center"/>
          </w:tcPr>
          <w:p w14:paraId="01ECBA08"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803EFD" w:rsidRPr="00F84AEE" w14:paraId="61E274EE" w14:textId="77777777" w:rsidTr="00255CAD">
        <w:trPr>
          <w:trHeight w:val="467"/>
        </w:trPr>
        <w:tc>
          <w:tcPr>
            <w:tcW w:w="817" w:type="dxa"/>
            <w:vAlign w:val="center"/>
          </w:tcPr>
          <w:p w14:paraId="0C2328C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BE0E0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màu</w:t>
            </w:r>
          </w:p>
        </w:tc>
        <w:tc>
          <w:tcPr>
            <w:tcW w:w="4996" w:type="dxa"/>
            <w:vAlign w:val="center"/>
          </w:tcPr>
          <w:p w14:paraId="3CFEE5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6185:2015 (Phương pháp C)</w:t>
            </w:r>
          </w:p>
          <w:p w14:paraId="19B176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D1209-05</w:t>
            </w:r>
          </w:p>
          <w:p w14:paraId="482581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2120C:2017</w:t>
            </w:r>
          </w:p>
        </w:tc>
      </w:tr>
      <w:tr w:rsidR="00803EFD" w:rsidRPr="00F84AEE" w14:paraId="461C43DE" w14:textId="77777777" w:rsidTr="00255CAD">
        <w:trPr>
          <w:trHeight w:val="467"/>
        </w:trPr>
        <w:tc>
          <w:tcPr>
            <w:tcW w:w="817" w:type="dxa"/>
            <w:vAlign w:val="center"/>
          </w:tcPr>
          <w:p w14:paraId="47ACBB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8AFA1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kiềm</w:t>
            </w:r>
          </w:p>
        </w:tc>
        <w:tc>
          <w:tcPr>
            <w:tcW w:w="4996" w:type="dxa"/>
            <w:vAlign w:val="center"/>
          </w:tcPr>
          <w:p w14:paraId="14E27F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6636:1-2000</w:t>
            </w:r>
          </w:p>
          <w:p w14:paraId="504D7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2320.B:2017</w:t>
            </w:r>
          </w:p>
        </w:tc>
      </w:tr>
      <w:tr w:rsidR="00803EFD" w:rsidRPr="00F84AEE" w14:paraId="5A80B25B" w14:textId="77777777" w:rsidTr="00255CAD">
        <w:trPr>
          <w:trHeight w:val="467"/>
        </w:trPr>
        <w:tc>
          <w:tcPr>
            <w:tcW w:w="817" w:type="dxa"/>
            <w:vAlign w:val="center"/>
          </w:tcPr>
          <w:p w14:paraId="456486DF"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C96F0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cứng tổng số</w:t>
            </w:r>
          </w:p>
        </w:tc>
        <w:tc>
          <w:tcPr>
            <w:tcW w:w="4996" w:type="dxa"/>
            <w:vAlign w:val="center"/>
          </w:tcPr>
          <w:p w14:paraId="05850B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6224:1996</w:t>
            </w:r>
          </w:p>
          <w:p w14:paraId="5C1CDE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2340C:2017</w:t>
            </w:r>
          </w:p>
        </w:tc>
      </w:tr>
      <w:tr w:rsidR="00803EFD" w:rsidRPr="00F84AEE" w14:paraId="343E3902" w14:textId="77777777" w:rsidTr="00255CAD">
        <w:trPr>
          <w:trHeight w:val="467"/>
        </w:trPr>
        <w:tc>
          <w:tcPr>
            <w:tcW w:w="817" w:type="dxa"/>
            <w:vAlign w:val="center"/>
          </w:tcPr>
          <w:p w14:paraId="1647280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2D735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TSS</w:t>
            </w:r>
          </w:p>
        </w:tc>
        <w:tc>
          <w:tcPr>
            <w:tcW w:w="4996" w:type="dxa"/>
            <w:vAlign w:val="center"/>
          </w:tcPr>
          <w:p w14:paraId="552419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64FF61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2540D:2017</w:t>
            </w:r>
          </w:p>
        </w:tc>
      </w:tr>
      <w:tr w:rsidR="00803EFD" w:rsidRPr="00F84AEE" w14:paraId="0F8A61C2" w14:textId="77777777" w:rsidTr="00255CAD">
        <w:trPr>
          <w:trHeight w:val="467"/>
        </w:trPr>
        <w:tc>
          <w:tcPr>
            <w:tcW w:w="817" w:type="dxa"/>
            <w:vAlign w:val="center"/>
          </w:tcPr>
          <w:p w14:paraId="521DCB8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C15F7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p>
        </w:tc>
        <w:tc>
          <w:tcPr>
            <w:tcW w:w="4996" w:type="dxa"/>
            <w:vAlign w:val="center"/>
          </w:tcPr>
          <w:p w14:paraId="51B27A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6001-1:2008</w:t>
            </w:r>
          </w:p>
          <w:p w14:paraId="4703C2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6001-2:2008</w:t>
            </w:r>
          </w:p>
          <w:p w14:paraId="7637DE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 :2017</w:t>
            </w:r>
          </w:p>
          <w:p w14:paraId="5850C8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5210D :2017</w:t>
            </w:r>
          </w:p>
          <w:p w14:paraId="2E1FA8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405.1</w:t>
            </w:r>
          </w:p>
        </w:tc>
      </w:tr>
      <w:tr w:rsidR="00803EFD" w:rsidRPr="00F84AEE" w14:paraId="01154429" w14:textId="77777777" w:rsidTr="00255CAD">
        <w:trPr>
          <w:trHeight w:val="467"/>
        </w:trPr>
        <w:tc>
          <w:tcPr>
            <w:tcW w:w="817" w:type="dxa"/>
            <w:vAlign w:val="center"/>
          </w:tcPr>
          <w:p w14:paraId="4AD519E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C4EB4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COD</w:t>
            </w:r>
          </w:p>
        </w:tc>
        <w:tc>
          <w:tcPr>
            <w:tcW w:w="4996" w:type="dxa"/>
            <w:vAlign w:val="center"/>
          </w:tcPr>
          <w:p w14:paraId="227894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6491: 1999</w:t>
            </w:r>
          </w:p>
          <w:p w14:paraId="06F8C87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5220.B:2017</w:t>
            </w:r>
          </w:p>
          <w:p w14:paraId="113032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5220.C:2017</w:t>
            </w:r>
          </w:p>
        </w:tc>
      </w:tr>
      <w:tr w:rsidR="00803EFD" w:rsidRPr="00F84AEE" w14:paraId="686BCC95" w14:textId="77777777" w:rsidTr="00255CAD">
        <w:trPr>
          <w:trHeight w:val="467"/>
        </w:trPr>
        <w:tc>
          <w:tcPr>
            <w:tcW w:w="817" w:type="dxa"/>
            <w:vAlign w:val="center"/>
          </w:tcPr>
          <w:p w14:paraId="27E4918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6B0414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TOC</w:t>
            </w:r>
          </w:p>
        </w:tc>
        <w:tc>
          <w:tcPr>
            <w:tcW w:w="4996" w:type="dxa"/>
            <w:vAlign w:val="center"/>
          </w:tcPr>
          <w:p w14:paraId="32C47C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6634:2000</w:t>
            </w:r>
          </w:p>
          <w:p w14:paraId="36E60B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5310B:2017</w:t>
            </w:r>
          </w:p>
          <w:p w14:paraId="3257AB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5310C:2017</w:t>
            </w:r>
          </w:p>
        </w:tc>
      </w:tr>
      <w:tr w:rsidR="00803EFD" w:rsidRPr="00F84AEE" w14:paraId="7AE0C1B1" w14:textId="77777777" w:rsidTr="00255CAD">
        <w:trPr>
          <w:trHeight w:val="467"/>
        </w:trPr>
        <w:tc>
          <w:tcPr>
            <w:tcW w:w="817" w:type="dxa"/>
            <w:vAlign w:val="center"/>
          </w:tcPr>
          <w:p w14:paraId="0A946B6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AE887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p>
        </w:tc>
        <w:tc>
          <w:tcPr>
            <w:tcW w:w="4996" w:type="dxa"/>
            <w:vAlign w:val="center"/>
          </w:tcPr>
          <w:p w14:paraId="459333D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6179-1:1996</w:t>
            </w:r>
          </w:p>
          <w:p w14:paraId="3B3827F4" w14:textId="77777777" w:rsidR="00E92CB0" w:rsidRPr="00F84AEE" w:rsidRDefault="00C80086">
            <w:pPr>
              <w:rPr>
                <w:rFonts w:ascii="Times New Roman" w:hAnsi="Times New Roman" w:cs="Times New Roman"/>
                <w:sz w:val="28"/>
                <w:szCs w:val="28"/>
              </w:rPr>
            </w:pPr>
            <w:hyperlink r:id="rId9">
              <w:r w:rsidR="00E92CB0" w:rsidRPr="00F84AEE">
                <w:rPr>
                  <w:rStyle w:val="Hyperlink"/>
                  <w:rFonts w:ascii="Times New Roman" w:hAnsi="Times New Roman" w:cs="Times New Roman"/>
                  <w:color w:val="auto"/>
                  <w:sz w:val="28"/>
                  <w:szCs w:val="28"/>
                </w:rPr>
                <w:t>TCVN 6660:2000</w:t>
              </w:r>
            </w:hyperlink>
          </w:p>
          <w:p w14:paraId="746190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4500-NH3.B&amp;D:2017</w:t>
            </w:r>
          </w:p>
          <w:p w14:paraId="5DF589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4500-NH3.B&amp;F:2017</w:t>
            </w:r>
          </w:p>
          <w:p w14:paraId="2FB2D6A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4500-NH3.B&amp;H:2017</w:t>
            </w:r>
          </w:p>
        </w:tc>
      </w:tr>
      <w:tr w:rsidR="00803EFD" w:rsidRPr="00F84AEE" w14:paraId="4748BA0A" w14:textId="77777777" w:rsidTr="00255CAD">
        <w:trPr>
          <w:trHeight w:val="467"/>
        </w:trPr>
        <w:tc>
          <w:tcPr>
            <w:tcW w:w="817" w:type="dxa"/>
            <w:vAlign w:val="center"/>
          </w:tcPr>
          <w:p w14:paraId="1B73900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B68FF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p>
        </w:tc>
        <w:tc>
          <w:tcPr>
            <w:tcW w:w="4996" w:type="dxa"/>
            <w:vAlign w:val="center"/>
          </w:tcPr>
          <w:p w14:paraId="46147E7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1B442A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6494-1:</w:t>
            </w:r>
            <w:proofErr w:type="gramStart"/>
            <w:r w:rsidRPr="00F84AEE">
              <w:rPr>
                <w:rFonts w:ascii="Times New Roman" w:hAnsi="Times New Roman" w:cs="Times New Roman"/>
                <w:sz w:val="28"/>
                <w:szCs w:val="28"/>
              </w:rPr>
              <w:t>2011;</w:t>
            </w:r>
            <w:proofErr w:type="gramEnd"/>
          </w:p>
          <w:p w14:paraId="211746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p w14:paraId="14EFF3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544EEA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28A86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4EB511EE" w14:textId="77777777" w:rsidTr="00255CAD">
        <w:trPr>
          <w:trHeight w:val="467"/>
        </w:trPr>
        <w:tc>
          <w:tcPr>
            <w:tcW w:w="817" w:type="dxa"/>
            <w:vAlign w:val="center"/>
          </w:tcPr>
          <w:p w14:paraId="4C15FC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29234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p>
        </w:tc>
        <w:tc>
          <w:tcPr>
            <w:tcW w:w="4996" w:type="dxa"/>
            <w:vAlign w:val="center"/>
          </w:tcPr>
          <w:p w14:paraId="3DF9BA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6180:1996</w:t>
            </w:r>
          </w:p>
          <w:p w14:paraId="30750C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7323-1:2004</w:t>
            </w:r>
          </w:p>
          <w:p w14:paraId="155A8019" w14:textId="77777777" w:rsidR="00E92CB0" w:rsidRPr="00F84AEE" w:rsidRDefault="00C80086">
            <w:pPr>
              <w:rPr>
                <w:rFonts w:ascii="Times New Roman" w:hAnsi="Times New Roman" w:cs="Times New Roman"/>
                <w:sz w:val="28"/>
                <w:szCs w:val="28"/>
              </w:rPr>
            </w:pPr>
            <w:hyperlink r:id="rId10" w:history="1">
              <w:r w:rsidR="00E92CB0" w:rsidRPr="00F84AEE">
                <w:rPr>
                  <w:rStyle w:val="Hyperlink"/>
                  <w:rFonts w:ascii="Times New Roman" w:hAnsi="Times New Roman" w:cs="Times New Roman"/>
                  <w:color w:val="auto"/>
                  <w:sz w:val="28"/>
                  <w:szCs w:val="28"/>
                </w:rPr>
                <w:t>TCVN 6494</w:t>
              </w:r>
            </w:hyperlink>
            <w:hyperlink r:id="rId11" w:history="1">
              <w:r w:rsidR="00E92CB0" w:rsidRPr="00F84AEE">
                <w:rPr>
                  <w:rStyle w:val="Hyperlink"/>
                  <w:rFonts w:ascii="Times New Roman" w:hAnsi="Times New Roman" w:cs="Times New Roman"/>
                  <w:color w:val="auto"/>
                  <w:sz w:val="28"/>
                  <w:szCs w:val="28"/>
                </w:rPr>
                <w:t>-</w:t>
              </w:r>
            </w:hyperlink>
            <w:hyperlink r:id="rId12" w:history="1">
              <w:r w:rsidR="00E92CB0" w:rsidRPr="00F84AEE">
                <w:rPr>
                  <w:rStyle w:val="Hyperlink"/>
                  <w:rFonts w:ascii="Times New Roman" w:hAnsi="Times New Roman" w:cs="Times New Roman"/>
                  <w:color w:val="auto"/>
                  <w:sz w:val="28"/>
                  <w:szCs w:val="28"/>
                </w:rPr>
                <w:t>1:2011</w:t>
              </w:r>
            </w:hyperlink>
          </w:p>
          <w:p w14:paraId="4BF0EA9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46577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39FB9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:2017</w:t>
            </w:r>
          </w:p>
          <w:p w14:paraId="51A57A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546B91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3DB11D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352.1</w:t>
            </w:r>
          </w:p>
        </w:tc>
      </w:tr>
      <w:tr w:rsidR="00803EFD" w:rsidRPr="00F84AEE" w14:paraId="2B5DBFD0" w14:textId="77777777" w:rsidTr="00255CAD">
        <w:trPr>
          <w:trHeight w:val="467"/>
        </w:trPr>
        <w:tc>
          <w:tcPr>
            <w:tcW w:w="817" w:type="dxa"/>
            <w:vAlign w:val="center"/>
          </w:tcPr>
          <w:p w14:paraId="137DC1D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A82EC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
        </w:tc>
        <w:tc>
          <w:tcPr>
            <w:tcW w:w="4996" w:type="dxa"/>
            <w:vAlign w:val="center"/>
          </w:tcPr>
          <w:p w14:paraId="6BA705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6200:1996</w:t>
            </w:r>
          </w:p>
          <w:p w14:paraId="017E16EB" w14:textId="77777777" w:rsidR="00E92CB0" w:rsidRPr="00F84AEE" w:rsidRDefault="00C80086">
            <w:pPr>
              <w:rPr>
                <w:rFonts w:ascii="Times New Roman" w:hAnsi="Times New Roman" w:cs="Times New Roman"/>
                <w:sz w:val="28"/>
                <w:szCs w:val="28"/>
              </w:rPr>
            </w:pPr>
            <w:hyperlink r:id="rId13">
              <w:r w:rsidR="00E92CB0" w:rsidRPr="00F84AEE">
                <w:rPr>
                  <w:rStyle w:val="Hyperlink"/>
                  <w:rFonts w:ascii="Times New Roman" w:hAnsi="Times New Roman" w:cs="Times New Roman"/>
                  <w:color w:val="auto"/>
                  <w:sz w:val="28"/>
                  <w:szCs w:val="28"/>
                </w:rPr>
                <w:t>TCVN 6494</w:t>
              </w:r>
            </w:hyperlink>
            <w:hyperlink r:id="rId14">
              <w:r w:rsidR="00E92CB0" w:rsidRPr="00F84AEE">
                <w:rPr>
                  <w:rStyle w:val="Hyperlink"/>
                  <w:rFonts w:ascii="Times New Roman" w:hAnsi="Times New Roman" w:cs="Times New Roman"/>
                  <w:color w:val="auto"/>
                  <w:sz w:val="28"/>
                  <w:szCs w:val="28"/>
                </w:rPr>
                <w:t>-</w:t>
              </w:r>
            </w:hyperlink>
            <w:hyperlink r:id="rId15">
              <w:r w:rsidR="00E92CB0" w:rsidRPr="00F84AEE">
                <w:rPr>
                  <w:rStyle w:val="Hyperlink"/>
                  <w:rFonts w:ascii="Times New Roman" w:hAnsi="Times New Roman" w:cs="Times New Roman"/>
                  <w:color w:val="auto"/>
                  <w:sz w:val="28"/>
                  <w:szCs w:val="28"/>
                </w:rPr>
                <w:t>1:2011</w:t>
              </w:r>
            </w:hyperlink>
          </w:p>
          <w:p w14:paraId="5D41F62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468E47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5B5940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0A02E0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6B0FEBB3" w14:textId="77777777" w:rsidTr="00255CAD">
        <w:trPr>
          <w:trHeight w:val="467"/>
        </w:trPr>
        <w:tc>
          <w:tcPr>
            <w:tcW w:w="817" w:type="dxa"/>
            <w:vAlign w:val="center"/>
          </w:tcPr>
          <w:p w14:paraId="4694564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3BE68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p>
        </w:tc>
        <w:tc>
          <w:tcPr>
            <w:tcW w:w="4996" w:type="dxa"/>
            <w:vAlign w:val="center"/>
          </w:tcPr>
          <w:p w14:paraId="7AB777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6B64EC8A" w14:textId="77777777" w:rsidR="00E92CB0" w:rsidRPr="00F84AEE" w:rsidRDefault="00C80086">
            <w:pPr>
              <w:rPr>
                <w:rFonts w:ascii="Times New Roman" w:hAnsi="Times New Roman" w:cs="Times New Roman"/>
                <w:sz w:val="28"/>
                <w:szCs w:val="28"/>
              </w:rPr>
            </w:pPr>
            <w:hyperlink r:id="rId16">
              <w:r w:rsidR="00E92CB0" w:rsidRPr="00F84AEE">
                <w:rPr>
                  <w:rStyle w:val="Hyperlink"/>
                  <w:rFonts w:ascii="Times New Roman" w:hAnsi="Times New Roman" w:cs="Times New Roman"/>
                  <w:color w:val="auto"/>
                  <w:sz w:val="28"/>
                  <w:szCs w:val="28"/>
                </w:rPr>
                <w:t>TCVN 6494</w:t>
              </w:r>
            </w:hyperlink>
            <w:hyperlink r:id="rId17">
              <w:r w:rsidR="00E92CB0" w:rsidRPr="00F84AEE">
                <w:rPr>
                  <w:rStyle w:val="Hyperlink"/>
                  <w:rFonts w:ascii="Times New Roman" w:hAnsi="Times New Roman" w:cs="Times New Roman"/>
                  <w:color w:val="auto"/>
                  <w:sz w:val="28"/>
                  <w:szCs w:val="28"/>
                </w:rPr>
                <w:t>-</w:t>
              </w:r>
            </w:hyperlink>
            <w:hyperlink r:id="rId18">
              <w:r w:rsidR="00E92CB0" w:rsidRPr="00F84AEE">
                <w:rPr>
                  <w:rStyle w:val="Hyperlink"/>
                  <w:rFonts w:ascii="Times New Roman" w:hAnsi="Times New Roman" w:cs="Times New Roman"/>
                  <w:color w:val="auto"/>
                  <w:sz w:val="28"/>
                  <w:szCs w:val="28"/>
                </w:rPr>
                <w:t>1:2011</w:t>
              </w:r>
            </w:hyperlink>
          </w:p>
          <w:p w14:paraId="19D364A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5DC8C0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999F8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22E219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5703192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2CE868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365.3</w:t>
            </w:r>
          </w:p>
        </w:tc>
      </w:tr>
      <w:tr w:rsidR="00803EFD" w:rsidRPr="00F84AEE" w14:paraId="236D9639" w14:textId="77777777" w:rsidTr="00255CAD">
        <w:trPr>
          <w:trHeight w:val="467"/>
        </w:trPr>
        <w:tc>
          <w:tcPr>
            <w:tcW w:w="817" w:type="dxa"/>
            <w:vAlign w:val="center"/>
          </w:tcPr>
          <w:p w14:paraId="5CD22AA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5BB805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p>
        </w:tc>
        <w:tc>
          <w:tcPr>
            <w:tcW w:w="4996" w:type="dxa"/>
            <w:vAlign w:val="center"/>
          </w:tcPr>
          <w:p w14:paraId="053684F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6181:1996</w:t>
            </w:r>
          </w:p>
          <w:p w14:paraId="17987E0F" w14:textId="77777777" w:rsidR="00E92CB0" w:rsidRPr="00F84AEE" w:rsidRDefault="00C80086">
            <w:pPr>
              <w:rPr>
                <w:rFonts w:ascii="Times New Roman" w:hAnsi="Times New Roman" w:cs="Times New Roman"/>
                <w:sz w:val="28"/>
                <w:szCs w:val="28"/>
              </w:rPr>
            </w:pPr>
            <w:hyperlink r:id="rId19">
              <w:r w:rsidR="00E92CB0" w:rsidRPr="00F84AEE">
                <w:rPr>
                  <w:rStyle w:val="Hyperlink"/>
                  <w:rFonts w:ascii="Times New Roman" w:hAnsi="Times New Roman" w:cs="Times New Roman"/>
                  <w:color w:val="auto"/>
                  <w:sz w:val="28"/>
                  <w:szCs w:val="28"/>
                </w:rPr>
                <w:t>TCVN 7723:2007</w:t>
              </w:r>
            </w:hyperlink>
          </w:p>
          <w:p w14:paraId="5028B6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44DB12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14403-2:2017</w:t>
            </w:r>
          </w:p>
        </w:tc>
      </w:tr>
      <w:tr w:rsidR="00803EFD" w:rsidRPr="00F84AEE" w14:paraId="6C94112D" w14:textId="77777777" w:rsidTr="00255CAD">
        <w:trPr>
          <w:trHeight w:val="467"/>
        </w:trPr>
        <w:tc>
          <w:tcPr>
            <w:tcW w:w="817" w:type="dxa"/>
            <w:vAlign w:val="center"/>
          </w:tcPr>
          <w:p w14:paraId="3E28C85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D99D3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p>
        </w:tc>
        <w:tc>
          <w:tcPr>
            <w:tcW w:w="4996" w:type="dxa"/>
            <w:vAlign w:val="center"/>
          </w:tcPr>
          <w:p w14:paraId="515F03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6194:1996</w:t>
            </w:r>
          </w:p>
          <w:p w14:paraId="4505615E" w14:textId="77777777" w:rsidR="00E92CB0" w:rsidRPr="00F84AEE" w:rsidRDefault="00C80086">
            <w:pPr>
              <w:rPr>
                <w:rFonts w:ascii="Times New Roman" w:hAnsi="Times New Roman" w:cs="Times New Roman"/>
                <w:sz w:val="28"/>
                <w:szCs w:val="28"/>
              </w:rPr>
            </w:pPr>
            <w:hyperlink r:id="rId20">
              <w:r w:rsidR="00E92CB0" w:rsidRPr="00F84AEE">
                <w:rPr>
                  <w:rStyle w:val="Hyperlink"/>
                  <w:rFonts w:ascii="Times New Roman" w:hAnsi="Times New Roman" w:cs="Times New Roman"/>
                  <w:color w:val="auto"/>
                  <w:sz w:val="28"/>
                  <w:szCs w:val="28"/>
                </w:rPr>
                <w:t>TCVN 6494</w:t>
              </w:r>
            </w:hyperlink>
            <w:hyperlink r:id="rId21">
              <w:r w:rsidR="00E92CB0" w:rsidRPr="00F84AEE">
                <w:rPr>
                  <w:rStyle w:val="Hyperlink"/>
                  <w:rFonts w:ascii="Times New Roman" w:hAnsi="Times New Roman" w:cs="Times New Roman"/>
                  <w:color w:val="auto"/>
                  <w:sz w:val="28"/>
                  <w:szCs w:val="28"/>
                </w:rPr>
                <w:t>-</w:t>
              </w:r>
            </w:hyperlink>
            <w:hyperlink r:id="rId22">
              <w:r w:rsidR="00E92CB0" w:rsidRPr="00F84AEE">
                <w:rPr>
                  <w:rStyle w:val="Hyperlink"/>
                  <w:rFonts w:ascii="Times New Roman" w:hAnsi="Times New Roman" w:cs="Times New Roman"/>
                  <w:color w:val="auto"/>
                  <w:sz w:val="28"/>
                  <w:szCs w:val="28"/>
                </w:rPr>
                <w:t>1:2011</w:t>
              </w:r>
            </w:hyperlink>
          </w:p>
          <w:p w14:paraId="7A7523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AED07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24031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4500.Cl-:2017</w:t>
            </w:r>
          </w:p>
          <w:p w14:paraId="23C58BE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7F4F272E" w14:textId="77777777" w:rsidTr="00255CAD">
        <w:trPr>
          <w:trHeight w:val="467"/>
        </w:trPr>
        <w:tc>
          <w:tcPr>
            <w:tcW w:w="817" w:type="dxa"/>
            <w:vAlign w:val="center"/>
          </w:tcPr>
          <w:p w14:paraId="0763CE6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AF224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p>
        </w:tc>
        <w:tc>
          <w:tcPr>
            <w:tcW w:w="4996" w:type="dxa"/>
            <w:vAlign w:val="center"/>
          </w:tcPr>
          <w:p w14:paraId="56696F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25F4F243" w14:textId="77777777" w:rsidR="00E92CB0" w:rsidRPr="00F84AEE" w:rsidRDefault="00C80086">
            <w:pPr>
              <w:rPr>
                <w:rFonts w:ascii="Times New Roman" w:hAnsi="Times New Roman" w:cs="Times New Roman"/>
                <w:sz w:val="28"/>
                <w:szCs w:val="28"/>
              </w:rPr>
            </w:pPr>
            <w:hyperlink r:id="rId23">
              <w:r w:rsidR="00E92CB0" w:rsidRPr="00F84AEE">
                <w:rPr>
                  <w:rStyle w:val="Hyperlink"/>
                  <w:rFonts w:ascii="Times New Roman" w:hAnsi="Times New Roman" w:cs="Times New Roman"/>
                  <w:color w:val="auto"/>
                  <w:sz w:val="28"/>
                  <w:szCs w:val="28"/>
                </w:rPr>
                <w:t>TCVN 6494</w:t>
              </w:r>
            </w:hyperlink>
            <w:hyperlink r:id="rId24">
              <w:r w:rsidR="00E92CB0" w:rsidRPr="00F84AEE">
                <w:rPr>
                  <w:rStyle w:val="Hyperlink"/>
                  <w:rFonts w:ascii="Times New Roman" w:hAnsi="Times New Roman" w:cs="Times New Roman"/>
                  <w:color w:val="auto"/>
                  <w:sz w:val="28"/>
                  <w:szCs w:val="28"/>
                </w:rPr>
                <w:t>-</w:t>
              </w:r>
            </w:hyperlink>
            <w:hyperlink r:id="rId25">
              <w:r w:rsidR="00E92CB0" w:rsidRPr="00F84AEE">
                <w:rPr>
                  <w:rStyle w:val="Hyperlink"/>
                  <w:rFonts w:ascii="Times New Roman" w:hAnsi="Times New Roman" w:cs="Times New Roman"/>
                  <w:color w:val="auto"/>
                  <w:sz w:val="28"/>
                  <w:szCs w:val="28"/>
                </w:rPr>
                <w:t>1:2011</w:t>
              </w:r>
            </w:hyperlink>
          </w:p>
          <w:p w14:paraId="40FEB5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&amp;C:2017</w:t>
            </w:r>
          </w:p>
          <w:p w14:paraId="068C96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&amp;D:2017</w:t>
            </w:r>
          </w:p>
          <w:p w14:paraId="5A7D22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0DAAC0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6A9C0A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242D752E" w14:textId="77777777" w:rsidTr="00255CAD">
        <w:trPr>
          <w:trHeight w:val="467"/>
        </w:trPr>
        <w:tc>
          <w:tcPr>
            <w:tcW w:w="817" w:type="dxa"/>
            <w:vAlign w:val="center"/>
          </w:tcPr>
          <w:p w14:paraId="1A9F183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47167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p>
        </w:tc>
        <w:tc>
          <w:tcPr>
            <w:tcW w:w="4996" w:type="dxa"/>
            <w:vAlign w:val="center"/>
          </w:tcPr>
          <w:p w14:paraId="6D9B77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6637:2000</w:t>
            </w:r>
          </w:p>
          <w:p w14:paraId="0038F5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&amp;D:2017</w:t>
            </w:r>
          </w:p>
        </w:tc>
      </w:tr>
      <w:tr w:rsidR="00803EFD" w:rsidRPr="00F84AEE" w14:paraId="333744BB" w14:textId="77777777" w:rsidTr="00255CAD">
        <w:trPr>
          <w:trHeight w:val="467"/>
        </w:trPr>
        <w:tc>
          <w:tcPr>
            <w:tcW w:w="817" w:type="dxa"/>
            <w:vAlign w:val="center"/>
          </w:tcPr>
          <w:p w14:paraId="7EF519D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BEE055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N</w:t>
            </w:r>
          </w:p>
        </w:tc>
        <w:tc>
          <w:tcPr>
            <w:tcW w:w="4996" w:type="dxa"/>
            <w:vAlign w:val="center"/>
          </w:tcPr>
          <w:p w14:paraId="154F63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6624:1-</w:t>
            </w:r>
            <w:proofErr w:type="gramStart"/>
            <w:r w:rsidRPr="00F84AEE">
              <w:rPr>
                <w:rFonts w:ascii="Times New Roman" w:hAnsi="Times New Roman" w:cs="Times New Roman"/>
                <w:sz w:val="28"/>
                <w:szCs w:val="28"/>
              </w:rPr>
              <w:t>2000;</w:t>
            </w:r>
            <w:proofErr w:type="gramEnd"/>
          </w:p>
          <w:p w14:paraId="21B556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6624:2-</w:t>
            </w:r>
            <w:proofErr w:type="gramStart"/>
            <w:r w:rsidRPr="00F84AEE">
              <w:rPr>
                <w:rFonts w:ascii="Times New Roman" w:hAnsi="Times New Roman" w:cs="Times New Roman"/>
                <w:sz w:val="28"/>
                <w:szCs w:val="28"/>
              </w:rPr>
              <w:t>2000;</w:t>
            </w:r>
            <w:proofErr w:type="gramEnd"/>
          </w:p>
          <w:p w14:paraId="44BA5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6638:</w:t>
            </w:r>
            <w:proofErr w:type="gramStart"/>
            <w:r w:rsidRPr="00F84AEE">
              <w:rPr>
                <w:rFonts w:ascii="Times New Roman" w:hAnsi="Times New Roman" w:cs="Times New Roman"/>
                <w:sz w:val="28"/>
                <w:szCs w:val="28"/>
              </w:rPr>
              <w:t>2000;</w:t>
            </w:r>
            <w:proofErr w:type="gramEnd"/>
          </w:p>
          <w:p w14:paraId="3AE9B7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4500-N.C:2017</w:t>
            </w:r>
          </w:p>
        </w:tc>
      </w:tr>
      <w:tr w:rsidR="00803EFD" w:rsidRPr="00F84AEE" w14:paraId="131A7473" w14:textId="77777777" w:rsidTr="00255CAD">
        <w:trPr>
          <w:trHeight w:val="467"/>
        </w:trPr>
        <w:tc>
          <w:tcPr>
            <w:tcW w:w="817" w:type="dxa"/>
            <w:vAlign w:val="center"/>
          </w:tcPr>
          <w:p w14:paraId="6A54833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73AA12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w:t>
            </w:r>
          </w:p>
        </w:tc>
        <w:tc>
          <w:tcPr>
            <w:tcW w:w="4996" w:type="dxa"/>
            <w:vAlign w:val="center"/>
          </w:tcPr>
          <w:p w14:paraId="2F4657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389791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4500P.B&amp;D:2017</w:t>
            </w:r>
          </w:p>
          <w:p w14:paraId="29BBB0C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4500P.B&amp;E:2017</w:t>
            </w:r>
          </w:p>
          <w:p w14:paraId="207A68F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365.3</w:t>
            </w:r>
          </w:p>
        </w:tc>
      </w:tr>
      <w:tr w:rsidR="00803EFD" w:rsidRPr="00F84AEE" w14:paraId="681234F2" w14:textId="77777777" w:rsidTr="00255CAD">
        <w:trPr>
          <w:trHeight w:val="467"/>
        </w:trPr>
        <w:tc>
          <w:tcPr>
            <w:tcW w:w="817" w:type="dxa"/>
            <w:vAlign w:val="center"/>
          </w:tcPr>
          <w:p w14:paraId="78F21EA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B8E62A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Na</w:t>
            </w:r>
          </w:p>
        </w:tc>
        <w:tc>
          <w:tcPr>
            <w:tcW w:w="4996" w:type="dxa"/>
            <w:vAlign w:val="center"/>
          </w:tcPr>
          <w:p w14:paraId="206A87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6196-1:1996</w:t>
            </w:r>
          </w:p>
          <w:p w14:paraId="31DAC28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6196-2:1996</w:t>
            </w:r>
          </w:p>
          <w:p w14:paraId="3064C1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6196-3:1996</w:t>
            </w:r>
          </w:p>
          <w:p w14:paraId="24604842" w14:textId="77777777" w:rsidR="00E92CB0" w:rsidRPr="00F84AEE" w:rsidRDefault="00C80086">
            <w:pPr>
              <w:rPr>
                <w:rFonts w:ascii="Times New Roman" w:hAnsi="Times New Roman" w:cs="Times New Roman"/>
                <w:sz w:val="28"/>
                <w:szCs w:val="28"/>
              </w:rPr>
            </w:pPr>
            <w:hyperlink r:id="rId26">
              <w:r w:rsidR="00E92CB0" w:rsidRPr="00F84AEE">
                <w:rPr>
                  <w:rStyle w:val="Hyperlink"/>
                  <w:rFonts w:ascii="Times New Roman" w:hAnsi="Times New Roman" w:cs="Times New Roman"/>
                  <w:color w:val="auto"/>
                  <w:sz w:val="28"/>
                  <w:szCs w:val="28"/>
                </w:rPr>
                <w:t>TCVN 6660:2000</w:t>
              </w:r>
            </w:hyperlink>
          </w:p>
          <w:p w14:paraId="1CC0D0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BF8DA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04D8EC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100D5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2E2318F2" w14:textId="77777777" w:rsidTr="00255CAD">
        <w:trPr>
          <w:trHeight w:val="467"/>
        </w:trPr>
        <w:tc>
          <w:tcPr>
            <w:tcW w:w="817" w:type="dxa"/>
            <w:vAlign w:val="center"/>
          </w:tcPr>
          <w:p w14:paraId="1D8625B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61DC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K</w:t>
            </w:r>
          </w:p>
        </w:tc>
        <w:tc>
          <w:tcPr>
            <w:tcW w:w="4996" w:type="dxa"/>
          </w:tcPr>
          <w:p w14:paraId="4B5CF5E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6196-1:1996</w:t>
            </w:r>
          </w:p>
          <w:p w14:paraId="48536D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6196-2:1996</w:t>
            </w:r>
          </w:p>
          <w:p w14:paraId="43A4356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6196-3:1996</w:t>
            </w:r>
          </w:p>
          <w:p w14:paraId="0DA0C3C6" w14:textId="77777777" w:rsidR="00E92CB0" w:rsidRPr="00F84AEE" w:rsidRDefault="00C80086">
            <w:pPr>
              <w:rPr>
                <w:rFonts w:ascii="Times New Roman" w:hAnsi="Times New Roman" w:cs="Times New Roman"/>
                <w:sz w:val="28"/>
                <w:szCs w:val="28"/>
              </w:rPr>
            </w:pPr>
            <w:hyperlink r:id="rId27">
              <w:r w:rsidR="00E92CB0" w:rsidRPr="00F84AEE">
                <w:rPr>
                  <w:rStyle w:val="Hyperlink"/>
                  <w:rFonts w:ascii="Times New Roman" w:hAnsi="Times New Roman" w:cs="Times New Roman"/>
                  <w:color w:val="auto"/>
                  <w:sz w:val="28"/>
                  <w:szCs w:val="28"/>
                </w:rPr>
                <w:t>TCVN 6660:2000</w:t>
              </w:r>
            </w:hyperlink>
          </w:p>
          <w:p w14:paraId="6B834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75D1C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3A1495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42C22C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0F0550A9" w14:textId="77777777" w:rsidTr="00255CAD">
        <w:trPr>
          <w:trHeight w:val="467"/>
        </w:trPr>
        <w:tc>
          <w:tcPr>
            <w:tcW w:w="817" w:type="dxa"/>
            <w:vAlign w:val="center"/>
          </w:tcPr>
          <w:p w14:paraId="1380CF8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FA689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Ca</w:t>
            </w:r>
          </w:p>
        </w:tc>
        <w:tc>
          <w:tcPr>
            <w:tcW w:w="4996" w:type="dxa"/>
            <w:vAlign w:val="center"/>
          </w:tcPr>
          <w:p w14:paraId="42F689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6201:1995</w:t>
            </w:r>
          </w:p>
          <w:p w14:paraId="07052F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6198:1996</w:t>
            </w:r>
          </w:p>
          <w:p w14:paraId="6CFDA4A3" w14:textId="77777777" w:rsidR="00E92CB0" w:rsidRPr="00F84AEE" w:rsidRDefault="00C80086">
            <w:pPr>
              <w:rPr>
                <w:rFonts w:ascii="Times New Roman" w:hAnsi="Times New Roman" w:cs="Times New Roman"/>
                <w:sz w:val="28"/>
                <w:szCs w:val="28"/>
              </w:rPr>
            </w:pPr>
            <w:hyperlink r:id="rId28">
              <w:r w:rsidR="00E92CB0" w:rsidRPr="00F84AEE">
                <w:rPr>
                  <w:rStyle w:val="Hyperlink"/>
                  <w:rFonts w:ascii="Times New Roman" w:hAnsi="Times New Roman" w:cs="Times New Roman"/>
                  <w:color w:val="auto"/>
                  <w:sz w:val="28"/>
                  <w:szCs w:val="28"/>
                </w:rPr>
                <w:t>TCVN 6660:2000</w:t>
              </w:r>
            </w:hyperlink>
          </w:p>
          <w:p w14:paraId="59A1E37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29F6B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8E6147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DACF3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70F3D63C" w14:textId="77777777" w:rsidTr="00255CAD">
        <w:trPr>
          <w:trHeight w:val="467"/>
        </w:trPr>
        <w:tc>
          <w:tcPr>
            <w:tcW w:w="817" w:type="dxa"/>
            <w:vAlign w:val="center"/>
          </w:tcPr>
          <w:p w14:paraId="59F425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65D20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Mg</w:t>
            </w:r>
          </w:p>
        </w:tc>
        <w:tc>
          <w:tcPr>
            <w:tcW w:w="4996" w:type="dxa"/>
            <w:vAlign w:val="center"/>
          </w:tcPr>
          <w:p w14:paraId="3DC0DF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B3B8E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26D6F5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6201:1995</w:t>
            </w:r>
          </w:p>
          <w:p w14:paraId="1F972AB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6660:2000</w:t>
            </w:r>
          </w:p>
          <w:p w14:paraId="054F92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58C3F75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2B368216" w14:textId="77777777" w:rsidTr="00255CAD">
        <w:trPr>
          <w:trHeight w:val="467"/>
        </w:trPr>
        <w:tc>
          <w:tcPr>
            <w:tcW w:w="817" w:type="dxa"/>
            <w:vAlign w:val="center"/>
          </w:tcPr>
          <w:p w14:paraId="556EA6A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0FBE2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Fe</w:t>
            </w:r>
          </w:p>
        </w:tc>
        <w:tc>
          <w:tcPr>
            <w:tcW w:w="4996" w:type="dxa"/>
            <w:vAlign w:val="center"/>
          </w:tcPr>
          <w:p w14:paraId="2A3405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6177:1996</w:t>
            </w:r>
          </w:p>
          <w:p w14:paraId="28CE71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12E8A6F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025933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3500-Fe.B.2017</w:t>
            </w:r>
          </w:p>
          <w:p w14:paraId="3315FE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6DBF96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6A029C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0149C1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0583C55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504B9F3E" w14:textId="77777777" w:rsidTr="00255CAD">
        <w:trPr>
          <w:trHeight w:val="467"/>
        </w:trPr>
        <w:tc>
          <w:tcPr>
            <w:tcW w:w="817" w:type="dxa"/>
            <w:vAlign w:val="center"/>
          </w:tcPr>
          <w:p w14:paraId="65293F0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A647A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Mn</w:t>
            </w:r>
          </w:p>
        </w:tc>
        <w:tc>
          <w:tcPr>
            <w:tcW w:w="4996" w:type="dxa"/>
            <w:vAlign w:val="center"/>
          </w:tcPr>
          <w:p w14:paraId="7BC124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6002:1995</w:t>
            </w:r>
          </w:p>
          <w:p w14:paraId="3B9DE9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40AC6E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C7E10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3111B:2017</w:t>
            </w:r>
          </w:p>
          <w:p w14:paraId="2B580D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6C1A00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3C9507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3C4617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8032C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5CDDA2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243.1</w:t>
            </w:r>
          </w:p>
          <w:p w14:paraId="3DB7D3F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17020062" w14:textId="77777777" w:rsidTr="00255CAD">
        <w:trPr>
          <w:trHeight w:val="467"/>
        </w:trPr>
        <w:tc>
          <w:tcPr>
            <w:tcW w:w="817" w:type="dxa"/>
            <w:vAlign w:val="center"/>
          </w:tcPr>
          <w:p w14:paraId="0028F8A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D8AE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Cu</w:t>
            </w:r>
          </w:p>
        </w:tc>
        <w:tc>
          <w:tcPr>
            <w:tcW w:w="4996" w:type="dxa"/>
            <w:vAlign w:val="center"/>
          </w:tcPr>
          <w:p w14:paraId="19AE6A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533DD5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0639DA0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46E3C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4413BA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3F76B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05D547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21B24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465678A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7E5ED4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55986728" w14:textId="77777777" w:rsidTr="00255CAD">
        <w:trPr>
          <w:trHeight w:val="467"/>
        </w:trPr>
        <w:tc>
          <w:tcPr>
            <w:tcW w:w="817" w:type="dxa"/>
            <w:vAlign w:val="center"/>
          </w:tcPr>
          <w:p w14:paraId="42D574C3"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1ED29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Zn</w:t>
            </w:r>
          </w:p>
        </w:tc>
        <w:tc>
          <w:tcPr>
            <w:tcW w:w="4996" w:type="dxa"/>
            <w:vAlign w:val="center"/>
          </w:tcPr>
          <w:p w14:paraId="525AB9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7D95BAD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742DC9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B890C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73B1F9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DC12D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4701868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2092FC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41FEE5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AB8FB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65CE37A8" w14:textId="77777777" w:rsidTr="00255CAD">
        <w:trPr>
          <w:trHeight w:val="467"/>
        </w:trPr>
        <w:tc>
          <w:tcPr>
            <w:tcW w:w="817" w:type="dxa"/>
            <w:vAlign w:val="center"/>
          </w:tcPr>
          <w:p w14:paraId="52BA562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188E4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Ni</w:t>
            </w:r>
          </w:p>
        </w:tc>
        <w:tc>
          <w:tcPr>
            <w:tcW w:w="4996" w:type="dxa"/>
            <w:vAlign w:val="center"/>
          </w:tcPr>
          <w:p w14:paraId="0BBB68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F9267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E93B1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31BB1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87433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CE090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E239A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6EAFD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002C86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803EFD" w:rsidRPr="00F84AEE" w14:paraId="7FD13CCB" w14:textId="77777777" w:rsidTr="00255CAD">
        <w:trPr>
          <w:trHeight w:val="467"/>
        </w:trPr>
        <w:tc>
          <w:tcPr>
            <w:tcW w:w="817" w:type="dxa"/>
            <w:vAlign w:val="center"/>
          </w:tcPr>
          <w:p w14:paraId="333A22F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85D20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Pb</w:t>
            </w:r>
          </w:p>
        </w:tc>
        <w:tc>
          <w:tcPr>
            <w:tcW w:w="4996" w:type="dxa"/>
            <w:vAlign w:val="center"/>
          </w:tcPr>
          <w:p w14:paraId="07B57B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5854F6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E8467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890F91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7CB12B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3130B:2017</w:t>
            </w:r>
          </w:p>
          <w:p w14:paraId="33D6B5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4F05DC7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2EE770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290DBAEB" w14:textId="77777777" w:rsidTr="00255CAD">
        <w:trPr>
          <w:trHeight w:val="467"/>
        </w:trPr>
        <w:tc>
          <w:tcPr>
            <w:tcW w:w="817" w:type="dxa"/>
            <w:vAlign w:val="center"/>
          </w:tcPr>
          <w:p w14:paraId="19163C3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5110F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Cd</w:t>
            </w:r>
          </w:p>
        </w:tc>
        <w:tc>
          <w:tcPr>
            <w:tcW w:w="4996" w:type="dxa"/>
          </w:tcPr>
          <w:p w14:paraId="7A8F75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6C9906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45AAB53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0F5FA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379B01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5096FC0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4B504E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2D88F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803EFD" w:rsidRPr="00F84AEE" w14:paraId="10DA61E8" w14:textId="77777777" w:rsidTr="00255CAD">
        <w:trPr>
          <w:trHeight w:val="467"/>
        </w:trPr>
        <w:tc>
          <w:tcPr>
            <w:tcW w:w="817" w:type="dxa"/>
            <w:vAlign w:val="center"/>
          </w:tcPr>
          <w:p w14:paraId="0EC88AA3"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7B4A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w:t>
            </w:r>
          </w:p>
        </w:tc>
        <w:tc>
          <w:tcPr>
            <w:tcW w:w="4996" w:type="dxa"/>
          </w:tcPr>
          <w:p w14:paraId="1AEDE4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6626:2000</w:t>
            </w:r>
          </w:p>
          <w:p w14:paraId="3355D9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F7856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3114B:2017</w:t>
            </w:r>
          </w:p>
          <w:p w14:paraId="46A4FC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3114C:2017</w:t>
            </w:r>
          </w:p>
          <w:p w14:paraId="427EA6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FB36BC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713B5F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0DCABA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356222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0D18445B" w14:textId="77777777" w:rsidTr="00255CAD">
        <w:trPr>
          <w:trHeight w:val="467"/>
        </w:trPr>
        <w:tc>
          <w:tcPr>
            <w:tcW w:w="817" w:type="dxa"/>
            <w:vAlign w:val="center"/>
          </w:tcPr>
          <w:p w14:paraId="24EAC73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E868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Hg</w:t>
            </w:r>
          </w:p>
        </w:tc>
        <w:tc>
          <w:tcPr>
            <w:tcW w:w="4996" w:type="dxa"/>
          </w:tcPr>
          <w:p w14:paraId="37F7744C" w14:textId="77777777" w:rsidR="00E92CB0" w:rsidRPr="00F84AEE" w:rsidRDefault="00C80086">
            <w:pPr>
              <w:rPr>
                <w:rFonts w:ascii="Times New Roman" w:hAnsi="Times New Roman" w:cs="Times New Roman"/>
                <w:sz w:val="28"/>
                <w:szCs w:val="28"/>
              </w:rPr>
            </w:pPr>
            <w:hyperlink r:id="rId29">
              <w:r w:rsidR="00E92CB0" w:rsidRPr="00F84AEE">
                <w:rPr>
                  <w:rStyle w:val="Hyperlink"/>
                  <w:rFonts w:ascii="Times New Roman" w:hAnsi="Times New Roman" w:cs="Times New Roman"/>
                  <w:color w:val="auto"/>
                  <w:sz w:val="28"/>
                  <w:szCs w:val="28"/>
                </w:rPr>
                <w:t xml:space="preserve">TCVN </w:t>
              </w:r>
            </w:hyperlink>
            <w:hyperlink r:id="rId30">
              <w:r w:rsidR="00E92CB0" w:rsidRPr="00F84AEE">
                <w:rPr>
                  <w:rStyle w:val="Hyperlink"/>
                  <w:rFonts w:ascii="Times New Roman" w:hAnsi="Times New Roman" w:cs="Times New Roman"/>
                  <w:color w:val="auto"/>
                  <w:sz w:val="28"/>
                  <w:szCs w:val="28"/>
                </w:rPr>
                <w:t>7724:2007</w:t>
              </w:r>
            </w:hyperlink>
            <w:hyperlink r:id="rId31">
              <w:r w:rsidR="00E92CB0" w:rsidRPr="00F84AEE">
                <w:rPr>
                  <w:rStyle w:val="Hyperlink"/>
                  <w:rFonts w:ascii="Times New Roman" w:hAnsi="Times New Roman" w:cs="Times New Roman"/>
                  <w:color w:val="auto"/>
                  <w:sz w:val="28"/>
                  <w:szCs w:val="28"/>
                </w:rPr>
                <w:t>;</w:t>
              </w:r>
            </w:hyperlink>
          </w:p>
          <w:p w14:paraId="2B3565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7877:2008</w:t>
            </w:r>
          </w:p>
          <w:p w14:paraId="3A7AE3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3112B:2017</w:t>
            </w:r>
          </w:p>
          <w:p w14:paraId="17840F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7470A</w:t>
            </w:r>
          </w:p>
          <w:p w14:paraId="4056F5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3090A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CE0F4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6DA69D5B" w14:textId="77777777" w:rsidTr="00255CAD">
        <w:trPr>
          <w:trHeight w:val="467"/>
        </w:trPr>
        <w:tc>
          <w:tcPr>
            <w:tcW w:w="817" w:type="dxa"/>
            <w:vAlign w:val="center"/>
          </w:tcPr>
          <w:p w14:paraId="77031BEA"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D52DD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crôm (Cr)</w:t>
            </w:r>
          </w:p>
        </w:tc>
        <w:tc>
          <w:tcPr>
            <w:tcW w:w="4996" w:type="dxa"/>
          </w:tcPr>
          <w:p w14:paraId="7F05EE3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6222:2008</w:t>
            </w:r>
          </w:p>
          <w:p w14:paraId="2190E7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4EFD09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C52544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5D7805F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08A2E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30146C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1A9BFF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443AE6A3" w14:textId="77777777" w:rsidTr="00255CAD">
        <w:trPr>
          <w:trHeight w:val="467"/>
        </w:trPr>
        <w:tc>
          <w:tcPr>
            <w:tcW w:w="817" w:type="dxa"/>
            <w:vAlign w:val="center"/>
          </w:tcPr>
          <w:p w14:paraId="2BEF988E"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1BC5A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Cr (VI)</w:t>
            </w:r>
          </w:p>
        </w:tc>
        <w:tc>
          <w:tcPr>
            <w:tcW w:w="4996" w:type="dxa"/>
            <w:vAlign w:val="center"/>
          </w:tcPr>
          <w:p w14:paraId="51D67B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7939:2008</w:t>
            </w:r>
          </w:p>
          <w:p w14:paraId="2C428B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p w14:paraId="0FF1A45B" w14:textId="77777777" w:rsidR="00E92CB0" w:rsidRPr="00F84AEE" w:rsidRDefault="00E92CB0">
            <w:pPr>
              <w:rPr>
                <w:rFonts w:ascii="Times New Roman" w:hAnsi="Times New Roman" w:cs="Times New Roman"/>
                <w:sz w:val="28"/>
                <w:szCs w:val="28"/>
              </w:rPr>
            </w:pPr>
          </w:p>
        </w:tc>
      </w:tr>
      <w:tr w:rsidR="00803EFD" w:rsidRPr="00F84AEE" w14:paraId="39193798" w14:textId="77777777" w:rsidTr="00255CAD">
        <w:trPr>
          <w:trHeight w:val="467"/>
        </w:trPr>
        <w:tc>
          <w:tcPr>
            <w:tcW w:w="817" w:type="dxa"/>
            <w:vAlign w:val="center"/>
          </w:tcPr>
          <w:p w14:paraId="22AEE22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A2755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Coliform</w:t>
            </w:r>
          </w:p>
        </w:tc>
        <w:tc>
          <w:tcPr>
            <w:tcW w:w="4996" w:type="dxa"/>
            <w:vAlign w:val="center"/>
          </w:tcPr>
          <w:p w14:paraId="41F98D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1DBF28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497C1A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9221B:2017</w:t>
            </w:r>
          </w:p>
        </w:tc>
      </w:tr>
      <w:tr w:rsidR="00803EFD" w:rsidRPr="00F84AEE" w14:paraId="08BB203F" w14:textId="77777777" w:rsidTr="00255CAD">
        <w:trPr>
          <w:trHeight w:val="467"/>
        </w:trPr>
        <w:tc>
          <w:tcPr>
            <w:tcW w:w="817" w:type="dxa"/>
            <w:vAlign w:val="center"/>
          </w:tcPr>
          <w:p w14:paraId="177691A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ABE2F19"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E.Coli</w:t>
            </w:r>
            <w:proofErr w:type="gramEnd"/>
          </w:p>
        </w:tc>
        <w:tc>
          <w:tcPr>
            <w:tcW w:w="4996" w:type="dxa"/>
            <w:vAlign w:val="center"/>
          </w:tcPr>
          <w:p w14:paraId="2D21A8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7F5773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58FECF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9221B:2017</w:t>
            </w:r>
          </w:p>
          <w:p w14:paraId="42711E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9222B:2017</w:t>
            </w:r>
          </w:p>
        </w:tc>
      </w:tr>
      <w:tr w:rsidR="00803EFD" w:rsidRPr="00F84AEE" w14:paraId="1CF82A74" w14:textId="77777777" w:rsidTr="00255CAD">
        <w:trPr>
          <w:trHeight w:val="467"/>
        </w:trPr>
        <w:tc>
          <w:tcPr>
            <w:tcW w:w="817" w:type="dxa"/>
            <w:vAlign w:val="center"/>
          </w:tcPr>
          <w:p w14:paraId="0DD0B75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B15CB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dầu, mỡ</w:t>
            </w:r>
          </w:p>
        </w:tc>
        <w:tc>
          <w:tcPr>
            <w:tcW w:w="4996" w:type="dxa"/>
          </w:tcPr>
          <w:p w14:paraId="2E3E69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7875: </w:t>
            </w:r>
            <w:proofErr w:type="gramStart"/>
            <w:r w:rsidRPr="00F84AEE">
              <w:rPr>
                <w:rFonts w:ascii="Times New Roman" w:hAnsi="Times New Roman" w:cs="Times New Roman"/>
                <w:sz w:val="28"/>
                <w:szCs w:val="28"/>
              </w:rPr>
              <w:t>2008;</w:t>
            </w:r>
            <w:proofErr w:type="gramEnd"/>
          </w:p>
          <w:p w14:paraId="2B7236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5520B:2017</w:t>
            </w:r>
          </w:p>
          <w:p w14:paraId="5793A7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5520C:2017</w:t>
            </w:r>
          </w:p>
          <w:p w14:paraId="568A91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5070:1995</w:t>
            </w:r>
          </w:p>
        </w:tc>
      </w:tr>
      <w:tr w:rsidR="00803EFD" w:rsidRPr="00F84AEE" w14:paraId="3EB3FCBF" w14:textId="77777777" w:rsidTr="00255CAD">
        <w:trPr>
          <w:trHeight w:val="467"/>
        </w:trPr>
        <w:tc>
          <w:tcPr>
            <w:tcW w:w="817" w:type="dxa"/>
            <w:vAlign w:val="center"/>
          </w:tcPr>
          <w:p w14:paraId="7781736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C358A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Phenol</w:t>
            </w:r>
          </w:p>
        </w:tc>
        <w:tc>
          <w:tcPr>
            <w:tcW w:w="4996" w:type="dxa"/>
            <w:vAlign w:val="center"/>
          </w:tcPr>
          <w:p w14:paraId="6CFF73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6216:1996</w:t>
            </w:r>
          </w:p>
          <w:p w14:paraId="1EFC7CC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7874:2008</w:t>
            </w:r>
          </w:p>
          <w:p w14:paraId="574BF0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5530C:2017</w:t>
            </w:r>
          </w:p>
          <w:p w14:paraId="175560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420.1</w:t>
            </w:r>
          </w:p>
          <w:p w14:paraId="416E47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14402:1999</w:t>
            </w:r>
          </w:p>
        </w:tc>
      </w:tr>
      <w:tr w:rsidR="00803EFD" w:rsidRPr="00F84AEE" w14:paraId="39366103" w14:textId="77777777" w:rsidTr="00255CAD">
        <w:trPr>
          <w:trHeight w:val="467"/>
        </w:trPr>
        <w:tc>
          <w:tcPr>
            <w:tcW w:w="817" w:type="dxa"/>
            <w:vAlign w:val="center"/>
          </w:tcPr>
          <w:p w14:paraId="19F3F5F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F2EEE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Hoá chất bảo vệ thực vật clo hữu cơ</w:t>
            </w:r>
          </w:p>
        </w:tc>
        <w:tc>
          <w:tcPr>
            <w:tcW w:w="4996" w:type="dxa"/>
          </w:tcPr>
          <w:p w14:paraId="067217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7876:2008</w:t>
            </w:r>
          </w:p>
          <w:p w14:paraId="6204BC5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9241:2017</w:t>
            </w:r>
          </w:p>
          <w:p w14:paraId="6ABB49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6630B:2017</w:t>
            </w:r>
          </w:p>
          <w:p w14:paraId="2E0A12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6630C:2017</w:t>
            </w:r>
          </w:p>
          <w:p w14:paraId="537F8B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8081B</w:t>
            </w:r>
          </w:p>
          <w:p w14:paraId="5F13B4D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120DDF26" w14:textId="77777777" w:rsidR="004D0D5D" w:rsidRPr="00F84AEE"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tc>
      </w:tr>
      <w:tr w:rsidR="00803EFD" w:rsidRPr="00F84AEE" w14:paraId="10A46DC6" w14:textId="77777777" w:rsidTr="00255CAD">
        <w:trPr>
          <w:trHeight w:val="467"/>
        </w:trPr>
        <w:tc>
          <w:tcPr>
            <w:tcW w:w="817" w:type="dxa"/>
            <w:vAlign w:val="center"/>
          </w:tcPr>
          <w:p w14:paraId="7634905F"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9937602"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Hóa  chất</w:t>
            </w:r>
            <w:proofErr w:type="gramEnd"/>
            <w:r w:rsidRPr="00F84AEE">
              <w:rPr>
                <w:rFonts w:ascii="Times New Roman" w:hAnsi="Times New Roman" w:cs="Times New Roman"/>
                <w:sz w:val="28"/>
                <w:szCs w:val="28"/>
              </w:rPr>
              <w:t xml:space="preserve">  bảo vệ thực vật photpho hữu cơ</w:t>
            </w:r>
          </w:p>
        </w:tc>
        <w:tc>
          <w:tcPr>
            <w:tcW w:w="4996" w:type="dxa"/>
          </w:tcPr>
          <w:p w14:paraId="092321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8141B</w:t>
            </w:r>
          </w:p>
          <w:p w14:paraId="23C2CE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038005BD" w14:textId="77777777" w:rsidR="00D47F07"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p w14:paraId="6168E84B" w14:textId="77777777" w:rsidR="00E92CB0" w:rsidRPr="00F84AEE" w:rsidRDefault="00E92CB0" w:rsidP="00D108F5">
            <w:pPr>
              <w:rPr>
                <w:rFonts w:ascii="Times New Roman" w:hAnsi="Times New Roman" w:cs="Times New Roman"/>
                <w:sz w:val="28"/>
                <w:szCs w:val="28"/>
              </w:rPr>
            </w:pPr>
            <w:r w:rsidRPr="00F84AEE">
              <w:rPr>
                <w:rFonts w:ascii="Times New Roman" w:hAnsi="Times New Roman" w:cs="Times New Roman"/>
                <w:sz w:val="28"/>
                <w:szCs w:val="28"/>
              </w:rPr>
              <w:t xml:space="preserve">US EPA Method 3600C </w:t>
            </w:r>
          </w:p>
        </w:tc>
      </w:tr>
      <w:tr w:rsidR="00803EFD" w:rsidRPr="00F84AEE" w14:paraId="03735B23" w14:textId="77777777" w:rsidTr="00255CAD">
        <w:trPr>
          <w:trHeight w:val="467"/>
        </w:trPr>
        <w:tc>
          <w:tcPr>
            <w:tcW w:w="817" w:type="dxa"/>
            <w:vAlign w:val="center"/>
          </w:tcPr>
          <w:p w14:paraId="0F14075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E6985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1"/>
            </w:r>
          </w:p>
        </w:tc>
        <w:tc>
          <w:tcPr>
            <w:tcW w:w="4996" w:type="dxa"/>
          </w:tcPr>
          <w:p w14:paraId="013BAE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6053:2011</w:t>
            </w:r>
          </w:p>
          <w:p w14:paraId="69ACAD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8879:2011</w:t>
            </w:r>
          </w:p>
          <w:p w14:paraId="209B5E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803EFD" w:rsidRPr="00F84AEE" w14:paraId="5139C026" w14:textId="77777777" w:rsidTr="00255CAD">
        <w:trPr>
          <w:trHeight w:val="467"/>
        </w:trPr>
        <w:tc>
          <w:tcPr>
            <w:tcW w:w="817" w:type="dxa"/>
            <w:vAlign w:val="center"/>
          </w:tcPr>
          <w:p w14:paraId="7B7BF55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805A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2"/>
            </w:r>
          </w:p>
        </w:tc>
        <w:tc>
          <w:tcPr>
            <w:tcW w:w="4996" w:type="dxa"/>
          </w:tcPr>
          <w:p w14:paraId="202C4EA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6219:2011</w:t>
            </w:r>
          </w:p>
          <w:p w14:paraId="5ED109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8879:2011</w:t>
            </w:r>
          </w:p>
          <w:p w14:paraId="146712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7110B:2017</w:t>
            </w:r>
          </w:p>
        </w:tc>
      </w:tr>
      <w:tr w:rsidR="00803EFD" w:rsidRPr="00F84AEE" w14:paraId="198341DC" w14:textId="77777777" w:rsidTr="00255CAD">
        <w:trPr>
          <w:trHeight w:val="467"/>
        </w:trPr>
        <w:tc>
          <w:tcPr>
            <w:tcW w:w="817" w:type="dxa"/>
            <w:vAlign w:val="center"/>
          </w:tcPr>
          <w:p w14:paraId="2F8D5DA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4DAB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polyclobiphenyl (PCB)</w:t>
            </w:r>
          </w:p>
        </w:tc>
        <w:tc>
          <w:tcPr>
            <w:tcW w:w="4996" w:type="dxa"/>
          </w:tcPr>
          <w:p w14:paraId="07BC08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8601:</w:t>
            </w:r>
            <w:proofErr w:type="gramStart"/>
            <w:r w:rsidRPr="00F84AEE">
              <w:rPr>
                <w:rFonts w:ascii="Times New Roman" w:hAnsi="Times New Roman" w:cs="Times New Roman"/>
                <w:sz w:val="28"/>
                <w:szCs w:val="28"/>
              </w:rPr>
              <w:t>2009;</w:t>
            </w:r>
            <w:proofErr w:type="gramEnd"/>
          </w:p>
          <w:p w14:paraId="5392CE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42085B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6630C:</w:t>
            </w:r>
            <w:proofErr w:type="gramStart"/>
            <w:r w:rsidRPr="00F84AEE">
              <w:rPr>
                <w:rFonts w:ascii="Times New Roman" w:hAnsi="Times New Roman" w:cs="Times New Roman"/>
                <w:sz w:val="28"/>
                <w:szCs w:val="28"/>
              </w:rPr>
              <w:t>2017;</w:t>
            </w:r>
            <w:proofErr w:type="gramEnd"/>
          </w:p>
          <w:p w14:paraId="55BCE2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p>
          <w:p w14:paraId="4A42A0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8082A;</w:t>
            </w:r>
            <w:proofErr w:type="gramEnd"/>
          </w:p>
          <w:p w14:paraId="79116A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2C2EFEAD" w14:textId="77777777" w:rsidR="00D47F07"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p w14:paraId="21ECEE6B" w14:textId="77777777" w:rsidR="00E92CB0" w:rsidRPr="00F84AEE" w:rsidRDefault="00E92CB0" w:rsidP="00D108F5">
            <w:pPr>
              <w:rPr>
                <w:rFonts w:ascii="Times New Roman" w:hAnsi="Times New Roman" w:cs="Times New Roman"/>
                <w:sz w:val="28"/>
                <w:szCs w:val="28"/>
              </w:rPr>
            </w:pPr>
            <w:r w:rsidRPr="00F84AEE">
              <w:rPr>
                <w:rFonts w:ascii="Times New Roman" w:hAnsi="Times New Roman" w:cs="Times New Roman"/>
                <w:sz w:val="28"/>
                <w:szCs w:val="28"/>
              </w:rPr>
              <w:t xml:space="preserve">US EPA Method 3600C </w:t>
            </w:r>
          </w:p>
        </w:tc>
      </w:tr>
      <w:tr w:rsidR="00803EFD" w:rsidRPr="00F84AEE" w14:paraId="30F90709" w14:textId="77777777" w:rsidTr="00255CAD">
        <w:trPr>
          <w:trHeight w:val="467"/>
        </w:trPr>
        <w:tc>
          <w:tcPr>
            <w:tcW w:w="817" w:type="dxa"/>
            <w:vAlign w:val="center"/>
          </w:tcPr>
          <w:p w14:paraId="5B82573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259691F" w14:textId="77777777" w:rsidR="00E92CB0" w:rsidRPr="00F84AEE" w:rsidRDefault="00E92CB0">
            <w:pPr>
              <w:rPr>
                <w:rFonts w:ascii="Times New Roman" w:hAnsi="Times New Roman" w:cs="Times New Roman"/>
                <w:sz w:val="28"/>
                <w:szCs w:val="28"/>
                <w:lang w:val="nl-NL"/>
              </w:rPr>
            </w:pPr>
            <w:r w:rsidRPr="00F84AEE">
              <w:rPr>
                <w:rFonts w:ascii="Times New Roman" w:hAnsi="Times New Roman" w:cs="Times New Roman"/>
                <w:sz w:val="28"/>
                <w:szCs w:val="28"/>
                <w:lang w:val="nl-NL"/>
              </w:rPr>
              <w:t>Tổng dioxin/furan (PCDD/PCDF)</w:t>
            </w:r>
          </w:p>
        </w:tc>
        <w:tc>
          <w:tcPr>
            <w:tcW w:w="4996" w:type="dxa"/>
            <w:vAlign w:val="center"/>
          </w:tcPr>
          <w:p w14:paraId="2B22995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p w14:paraId="69605D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8290A</w:t>
            </w:r>
          </w:p>
        </w:tc>
      </w:tr>
      <w:tr w:rsidR="00803EFD" w:rsidRPr="00F84AEE" w14:paraId="129A649D" w14:textId="77777777" w:rsidTr="00255CAD">
        <w:trPr>
          <w:trHeight w:val="467"/>
        </w:trPr>
        <w:tc>
          <w:tcPr>
            <w:tcW w:w="817" w:type="dxa"/>
            <w:vAlign w:val="center"/>
          </w:tcPr>
          <w:p w14:paraId="5C8FA2E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D6998CB" w14:textId="77777777" w:rsidR="00E92CB0" w:rsidRPr="00D108F5" w:rsidRDefault="00E92CB0">
            <w:pPr>
              <w:rPr>
                <w:rFonts w:ascii="Times New Roman" w:hAnsi="Times New Roman" w:cs="Times New Roman"/>
                <w:sz w:val="26"/>
                <w:szCs w:val="28"/>
              </w:rPr>
            </w:pPr>
            <w:r w:rsidRPr="00D108F5">
              <w:rPr>
                <w:rFonts w:ascii="Times New Roman" w:hAnsi="Times New Roman" w:cs="Times New Roman"/>
                <w:sz w:val="26"/>
                <w:szCs w:val="28"/>
              </w:rPr>
              <w:t>Các hợp chất</w:t>
            </w:r>
          </w:p>
          <w:p w14:paraId="2717568D" w14:textId="77777777" w:rsidR="00E92CB0" w:rsidRPr="00F84AEE" w:rsidRDefault="00E92CB0">
            <w:pPr>
              <w:rPr>
                <w:rFonts w:ascii="Times New Roman" w:hAnsi="Times New Roman" w:cs="Times New Roman"/>
                <w:sz w:val="28"/>
                <w:szCs w:val="28"/>
              </w:rPr>
            </w:pPr>
            <w:r w:rsidRPr="00D108F5">
              <w:rPr>
                <w:rFonts w:ascii="Times New Roman" w:hAnsi="Times New Roman" w:cs="Times New Roman"/>
                <w:sz w:val="26"/>
                <w:szCs w:val="28"/>
              </w:rPr>
              <w:t xml:space="preserve">polyclobiphenyl tương tự dioxin </w:t>
            </w:r>
            <w:r w:rsidRPr="00F84AEE">
              <w:rPr>
                <w:rFonts w:ascii="Times New Roman" w:hAnsi="Times New Roman" w:cs="Times New Roman"/>
                <w:sz w:val="28"/>
                <w:szCs w:val="28"/>
              </w:rPr>
              <w:t>(dl-PCB)</w:t>
            </w:r>
          </w:p>
        </w:tc>
        <w:tc>
          <w:tcPr>
            <w:tcW w:w="4996" w:type="dxa"/>
            <w:vAlign w:val="center"/>
          </w:tcPr>
          <w:p w14:paraId="456018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1668C</w:t>
            </w:r>
          </w:p>
        </w:tc>
      </w:tr>
      <w:tr w:rsidR="00803EFD" w:rsidRPr="00F84AEE" w14:paraId="03B7FDBD" w14:textId="77777777" w:rsidTr="00D108F5">
        <w:trPr>
          <w:trHeight w:val="467"/>
        </w:trPr>
        <w:tc>
          <w:tcPr>
            <w:tcW w:w="817" w:type="dxa"/>
            <w:vAlign w:val="center"/>
          </w:tcPr>
          <w:p w14:paraId="4812A5E3"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0E72E0EA" w14:textId="77777777" w:rsidR="00ED6037" w:rsidRPr="00F84AEE" w:rsidRDefault="00C80086" w:rsidP="00D108F5">
            <w:pPr>
              <w:rPr>
                <w:rFonts w:ascii="Times New Roman" w:hAnsi="Times New Roman" w:cs="Times New Roman"/>
                <w:sz w:val="28"/>
                <w:szCs w:val="28"/>
              </w:rPr>
            </w:pPr>
            <w:hyperlink r:id="rId32" w:anchor="LiveContent[alpha-hexachlorocyclohexane]" w:history="1">
              <w:r w:rsidR="00ED6037" w:rsidRPr="00D108F5">
                <w:rPr>
                  <w:rFonts w:ascii="Times New Roman" w:eastAsia="Times New Roman" w:hAnsi="Times New Roman" w:cs="Times New Roman"/>
                  <w:sz w:val="26"/>
                  <w:szCs w:val="28"/>
                </w:rPr>
                <w:t>Alpha hexachlorocyclohexane</w:t>
              </w:r>
            </w:hyperlink>
            <w:r w:rsidR="00ED6037" w:rsidRPr="003E2570">
              <w:rPr>
                <w:rFonts w:ascii="Times New Roman" w:eastAsia="Times New Roman" w:hAnsi="Times New Roman" w:cs="Times New Roman"/>
                <w:sz w:val="28"/>
                <w:szCs w:val="28"/>
              </w:rPr>
              <w:t xml:space="preserve"> (HCH) </w:t>
            </w:r>
          </w:p>
        </w:tc>
        <w:tc>
          <w:tcPr>
            <w:tcW w:w="4996" w:type="dxa"/>
            <w:vAlign w:val="center"/>
          </w:tcPr>
          <w:p w14:paraId="682B369D"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TCVN 7876:</w:t>
            </w:r>
            <w:proofErr w:type="gramStart"/>
            <w:r w:rsidRPr="003E2570">
              <w:rPr>
                <w:rFonts w:ascii="Times New Roman" w:hAnsi="Times New Roman" w:cs="Times New Roman"/>
                <w:sz w:val="28"/>
                <w:szCs w:val="28"/>
              </w:rPr>
              <w:t>2008;</w:t>
            </w:r>
            <w:proofErr w:type="gramEnd"/>
            <w:r w:rsidRPr="003E2570">
              <w:rPr>
                <w:rFonts w:ascii="Times New Roman" w:hAnsi="Times New Roman" w:cs="Times New Roman"/>
                <w:sz w:val="28"/>
                <w:szCs w:val="28"/>
              </w:rPr>
              <w:t xml:space="preserve"> </w:t>
            </w:r>
          </w:p>
          <w:p w14:paraId="5CDB1B6C"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TCVN 9241:</w:t>
            </w:r>
            <w:proofErr w:type="gramStart"/>
            <w:r w:rsidRPr="003E2570">
              <w:rPr>
                <w:rFonts w:ascii="Times New Roman" w:hAnsi="Times New Roman" w:cs="Times New Roman"/>
                <w:sz w:val="28"/>
                <w:szCs w:val="28"/>
              </w:rPr>
              <w:t>2012;</w:t>
            </w:r>
            <w:proofErr w:type="gramEnd"/>
            <w:r w:rsidRPr="003E2570">
              <w:rPr>
                <w:rFonts w:ascii="Times New Roman" w:hAnsi="Times New Roman" w:cs="Times New Roman"/>
                <w:sz w:val="28"/>
                <w:szCs w:val="28"/>
              </w:rPr>
              <w:t xml:space="preserve"> </w:t>
            </w:r>
          </w:p>
          <w:p w14:paraId="5CB7D7C6"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SMEWW 6630B:</w:t>
            </w:r>
            <w:proofErr w:type="gramStart"/>
            <w:r w:rsidRPr="003E2570">
              <w:rPr>
                <w:rFonts w:ascii="Times New Roman" w:hAnsi="Times New Roman" w:cs="Times New Roman"/>
                <w:sz w:val="28"/>
                <w:szCs w:val="28"/>
              </w:rPr>
              <w:t>2012;</w:t>
            </w:r>
            <w:proofErr w:type="gramEnd"/>
          </w:p>
          <w:p w14:paraId="13DDA318"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SMEWW 6630C:</w:t>
            </w:r>
            <w:proofErr w:type="gramStart"/>
            <w:r w:rsidRPr="003E2570">
              <w:rPr>
                <w:rFonts w:ascii="Times New Roman" w:hAnsi="Times New Roman" w:cs="Times New Roman"/>
                <w:sz w:val="28"/>
                <w:szCs w:val="28"/>
              </w:rPr>
              <w:t>2012;</w:t>
            </w:r>
            <w:proofErr w:type="gramEnd"/>
          </w:p>
          <w:p w14:paraId="38C6933B"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 xml:space="preserve">US EPA Method 8270D, </w:t>
            </w:r>
          </w:p>
          <w:p w14:paraId="350B0B29" w14:textId="77777777" w:rsidR="00ED6037" w:rsidRPr="00F84AEE" w:rsidRDefault="00ED6037" w:rsidP="00291267">
            <w:pPr>
              <w:rPr>
                <w:rFonts w:ascii="Times New Roman" w:hAnsi="Times New Roman" w:cs="Times New Roman"/>
                <w:sz w:val="28"/>
                <w:szCs w:val="28"/>
              </w:rPr>
            </w:pPr>
            <w:r w:rsidRPr="003E2570">
              <w:rPr>
                <w:rFonts w:ascii="Times New Roman" w:hAnsi="Times New Roman" w:cs="Times New Roman"/>
                <w:sz w:val="28"/>
                <w:szCs w:val="28"/>
              </w:rPr>
              <w:t>US EPA method 8081B (*)</w:t>
            </w:r>
          </w:p>
        </w:tc>
      </w:tr>
      <w:tr w:rsidR="00803EFD" w:rsidRPr="00F84AEE" w14:paraId="4DB0D979" w14:textId="77777777" w:rsidTr="00D108F5">
        <w:trPr>
          <w:trHeight w:val="467"/>
        </w:trPr>
        <w:tc>
          <w:tcPr>
            <w:tcW w:w="817" w:type="dxa"/>
            <w:vAlign w:val="center"/>
          </w:tcPr>
          <w:p w14:paraId="448DE6F8"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12E2917C"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 xml:space="preserve">Beta </w:t>
            </w:r>
            <w:r w:rsidRPr="00D108F5">
              <w:rPr>
                <w:rFonts w:ascii="Times New Roman" w:eastAsia="Times New Roman" w:hAnsi="Times New Roman" w:cs="Times New Roman"/>
                <w:sz w:val="26"/>
                <w:szCs w:val="28"/>
              </w:rPr>
              <w:t>hexachlorocyclohexane</w:t>
            </w:r>
            <w:r w:rsidRPr="003E2570">
              <w:rPr>
                <w:rFonts w:ascii="Times New Roman" w:eastAsia="Times New Roman" w:hAnsi="Times New Roman" w:cs="Times New Roman"/>
                <w:sz w:val="28"/>
                <w:szCs w:val="28"/>
              </w:rPr>
              <w:t xml:space="preserve"> (HCH)</w:t>
            </w:r>
          </w:p>
        </w:tc>
        <w:tc>
          <w:tcPr>
            <w:tcW w:w="4996" w:type="dxa"/>
            <w:vAlign w:val="center"/>
          </w:tcPr>
          <w:p w14:paraId="18F4104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6621192E"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ECFEC0E"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99F8F9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95501D3"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D33F7A8"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46D91C1D" w14:textId="77777777" w:rsidTr="00D108F5">
        <w:trPr>
          <w:trHeight w:val="467"/>
        </w:trPr>
        <w:tc>
          <w:tcPr>
            <w:tcW w:w="817" w:type="dxa"/>
            <w:vAlign w:val="center"/>
          </w:tcPr>
          <w:p w14:paraId="1493D119"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05C97345"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Chlordecone</w:t>
            </w:r>
          </w:p>
        </w:tc>
        <w:tc>
          <w:tcPr>
            <w:tcW w:w="4996" w:type="dxa"/>
            <w:vAlign w:val="center"/>
          </w:tcPr>
          <w:p w14:paraId="1C57C09C"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6D84F065"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00736B9"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FCB1D90"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E3A0CA8"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4045FB9"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4FD24762" w14:textId="77777777" w:rsidTr="00255CAD">
        <w:trPr>
          <w:trHeight w:val="467"/>
        </w:trPr>
        <w:tc>
          <w:tcPr>
            <w:tcW w:w="817" w:type="dxa"/>
            <w:vAlign w:val="center"/>
          </w:tcPr>
          <w:p w14:paraId="1218718F"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tcPr>
          <w:p w14:paraId="4EC93970" w14:textId="77777777" w:rsidR="00ED6037" w:rsidRPr="00F84AEE" w:rsidRDefault="00ED6037" w:rsidP="00D108F5">
            <w:pPr>
              <w:rPr>
                <w:rFonts w:ascii="Times New Roman" w:hAnsi="Times New Roman" w:cs="Times New Roman"/>
                <w:sz w:val="28"/>
                <w:szCs w:val="28"/>
              </w:rPr>
            </w:pPr>
            <w:r w:rsidRPr="00D108F5">
              <w:rPr>
                <w:rFonts w:ascii="Times New Roman" w:hAnsi="Times New Roman" w:cs="Times New Roman"/>
                <w:sz w:val="24"/>
                <w:szCs w:val="28"/>
                <w:lang w:val="vi-VN"/>
              </w:rPr>
              <w:t xml:space="preserve">Decabromodiphenyl ete </w:t>
            </w:r>
            <w:r w:rsidRPr="00C530FE">
              <w:rPr>
                <w:rFonts w:ascii="Times New Roman" w:hAnsi="Times New Roman" w:cs="Times New Roman"/>
                <w:sz w:val="28"/>
                <w:szCs w:val="28"/>
                <w:lang w:val="vi-VN"/>
              </w:rPr>
              <w:t>(DBDE)</w:t>
            </w:r>
          </w:p>
        </w:tc>
        <w:tc>
          <w:tcPr>
            <w:tcW w:w="4996" w:type="dxa"/>
            <w:vAlign w:val="center"/>
          </w:tcPr>
          <w:p w14:paraId="18AD6A43"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1614A</w:t>
            </w:r>
          </w:p>
        </w:tc>
      </w:tr>
      <w:tr w:rsidR="00803EFD" w:rsidRPr="00F84AEE" w14:paraId="0F8A4465" w14:textId="77777777" w:rsidTr="00D108F5">
        <w:trPr>
          <w:trHeight w:val="467"/>
        </w:trPr>
        <w:tc>
          <w:tcPr>
            <w:tcW w:w="817" w:type="dxa"/>
            <w:vAlign w:val="center"/>
          </w:tcPr>
          <w:p w14:paraId="51095989"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6EBCBBED"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Dicofol</w:t>
            </w:r>
          </w:p>
        </w:tc>
        <w:tc>
          <w:tcPr>
            <w:tcW w:w="4996" w:type="dxa"/>
            <w:vAlign w:val="center"/>
          </w:tcPr>
          <w:p w14:paraId="59826729"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ABC77A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47CAEA"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C404D25"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9DC71FC"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90DBFF8"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29604866" w14:textId="77777777" w:rsidTr="00D108F5">
        <w:trPr>
          <w:trHeight w:val="467"/>
        </w:trPr>
        <w:tc>
          <w:tcPr>
            <w:tcW w:w="817" w:type="dxa"/>
            <w:vAlign w:val="center"/>
          </w:tcPr>
          <w:p w14:paraId="466E8C1D"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1A0221EF" w14:textId="77777777" w:rsidR="00ED6037" w:rsidRPr="003E2570" w:rsidRDefault="00ED6037" w:rsidP="00D108F5">
            <w:pPr>
              <w:rPr>
                <w:rFonts w:ascii="Times New Roman" w:eastAsia="Times New Roman" w:hAnsi="Times New Roman" w:cs="Times New Roman"/>
                <w:sz w:val="28"/>
                <w:szCs w:val="28"/>
              </w:rPr>
            </w:pPr>
            <w:r w:rsidRPr="003E2570">
              <w:rPr>
                <w:rFonts w:ascii="Times New Roman" w:eastAsia="Times New Roman" w:hAnsi="Times New Roman" w:cs="Times New Roman"/>
                <w:sz w:val="28"/>
                <w:szCs w:val="28"/>
              </w:rPr>
              <w:t>Hexabromobiphenyl (HBB)</w:t>
            </w:r>
          </w:p>
          <w:p w14:paraId="5EDC88CB" w14:textId="77777777" w:rsidR="00ED6037" w:rsidRPr="00F84AEE" w:rsidRDefault="00ED6037" w:rsidP="00291267">
            <w:pPr>
              <w:rPr>
                <w:rFonts w:ascii="Times New Roman" w:hAnsi="Times New Roman" w:cs="Times New Roman"/>
                <w:sz w:val="28"/>
                <w:szCs w:val="28"/>
              </w:rPr>
            </w:pPr>
          </w:p>
        </w:tc>
        <w:tc>
          <w:tcPr>
            <w:tcW w:w="4996" w:type="dxa"/>
          </w:tcPr>
          <w:p w14:paraId="4D78ABB6"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803EFD" w:rsidRPr="00F84AEE" w14:paraId="35892815" w14:textId="77777777" w:rsidTr="00D108F5">
        <w:trPr>
          <w:trHeight w:val="467"/>
        </w:trPr>
        <w:tc>
          <w:tcPr>
            <w:tcW w:w="817" w:type="dxa"/>
            <w:vAlign w:val="center"/>
          </w:tcPr>
          <w:p w14:paraId="6DC63E61"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6953FA75"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996" w:type="dxa"/>
          </w:tcPr>
          <w:p w14:paraId="55BC5802"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803EFD" w:rsidRPr="00F84AEE" w14:paraId="220BCE3C" w14:textId="77777777" w:rsidTr="00D108F5">
        <w:trPr>
          <w:trHeight w:val="467"/>
        </w:trPr>
        <w:tc>
          <w:tcPr>
            <w:tcW w:w="817" w:type="dxa"/>
            <w:vAlign w:val="center"/>
          </w:tcPr>
          <w:p w14:paraId="69D381EC"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722C21D5"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Hexachlorobutadiene (HCBD)</w:t>
            </w:r>
          </w:p>
        </w:tc>
        <w:tc>
          <w:tcPr>
            <w:tcW w:w="4996" w:type="dxa"/>
          </w:tcPr>
          <w:p w14:paraId="221AE630" w14:textId="77777777" w:rsidR="00803EFD"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w:t>
            </w:r>
            <w:proofErr w:type="gramStart"/>
            <w:r w:rsidRPr="00C530FE">
              <w:rPr>
                <w:rFonts w:ascii="Times New Roman" w:hAnsi="Times New Roman" w:cs="Times New Roman"/>
                <w:sz w:val="28"/>
                <w:szCs w:val="28"/>
              </w:rPr>
              <w:t>524.4;</w:t>
            </w:r>
            <w:proofErr w:type="gramEnd"/>
            <w:r w:rsidRPr="00C530FE">
              <w:rPr>
                <w:rFonts w:ascii="Times New Roman" w:hAnsi="Times New Roman" w:cs="Times New Roman"/>
                <w:sz w:val="28"/>
                <w:szCs w:val="28"/>
              </w:rPr>
              <w:t xml:space="preserve"> </w:t>
            </w:r>
          </w:p>
          <w:p w14:paraId="7CFD7203"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8270D</w:t>
            </w:r>
          </w:p>
        </w:tc>
      </w:tr>
      <w:tr w:rsidR="00803EFD" w:rsidRPr="00F84AEE" w14:paraId="0FED2A57" w14:textId="77777777" w:rsidTr="00D108F5">
        <w:trPr>
          <w:trHeight w:val="467"/>
        </w:trPr>
        <w:tc>
          <w:tcPr>
            <w:tcW w:w="817" w:type="dxa"/>
            <w:vAlign w:val="center"/>
          </w:tcPr>
          <w:p w14:paraId="39F39210"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5037477A"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Lindane</w:t>
            </w:r>
          </w:p>
        </w:tc>
        <w:tc>
          <w:tcPr>
            <w:tcW w:w="4996" w:type="dxa"/>
          </w:tcPr>
          <w:p w14:paraId="73BE011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B3CAD2A"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lastRenderedPageBreak/>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41CC0DF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C413B5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D8E3452"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37A2513"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2FDDF38B" w14:textId="77777777" w:rsidTr="00D108F5">
        <w:trPr>
          <w:trHeight w:val="467"/>
        </w:trPr>
        <w:tc>
          <w:tcPr>
            <w:tcW w:w="817" w:type="dxa"/>
            <w:vAlign w:val="center"/>
          </w:tcPr>
          <w:p w14:paraId="187DF651"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35F496F"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Pentachlorobenzene (PeCB)</w:t>
            </w:r>
          </w:p>
        </w:tc>
        <w:tc>
          <w:tcPr>
            <w:tcW w:w="4996" w:type="dxa"/>
          </w:tcPr>
          <w:p w14:paraId="6990F027"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1653A</w:t>
            </w:r>
          </w:p>
          <w:p w14:paraId="7859F749"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2E7093AC"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803EFD" w:rsidRPr="00F84AEE" w14:paraId="467A56C7" w14:textId="77777777" w:rsidTr="00D108F5">
        <w:trPr>
          <w:trHeight w:val="467"/>
        </w:trPr>
        <w:tc>
          <w:tcPr>
            <w:tcW w:w="817" w:type="dxa"/>
            <w:vAlign w:val="center"/>
          </w:tcPr>
          <w:p w14:paraId="70D4EEF7"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3E060E8"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996" w:type="dxa"/>
          </w:tcPr>
          <w:p w14:paraId="41F282C4"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0F8F74EB"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0D851B70" w14:textId="77777777" w:rsidR="00ED6037" w:rsidRPr="00F84AEE" w:rsidRDefault="00ED6037" w:rsidP="00ED6037">
            <w:pPr>
              <w:rPr>
                <w:rFonts w:ascii="Times New Roman" w:hAnsi="Times New Roman" w:cs="Times New Roman"/>
                <w:sz w:val="28"/>
                <w:szCs w:val="28"/>
              </w:rPr>
            </w:pPr>
          </w:p>
        </w:tc>
      </w:tr>
      <w:tr w:rsidR="00803EFD" w:rsidRPr="00F84AEE" w14:paraId="7538D749" w14:textId="77777777" w:rsidTr="00D108F5">
        <w:trPr>
          <w:trHeight w:val="467"/>
        </w:trPr>
        <w:tc>
          <w:tcPr>
            <w:tcW w:w="817" w:type="dxa"/>
            <w:vAlign w:val="center"/>
          </w:tcPr>
          <w:p w14:paraId="5E5FE7E2"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04FAFE8"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996" w:type="dxa"/>
          </w:tcPr>
          <w:p w14:paraId="2C1C12DA"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US EPA Method 533</w:t>
            </w:r>
          </w:p>
          <w:p w14:paraId="4C0BF82E"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023CE564" w14:textId="77777777" w:rsidR="00ED6037" w:rsidRPr="00F84AEE" w:rsidRDefault="00ED6037" w:rsidP="00ED6037">
            <w:pPr>
              <w:rPr>
                <w:rFonts w:ascii="Times New Roman" w:hAnsi="Times New Roman" w:cs="Times New Roman"/>
                <w:sz w:val="28"/>
                <w:szCs w:val="28"/>
              </w:rPr>
            </w:pPr>
          </w:p>
        </w:tc>
      </w:tr>
      <w:tr w:rsidR="00803EFD" w:rsidRPr="00F84AEE" w14:paraId="4BE858D9" w14:textId="77777777" w:rsidTr="00D108F5">
        <w:trPr>
          <w:trHeight w:val="467"/>
        </w:trPr>
        <w:tc>
          <w:tcPr>
            <w:tcW w:w="817" w:type="dxa"/>
            <w:vAlign w:val="center"/>
          </w:tcPr>
          <w:p w14:paraId="20A800F0"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838B381"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Polychlorinated naphthalenes (</w:t>
            </w:r>
            <w:r w:rsidRPr="003E2570">
              <w:rPr>
                <w:rFonts w:ascii="Times New Roman" w:hAnsi="Times New Roman" w:cs="Times New Roman"/>
                <w:sz w:val="28"/>
                <w:szCs w:val="28"/>
              </w:rPr>
              <w:t>PCN)</w:t>
            </w:r>
          </w:p>
        </w:tc>
        <w:tc>
          <w:tcPr>
            <w:tcW w:w="4996" w:type="dxa"/>
          </w:tcPr>
          <w:p w14:paraId="624B3E2B"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w:t>
            </w:r>
            <w:r>
              <w:rPr>
                <w:rFonts w:ascii="Times New Roman" w:hAnsi="Times New Roman" w:cs="Times New Roman"/>
                <w:sz w:val="28"/>
                <w:szCs w:val="28"/>
              </w:rPr>
              <w:t>S</w:t>
            </w:r>
            <w:r w:rsidRPr="00C530FE">
              <w:rPr>
                <w:rFonts w:ascii="Times New Roman" w:hAnsi="Times New Roman" w:cs="Times New Roman"/>
                <w:sz w:val="28"/>
                <w:szCs w:val="28"/>
              </w:rPr>
              <w:t xml:space="preserve"> EPA Method 1653A</w:t>
            </w:r>
          </w:p>
          <w:p w14:paraId="7B9CDD72"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803EFD" w:rsidRPr="00F84AEE" w14:paraId="1212F8C3" w14:textId="77777777" w:rsidTr="00D108F5">
        <w:trPr>
          <w:trHeight w:val="467"/>
        </w:trPr>
        <w:tc>
          <w:tcPr>
            <w:tcW w:w="817" w:type="dxa"/>
            <w:vAlign w:val="center"/>
          </w:tcPr>
          <w:p w14:paraId="2BA54F2E"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FDB6316"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4996" w:type="dxa"/>
            <w:vAlign w:val="center"/>
          </w:tcPr>
          <w:p w14:paraId="1E7538DB"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803EFD" w:rsidRPr="00F84AEE" w14:paraId="12DD2509" w14:textId="77777777" w:rsidTr="00D108F5">
        <w:trPr>
          <w:trHeight w:val="467"/>
        </w:trPr>
        <w:tc>
          <w:tcPr>
            <w:tcW w:w="817" w:type="dxa"/>
            <w:vAlign w:val="center"/>
          </w:tcPr>
          <w:p w14:paraId="7CDE0416"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C4FC97C"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996" w:type="dxa"/>
            <w:vAlign w:val="center"/>
          </w:tcPr>
          <w:p w14:paraId="4BF17FE0"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0AC38886"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A592F7C"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A7F615F"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23C72B44"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AD39A8F" w14:textId="77777777" w:rsidR="00ED6037" w:rsidRPr="00F84AEE" w:rsidRDefault="00ED6037" w:rsidP="00ED6037">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6B67B966" w14:textId="77777777" w:rsidTr="00D108F5">
        <w:trPr>
          <w:trHeight w:val="467"/>
        </w:trPr>
        <w:tc>
          <w:tcPr>
            <w:tcW w:w="817" w:type="dxa"/>
            <w:vAlign w:val="center"/>
          </w:tcPr>
          <w:p w14:paraId="48E28FE1"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6B67AC3"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996" w:type="dxa"/>
            <w:vAlign w:val="center"/>
          </w:tcPr>
          <w:p w14:paraId="11906462"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1614A</w:t>
            </w:r>
          </w:p>
        </w:tc>
      </w:tr>
      <w:tr w:rsidR="00803EFD" w:rsidRPr="00F84AEE" w14:paraId="12EA505C" w14:textId="77777777" w:rsidTr="00D108F5">
        <w:trPr>
          <w:trHeight w:val="467"/>
        </w:trPr>
        <w:tc>
          <w:tcPr>
            <w:tcW w:w="817" w:type="dxa"/>
            <w:vAlign w:val="center"/>
          </w:tcPr>
          <w:p w14:paraId="054067EF"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2DFE244"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996" w:type="dxa"/>
            <w:vAlign w:val="center"/>
          </w:tcPr>
          <w:p w14:paraId="31F80526"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803EFD" w:rsidRPr="00F84AEE" w14:paraId="633BAA5E" w14:textId="77777777" w:rsidTr="00D108F5">
        <w:trPr>
          <w:trHeight w:val="467"/>
        </w:trPr>
        <w:tc>
          <w:tcPr>
            <w:tcW w:w="817" w:type="dxa"/>
            <w:vAlign w:val="center"/>
          </w:tcPr>
          <w:p w14:paraId="42198CD3"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93C455B" w14:textId="77777777" w:rsidR="00ED6037" w:rsidRPr="00F84AEE" w:rsidRDefault="00ED6037" w:rsidP="00291267">
            <w:pPr>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996" w:type="dxa"/>
            <w:vAlign w:val="center"/>
          </w:tcPr>
          <w:p w14:paraId="483D9192"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7D065BE3"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78000919"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46A0B2E" w14:textId="77777777" w:rsidR="00ED6037" w:rsidRPr="00F84AEE" w:rsidRDefault="00ED6037" w:rsidP="00ED6037">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803EFD" w:rsidRPr="00F84AEE" w14:paraId="5AE38CF0" w14:textId="77777777" w:rsidTr="00D108F5">
        <w:trPr>
          <w:trHeight w:val="467"/>
        </w:trPr>
        <w:tc>
          <w:tcPr>
            <w:tcW w:w="817" w:type="dxa"/>
            <w:vAlign w:val="center"/>
          </w:tcPr>
          <w:p w14:paraId="0303BD0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1769592" w14:textId="77777777" w:rsidR="00E92CB0" w:rsidRPr="00F84AEE"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Chất hoạt động bề mặt</w:t>
            </w:r>
          </w:p>
        </w:tc>
        <w:tc>
          <w:tcPr>
            <w:tcW w:w="4996" w:type="dxa"/>
            <w:vAlign w:val="center"/>
          </w:tcPr>
          <w:p w14:paraId="7D54E37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6622-1:2009</w:t>
            </w:r>
          </w:p>
          <w:p w14:paraId="3CA68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5540C:2017</w:t>
            </w:r>
          </w:p>
        </w:tc>
      </w:tr>
      <w:tr w:rsidR="00D47F07" w:rsidRPr="00F84AEE" w14:paraId="52BC0BD5" w14:textId="77777777" w:rsidTr="00D108F5">
        <w:trPr>
          <w:trHeight w:val="467"/>
        </w:trPr>
        <w:tc>
          <w:tcPr>
            <w:tcW w:w="817" w:type="dxa"/>
            <w:vAlign w:val="center"/>
          </w:tcPr>
          <w:p w14:paraId="66A2AFA6"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vAlign w:val="center"/>
          </w:tcPr>
          <w:p w14:paraId="0A3952B1"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Thực vật nổi</w:t>
            </w:r>
          </w:p>
        </w:tc>
        <w:tc>
          <w:tcPr>
            <w:tcW w:w="4996" w:type="dxa"/>
            <w:vAlign w:val="center"/>
          </w:tcPr>
          <w:p w14:paraId="54260C8B"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10200:2017</w:t>
            </w:r>
          </w:p>
        </w:tc>
      </w:tr>
      <w:tr w:rsidR="00D47F07" w:rsidRPr="00F84AEE" w14:paraId="5E522C4A" w14:textId="77777777" w:rsidTr="00D108F5">
        <w:trPr>
          <w:trHeight w:val="467"/>
        </w:trPr>
        <w:tc>
          <w:tcPr>
            <w:tcW w:w="817" w:type="dxa"/>
            <w:vAlign w:val="center"/>
          </w:tcPr>
          <w:p w14:paraId="131ED455"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vAlign w:val="center"/>
          </w:tcPr>
          <w:p w14:paraId="20C46E36"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Động vật nổi</w:t>
            </w:r>
          </w:p>
        </w:tc>
        <w:tc>
          <w:tcPr>
            <w:tcW w:w="4996" w:type="dxa"/>
            <w:vAlign w:val="center"/>
          </w:tcPr>
          <w:p w14:paraId="2AC4E356"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10200:2017</w:t>
            </w:r>
          </w:p>
        </w:tc>
      </w:tr>
      <w:tr w:rsidR="00D47F07" w:rsidRPr="00F84AEE" w14:paraId="082DC878" w14:textId="77777777" w:rsidTr="00D47F07">
        <w:trPr>
          <w:trHeight w:val="467"/>
        </w:trPr>
        <w:tc>
          <w:tcPr>
            <w:tcW w:w="817" w:type="dxa"/>
            <w:tcBorders>
              <w:bottom w:val="single" w:sz="4" w:space="0" w:color="auto"/>
            </w:tcBorders>
            <w:vAlign w:val="center"/>
          </w:tcPr>
          <w:p w14:paraId="1179E8C1"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tcBorders>
              <w:bottom w:val="single" w:sz="4" w:space="0" w:color="auto"/>
            </w:tcBorders>
            <w:vAlign w:val="center"/>
          </w:tcPr>
          <w:p w14:paraId="0CE2EDBD"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Động vật đáy</w:t>
            </w:r>
          </w:p>
        </w:tc>
        <w:tc>
          <w:tcPr>
            <w:tcW w:w="4996" w:type="dxa"/>
            <w:tcBorders>
              <w:bottom w:val="single" w:sz="4" w:space="0" w:color="auto"/>
            </w:tcBorders>
            <w:vAlign w:val="center"/>
          </w:tcPr>
          <w:p w14:paraId="78C712EB"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10500:2017</w:t>
            </w:r>
          </w:p>
        </w:tc>
      </w:tr>
    </w:tbl>
    <w:p w14:paraId="5F706A40" w14:textId="77777777" w:rsidR="00E92CB0" w:rsidRPr="00F84AEE" w:rsidRDefault="00ED6037" w:rsidP="006E0701">
      <w:pPr>
        <w:rPr>
          <w:rFonts w:ascii="Times New Roman" w:hAnsi="Times New Roman" w:cs="Times New Roman"/>
          <w:sz w:val="28"/>
          <w:szCs w:val="28"/>
        </w:rPr>
      </w:pPr>
      <w:r>
        <w:rPr>
          <w:rFonts w:ascii="Times New Roman" w:hAnsi="Times New Roman" w:cs="Times New Roman"/>
          <w:sz w:val="28"/>
          <w:szCs w:val="28"/>
        </w:rPr>
        <w:br w:type="textWrapping" w:clear="all"/>
      </w:r>
    </w:p>
    <w:p w14:paraId="76A8FE1A" w14:textId="77777777" w:rsidR="00C5621A" w:rsidRPr="00F84AEE" w:rsidRDefault="00C5621A" w:rsidP="006E0701">
      <w:pPr>
        <w:rPr>
          <w:rFonts w:ascii="Times New Roman" w:hAnsi="Times New Roman" w:cs="Times New Roman"/>
          <w:b/>
          <w:sz w:val="28"/>
          <w:szCs w:val="28"/>
        </w:rPr>
      </w:pPr>
    </w:p>
    <w:p w14:paraId="4C291804" w14:textId="77777777" w:rsidR="00A2631D" w:rsidRPr="00F84AEE" w:rsidRDefault="00A2631D"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5F8B32EF" w14:textId="77777777" w:rsidR="00E92CB0" w:rsidRPr="00255CAD" w:rsidRDefault="00E92CB0" w:rsidP="00255CAD">
      <w:pPr>
        <w:pStyle w:val="ListParagraph"/>
        <w:numPr>
          <w:ilvl w:val="0"/>
          <w:numId w:val="317"/>
        </w:numPr>
        <w:ind w:left="709" w:firstLine="0"/>
        <w:jc w:val="center"/>
        <w:outlineLvl w:val="1"/>
        <w:rPr>
          <w:rFonts w:ascii="Times New Roman" w:hAnsi="Times New Roman" w:cs="Times New Roman"/>
          <w:b/>
          <w:sz w:val="28"/>
          <w:szCs w:val="28"/>
        </w:rPr>
      </w:pPr>
      <w:bookmarkStart w:id="162" w:name="_Toc65215409"/>
      <w:r w:rsidRPr="00255CAD">
        <w:rPr>
          <w:rFonts w:ascii="Times New Roman" w:hAnsi="Times New Roman" w:cs="Times New Roman"/>
          <w:b/>
          <w:sz w:val="28"/>
          <w:szCs w:val="28"/>
        </w:rPr>
        <w:lastRenderedPageBreak/>
        <w:t>Phương pháp quan trắc chất lượng nước dưới đất</w:t>
      </w:r>
      <w:bookmarkEnd w:id="162"/>
    </w:p>
    <w:p w14:paraId="7A2DE0B9"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4D131A9C" w14:textId="77777777" w:rsidR="00D47F07"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 Lấy mẫu nước dưới đất: TCVN 6663-11:2011</w:t>
      </w:r>
    </w:p>
    <w:p w14:paraId="70F0A0D2"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Đo tại hiện trường các thông số trong nước dưới đất: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2.3.1</w:t>
      </w:r>
      <w:r w:rsidRPr="00F84AEE">
        <w:rPr>
          <w:rFonts w:ascii="Times New Roman" w:hAnsi="Times New Roman" w:cs="Times New Roman"/>
          <w:sz w:val="28"/>
          <w:szCs w:val="28"/>
        </w:rPr>
        <w:t xml:space="preserve"> dưới đây. </w:t>
      </w:r>
    </w:p>
    <w:p w14:paraId="5A56836F"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2.3.1. Các phương pháp đo mẫu nước dưới đất tại hiện trường</w:t>
      </w:r>
    </w:p>
    <w:tbl>
      <w:tblPr>
        <w:tblStyle w:val="TableGrid"/>
        <w:tblW w:w="8472" w:type="dxa"/>
        <w:jc w:val="center"/>
        <w:tblLook w:val="04A0" w:firstRow="1" w:lastRow="0" w:firstColumn="1" w:lastColumn="0" w:noHBand="0" w:noVBand="1"/>
      </w:tblPr>
      <w:tblGrid>
        <w:gridCol w:w="746"/>
        <w:gridCol w:w="2623"/>
        <w:gridCol w:w="5103"/>
      </w:tblGrid>
      <w:tr w:rsidR="00D5489B" w:rsidRPr="00F84AEE" w14:paraId="172DB949" w14:textId="77777777" w:rsidTr="00255CAD">
        <w:trPr>
          <w:trHeight w:val="467"/>
          <w:jc w:val="center"/>
        </w:trPr>
        <w:tc>
          <w:tcPr>
            <w:tcW w:w="746" w:type="dxa"/>
            <w:vAlign w:val="center"/>
          </w:tcPr>
          <w:p w14:paraId="43FD2FF0"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23" w:type="dxa"/>
            <w:vAlign w:val="center"/>
          </w:tcPr>
          <w:p w14:paraId="6324D244"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5103" w:type="dxa"/>
            <w:vAlign w:val="center"/>
          </w:tcPr>
          <w:p w14:paraId="16A370DE"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6D201865" w14:textId="77777777" w:rsidTr="00255CAD">
        <w:trPr>
          <w:jc w:val="center"/>
        </w:trPr>
        <w:tc>
          <w:tcPr>
            <w:tcW w:w="746" w:type="dxa"/>
            <w:vAlign w:val="center"/>
          </w:tcPr>
          <w:p w14:paraId="5029E7AE"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72A9E6F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5103" w:type="dxa"/>
            <w:vAlign w:val="center"/>
          </w:tcPr>
          <w:p w14:paraId="7B0E42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760037F1" w14:textId="77777777" w:rsidTr="00255CAD">
        <w:trPr>
          <w:jc w:val="center"/>
        </w:trPr>
        <w:tc>
          <w:tcPr>
            <w:tcW w:w="746" w:type="dxa"/>
            <w:vAlign w:val="center"/>
          </w:tcPr>
          <w:p w14:paraId="0354D427"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685BA0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5103" w:type="dxa"/>
            <w:vAlign w:val="center"/>
          </w:tcPr>
          <w:p w14:paraId="1E2C21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6492:2011</w:t>
            </w:r>
          </w:p>
          <w:p w14:paraId="1E09B8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tc>
      </w:tr>
      <w:tr w:rsidR="00D5489B" w:rsidRPr="00F84AEE" w14:paraId="00BFD158" w14:textId="77777777" w:rsidTr="00255CAD">
        <w:trPr>
          <w:jc w:val="center"/>
        </w:trPr>
        <w:tc>
          <w:tcPr>
            <w:tcW w:w="746" w:type="dxa"/>
            <w:vAlign w:val="center"/>
          </w:tcPr>
          <w:p w14:paraId="016F153C"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1D8E5BD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5103" w:type="dxa"/>
            <w:vAlign w:val="center"/>
          </w:tcPr>
          <w:p w14:paraId="796708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7325:2016</w:t>
            </w:r>
          </w:p>
        </w:tc>
      </w:tr>
      <w:tr w:rsidR="00D5489B" w:rsidRPr="00F84AEE" w14:paraId="026B6C84" w14:textId="77777777" w:rsidTr="00255CAD">
        <w:trPr>
          <w:jc w:val="center"/>
        </w:trPr>
        <w:tc>
          <w:tcPr>
            <w:tcW w:w="746" w:type="dxa"/>
            <w:vAlign w:val="center"/>
          </w:tcPr>
          <w:p w14:paraId="59CEDD2E"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700821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5103" w:type="dxa"/>
            <w:vAlign w:val="center"/>
          </w:tcPr>
          <w:p w14:paraId="02EABD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5A5311F3" w14:textId="77777777" w:rsidTr="00255CAD">
        <w:trPr>
          <w:jc w:val="center"/>
        </w:trPr>
        <w:tc>
          <w:tcPr>
            <w:tcW w:w="746" w:type="dxa"/>
            <w:vAlign w:val="center"/>
          </w:tcPr>
          <w:p w14:paraId="6E2EA7C5"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0EE71A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5103" w:type="dxa"/>
            <w:vAlign w:val="center"/>
          </w:tcPr>
          <w:p w14:paraId="52F69F8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1DC855BA" w14:textId="77777777" w:rsidTr="00255CAD">
        <w:trPr>
          <w:jc w:val="center"/>
        </w:trPr>
        <w:tc>
          <w:tcPr>
            <w:tcW w:w="746" w:type="dxa"/>
            <w:vAlign w:val="center"/>
          </w:tcPr>
          <w:p w14:paraId="3FE4868C"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3D0A78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5103" w:type="dxa"/>
            <w:vAlign w:val="center"/>
          </w:tcPr>
          <w:p w14:paraId="55C0D0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2130.B:2017</w:t>
            </w:r>
          </w:p>
          <w:p w14:paraId="60FE7B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EPA </w:t>
            </w:r>
            <w:r w:rsidR="0044040C">
              <w:rPr>
                <w:rFonts w:ascii="Times New Roman" w:hAnsi="Times New Roman" w:cs="Times New Roman"/>
                <w:sz w:val="28"/>
                <w:szCs w:val="28"/>
              </w:rPr>
              <w:t xml:space="preserve">Method </w:t>
            </w:r>
            <w:r w:rsidRPr="00F84AEE">
              <w:rPr>
                <w:rFonts w:ascii="Times New Roman" w:hAnsi="Times New Roman" w:cs="Times New Roman"/>
                <w:sz w:val="28"/>
                <w:szCs w:val="28"/>
              </w:rPr>
              <w:t>180.1 (tương đương)</w:t>
            </w:r>
          </w:p>
        </w:tc>
      </w:tr>
      <w:tr w:rsidR="00D5489B" w:rsidRPr="00F84AEE" w14:paraId="742BD04A" w14:textId="77777777" w:rsidTr="00255CAD">
        <w:trPr>
          <w:jc w:val="center"/>
        </w:trPr>
        <w:tc>
          <w:tcPr>
            <w:tcW w:w="746" w:type="dxa"/>
            <w:vAlign w:val="center"/>
          </w:tcPr>
          <w:p w14:paraId="298D7506"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32CF20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ORP </w:t>
            </w:r>
          </w:p>
        </w:tc>
        <w:tc>
          <w:tcPr>
            <w:tcW w:w="5103" w:type="dxa"/>
            <w:vAlign w:val="center"/>
          </w:tcPr>
          <w:p w14:paraId="4F18E6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2580.B:2017</w:t>
            </w:r>
          </w:p>
          <w:p w14:paraId="095DF2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1498:2014</w:t>
            </w:r>
          </w:p>
        </w:tc>
      </w:tr>
      <w:tr w:rsidR="00D5489B" w:rsidRPr="00F84AEE" w14:paraId="6114F53B" w14:textId="77777777" w:rsidTr="00255CAD">
        <w:trPr>
          <w:jc w:val="center"/>
        </w:trPr>
        <w:tc>
          <w:tcPr>
            <w:tcW w:w="746" w:type="dxa"/>
            <w:vAlign w:val="center"/>
          </w:tcPr>
          <w:p w14:paraId="4FE299E6"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4336DF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5103" w:type="dxa"/>
            <w:vAlign w:val="center"/>
          </w:tcPr>
          <w:p w14:paraId="2B290E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2520.B:2017</w:t>
            </w:r>
          </w:p>
        </w:tc>
      </w:tr>
    </w:tbl>
    <w:p w14:paraId="7C10D0EA" w14:textId="77777777" w:rsidR="00A36305" w:rsidRPr="00F84AEE" w:rsidRDefault="00A36305" w:rsidP="00255CAD">
      <w:pPr>
        <w:spacing w:before="120" w:after="120" w:line="240" w:lineRule="auto"/>
        <w:ind w:firstLine="851"/>
        <w:rPr>
          <w:rFonts w:ascii="Times New Roman" w:hAnsi="Times New Roman" w:cs="Times New Roman"/>
          <w:sz w:val="28"/>
          <w:szCs w:val="28"/>
        </w:rPr>
      </w:pPr>
      <w:r w:rsidRPr="00F84AEE">
        <w:rPr>
          <w:rFonts w:ascii="Times New Roman" w:hAnsi="Times New Roman" w:cs="Times New Roman"/>
          <w:sz w:val="28"/>
          <w:szCs w:val="28"/>
        </w:rPr>
        <w:t>c) Bảo quản và vận chuyển mẫu: mẫu nước sau khi lấy được bảo quản và lưu giữ theo TCVN 6663-3:2016.</w:t>
      </w:r>
    </w:p>
    <w:p w14:paraId="2C2BA435" w14:textId="77777777" w:rsidR="00E92CB0" w:rsidRPr="00F84AEE" w:rsidRDefault="00A36305" w:rsidP="00D108F5">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w:t>
      </w:r>
      <w:proofErr w:type="gramStart"/>
      <w:r w:rsidR="00E92CB0" w:rsidRPr="00F84AEE">
        <w:rPr>
          <w:rFonts w:ascii="Times New Roman" w:hAnsi="Times New Roman" w:cs="Times New Roman"/>
          <w:sz w:val="28"/>
          <w:szCs w:val="28"/>
        </w:rPr>
        <w:t>nghiệm:lựa</w:t>
      </w:r>
      <w:proofErr w:type="gramEnd"/>
      <w:r w:rsidR="00E92CB0" w:rsidRPr="00F84AEE">
        <w:rPr>
          <w:rFonts w:ascii="Times New Roman" w:hAnsi="Times New Roman" w:cs="Times New Roman"/>
          <w:sz w:val="28"/>
          <w:szCs w:val="28"/>
        </w:rPr>
        <w:t xml:space="preserve"> chọn phương pháp quy định tại quy chuẩn kỹ thuật quốc gia hiện hành hoặc trong </w:t>
      </w:r>
      <w:r w:rsidR="00E92CB0" w:rsidRPr="00D108F5">
        <w:rPr>
          <w:rFonts w:ascii="Times New Roman" w:hAnsi="Times New Roman" w:cs="Times New Roman"/>
          <w:sz w:val="28"/>
          <w:szCs w:val="28"/>
          <w:highlight w:val="yellow"/>
        </w:rPr>
        <w:t>Bảng 2.3.2</w:t>
      </w:r>
      <w:r w:rsidR="00D5621A">
        <w:rPr>
          <w:rFonts w:ascii="Times New Roman" w:hAnsi="Times New Roman" w:cs="Times New Roman"/>
          <w:sz w:val="28"/>
          <w:szCs w:val="28"/>
        </w:rPr>
        <w:t xml:space="preserve"> dưới đây</w:t>
      </w:r>
      <w:r w:rsidR="00D47F07">
        <w:rPr>
          <w:rFonts w:ascii="Times New Roman" w:hAnsi="Times New Roman" w:cs="Times New Roman"/>
          <w:sz w:val="28"/>
          <w:szCs w:val="28"/>
        </w:rPr>
        <w:t>:</w:t>
      </w:r>
    </w:p>
    <w:p w14:paraId="21476131" w14:textId="77777777" w:rsidR="00E92CB0" w:rsidRPr="00D108F5" w:rsidRDefault="00E92CB0" w:rsidP="00D108F5">
      <w:pPr>
        <w:ind w:firstLine="426"/>
        <w:jc w:val="center"/>
        <w:rPr>
          <w:rFonts w:ascii="Times New Roman" w:hAnsi="Times New Roman" w:cs="Times New Roman"/>
          <w:b/>
          <w:sz w:val="28"/>
          <w:szCs w:val="28"/>
        </w:rPr>
      </w:pPr>
      <w:r w:rsidRPr="00D108F5">
        <w:rPr>
          <w:rFonts w:ascii="Times New Roman" w:hAnsi="Times New Roman" w:cs="Times New Roman"/>
          <w:b/>
          <w:sz w:val="28"/>
          <w:szCs w:val="28"/>
        </w:rPr>
        <w:t>Bảng 2.3.2. Các phương pháp phân tích các thông số trong mẫu nước dưới đất trong phòng thí nghiệm</w:t>
      </w:r>
    </w:p>
    <w:tbl>
      <w:tblPr>
        <w:tblStyle w:val="TableGrid"/>
        <w:tblW w:w="8529" w:type="dxa"/>
        <w:jc w:val="center"/>
        <w:tblLayout w:type="fixed"/>
        <w:tblLook w:val="04A0" w:firstRow="1" w:lastRow="0" w:firstColumn="1" w:lastColumn="0" w:noHBand="0" w:noVBand="1"/>
      </w:tblPr>
      <w:tblGrid>
        <w:gridCol w:w="850"/>
        <w:gridCol w:w="2576"/>
        <w:gridCol w:w="5103"/>
      </w:tblGrid>
      <w:tr w:rsidR="00D5489B" w:rsidRPr="00F84AEE" w14:paraId="6B73279F" w14:textId="77777777" w:rsidTr="00255CAD">
        <w:trPr>
          <w:trHeight w:val="467"/>
          <w:jc w:val="center"/>
        </w:trPr>
        <w:tc>
          <w:tcPr>
            <w:tcW w:w="850" w:type="dxa"/>
            <w:vAlign w:val="center"/>
          </w:tcPr>
          <w:p w14:paraId="4A6869C5"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2576" w:type="dxa"/>
            <w:vAlign w:val="center"/>
          </w:tcPr>
          <w:p w14:paraId="22AE83A9"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Thông số</w:t>
            </w:r>
          </w:p>
        </w:tc>
        <w:tc>
          <w:tcPr>
            <w:tcW w:w="5103" w:type="dxa"/>
            <w:vAlign w:val="center"/>
          </w:tcPr>
          <w:p w14:paraId="1BFD9CC0"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74C7E97" w14:textId="77777777" w:rsidTr="00255CAD">
        <w:trPr>
          <w:trHeight w:val="467"/>
          <w:jc w:val="center"/>
        </w:trPr>
        <w:tc>
          <w:tcPr>
            <w:tcW w:w="850" w:type="dxa"/>
            <w:vAlign w:val="center"/>
          </w:tcPr>
          <w:p w14:paraId="3BC3EF9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6CBD6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kiềm </w:t>
            </w:r>
          </w:p>
        </w:tc>
        <w:tc>
          <w:tcPr>
            <w:tcW w:w="5103" w:type="dxa"/>
            <w:vAlign w:val="center"/>
          </w:tcPr>
          <w:p w14:paraId="34E00B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6636-1:2000</w:t>
            </w:r>
          </w:p>
          <w:p w14:paraId="1237C8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6636-2:2000</w:t>
            </w:r>
          </w:p>
          <w:p w14:paraId="011901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2320.B:2017</w:t>
            </w:r>
          </w:p>
        </w:tc>
      </w:tr>
      <w:tr w:rsidR="00D5489B" w:rsidRPr="00F84AEE" w14:paraId="07A39D7B" w14:textId="77777777" w:rsidTr="00255CAD">
        <w:trPr>
          <w:trHeight w:val="467"/>
          <w:jc w:val="center"/>
        </w:trPr>
        <w:tc>
          <w:tcPr>
            <w:tcW w:w="850" w:type="dxa"/>
            <w:vAlign w:val="center"/>
          </w:tcPr>
          <w:p w14:paraId="0CA1448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1CE63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màu </w:t>
            </w:r>
          </w:p>
        </w:tc>
        <w:tc>
          <w:tcPr>
            <w:tcW w:w="5103" w:type="dxa"/>
            <w:vAlign w:val="center"/>
          </w:tcPr>
          <w:p w14:paraId="05C0A7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6185:2015</w:t>
            </w:r>
          </w:p>
          <w:p w14:paraId="4ADDD2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D1209-05 (2019)</w:t>
            </w:r>
          </w:p>
          <w:p w14:paraId="3AE894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2120.C:2017</w:t>
            </w:r>
          </w:p>
        </w:tc>
      </w:tr>
      <w:tr w:rsidR="00D5489B" w:rsidRPr="00F84AEE" w14:paraId="0077B9E6" w14:textId="77777777" w:rsidTr="00255CAD">
        <w:trPr>
          <w:trHeight w:val="467"/>
          <w:jc w:val="center"/>
        </w:trPr>
        <w:tc>
          <w:tcPr>
            <w:tcW w:w="850" w:type="dxa"/>
            <w:vAlign w:val="center"/>
          </w:tcPr>
          <w:p w14:paraId="2ADD3E3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4A7B4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cứng tổng số </w:t>
            </w:r>
          </w:p>
        </w:tc>
        <w:tc>
          <w:tcPr>
            <w:tcW w:w="5103" w:type="dxa"/>
            <w:vAlign w:val="center"/>
          </w:tcPr>
          <w:p w14:paraId="30CCC5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6224:1996</w:t>
            </w:r>
          </w:p>
          <w:p w14:paraId="3AB9AE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2340.C:2017</w:t>
            </w:r>
          </w:p>
        </w:tc>
      </w:tr>
      <w:tr w:rsidR="00D5489B" w:rsidRPr="00F84AEE" w14:paraId="7B8BAEBA" w14:textId="77777777" w:rsidTr="00255CAD">
        <w:trPr>
          <w:trHeight w:val="467"/>
          <w:jc w:val="center"/>
        </w:trPr>
        <w:tc>
          <w:tcPr>
            <w:tcW w:w="850" w:type="dxa"/>
            <w:vAlign w:val="center"/>
          </w:tcPr>
          <w:p w14:paraId="0C236833"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56136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5103" w:type="dxa"/>
            <w:vAlign w:val="center"/>
          </w:tcPr>
          <w:p w14:paraId="3D73FC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25B3BD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2540.D:2017</w:t>
            </w:r>
          </w:p>
        </w:tc>
      </w:tr>
      <w:tr w:rsidR="00D5489B" w:rsidRPr="00F84AEE" w14:paraId="5A503934" w14:textId="77777777" w:rsidTr="00255CAD">
        <w:trPr>
          <w:trHeight w:val="467"/>
          <w:jc w:val="center"/>
        </w:trPr>
        <w:tc>
          <w:tcPr>
            <w:tcW w:w="850" w:type="dxa"/>
            <w:vAlign w:val="center"/>
          </w:tcPr>
          <w:p w14:paraId="38BB1B6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D16B50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5103" w:type="dxa"/>
            <w:vAlign w:val="center"/>
          </w:tcPr>
          <w:p w14:paraId="6B2C98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6001-1:2008</w:t>
            </w:r>
          </w:p>
          <w:p w14:paraId="28F1AB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6001-2:2008</w:t>
            </w:r>
          </w:p>
          <w:p w14:paraId="5A5138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 :2017</w:t>
            </w:r>
          </w:p>
          <w:p w14:paraId="78E781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5210.D :2017</w:t>
            </w:r>
          </w:p>
          <w:p w14:paraId="6466E4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405.1</w:t>
            </w:r>
          </w:p>
        </w:tc>
      </w:tr>
      <w:tr w:rsidR="00D5489B" w:rsidRPr="00F84AEE" w14:paraId="04BBEEB8" w14:textId="77777777" w:rsidTr="00255CAD">
        <w:trPr>
          <w:trHeight w:val="467"/>
          <w:jc w:val="center"/>
        </w:trPr>
        <w:tc>
          <w:tcPr>
            <w:tcW w:w="850" w:type="dxa"/>
            <w:vAlign w:val="center"/>
          </w:tcPr>
          <w:p w14:paraId="52AF6FA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F5C66B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COD </w:t>
            </w:r>
          </w:p>
        </w:tc>
        <w:tc>
          <w:tcPr>
            <w:tcW w:w="5103" w:type="dxa"/>
            <w:vAlign w:val="center"/>
          </w:tcPr>
          <w:p w14:paraId="06DD41A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6491:1999</w:t>
            </w:r>
          </w:p>
          <w:p w14:paraId="712CDF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5220.B:2017</w:t>
            </w:r>
          </w:p>
          <w:p w14:paraId="618D4C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5220.C:2017</w:t>
            </w:r>
          </w:p>
        </w:tc>
      </w:tr>
      <w:tr w:rsidR="00D5489B" w:rsidRPr="00F84AEE" w14:paraId="7FDE3447" w14:textId="77777777" w:rsidTr="00255CAD">
        <w:trPr>
          <w:trHeight w:val="467"/>
          <w:jc w:val="center"/>
        </w:trPr>
        <w:tc>
          <w:tcPr>
            <w:tcW w:w="850" w:type="dxa"/>
            <w:vAlign w:val="center"/>
          </w:tcPr>
          <w:p w14:paraId="38C1A8C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87429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Chỉ số pecmanganat </w:t>
            </w:r>
          </w:p>
        </w:tc>
        <w:tc>
          <w:tcPr>
            <w:tcW w:w="5103" w:type="dxa"/>
            <w:vAlign w:val="center"/>
          </w:tcPr>
          <w:p w14:paraId="1B5DFD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6186:1996</w:t>
            </w:r>
          </w:p>
        </w:tc>
      </w:tr>
      <w:tr w:rsidR="00D5489B" w:rsidRPr="00F84AEE" w14:paraId="5DF859B4" w14:textId="77777777" w:rsidTr="00255CAD">
        <w:trPr>
          <w:trHeight w:val="467"/>
          <w:jc w:val="center"/>
        </w:trPr>
        <w:tc>
          <w:tcPr>
            <w:tcW w:w="850" w:type="dxa"/>
            <w:vAlign w:val="center"/>
          </w:tcPr>
          <w:p w14:paraId="0A88785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07D4E7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 </w:t>
            </w:r>
          </w:p>
        </w:tc>
        <w:tc>
          <w:tcPr>
            <w:tcW w:w="5103" w:type="dxa"/>
            <w:vAlign w:val="center"/>
          </w:tcPr>
          <w:p w14:paraId="5238E3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6179-1:</w:t>
            </w:r>
            <w:proofErr w:type="gramStart"/>
            <w:r w:rsidRPr="00F84AEE">
              <w:rPr>
                <w:rFonts w:ascii="Times New Roman" w:hAnsi="Times New Roman" w:cs="Times New Roman"/>
                <w:sz w:val="28"/>
                <w:szCs w:val="28"/>
              </w:rPr>
              <w:t>1996;</w:t>
            </w:r>
            <w:proofErr w:type="gramEnd"/>
          </w:p>
          <w:p w14:paraId="6B8374FB" w14:textId="77777777" w:rsidR="00E92CB0" w:rsidRPr="00F84AEE" w:rsidRDefault="00C80086">
            <w:pPr>
              <w:rPr>
                <w:rFonts w:ascii="Times New Roman" w:hAnsi="Times New Roman" w:cs="Times New Roman"/>
                <w:sz w:val="28"/>
                <w:szCs w:val="28"/>
              </w:rPr>
            </w:pPr>
            <w:hyperlink r:id="rId33">
              <w:r w:rsidR="00E92CB0" w:rsidRPr="00F84AEE">
                <w:rPr>
                  <w:rStyle w:val="Hyperlink"/>
                  <w:rFonts w:ascii="Times New Roman" w:hAnsi="Times New Roman" w:cs="Times New Roman"/>
                  <w:color w:val="auto"/>
                  <w:sz w:val="28"/>
                  <w:szCs w:val="28"/>
                </w:rPr>
                <w:t>TCVN 6660:2000</w:t>
              </w:r>
            </w:hyperlink>
            <w:hyperlink r:id="rId34">
              <w:r w:rsidR="00E92CB0" w:rsidRPr="00F84AEE">
                <w:rPr>
                  <w:rStyle w:val="Hyperlink"/>
                  <w:rFonts w:ascii="Times New Roman" w:hAnsi="Times New Roman" w:cs="Times New Roman"/>
                  <w:color w:val="auto"/>
                  <w:sz w:val="28"/>
                  <w:szCs w:val="28"/>
                </w:rPr>
                <w:t>;</w:t>
              </w:r>
            </w:hyperlink>
          </w:p>
          <w:p w14:paraId="2D2BBB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.B&amp;D:2017</w:t>
            </w:r>
          </w:p>
          <w:p w14:paraId="01B82F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.B&amp;F:2017</w:t>
            </w:r>
          </w:p>
          <w:p w14:paraId="11FE25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.B&amp;H:2017</w:t>
            </w:r>
          </w:p>
        </w:tc>
      </w:tr>
      <w:tr w:rsidR="00D5489B" w:rsidRPr="00F84AEE" w14:paraId="658BE0C9" w14:textId="77777777" w:rsidTr="00255CAD">
        <w:trPr>
          <w:trHeight w:val="467"/>
          <w:jc w:val="center"/>
        </w:trPr>
        <w:tc>
          <w:tcPr>
            <w:tcW w:w="850" w:type="dxa"/>
            <w:vAlign w:val="center"/>
          </w:tcPr>
          <w:p w14:paraId="1B9648E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F7778B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5103" w:type="dxa"/>
            <w:vAlign w:val="center"/>
          </w:tcPr>
          <w:p w14:paraId="555F0A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3A23B53C" w14:textId="77777777" w:rsidR="00E92CB0" w:rsidRPr="00F84AEE" w:rsidRDefault="00C80086">
            <w:pPr>
              <w:rPr>
                <w:rFonts w:ascii="Times New Roman" w:hAnsi="Times New Roman" w:cs="Times New Roman"/>
                <w:sz w:val="28"/>
                <w:szCs w:val="28"/>
              </w:rPr>
            </w:pPr>
            <w:hyperlink r:id="rId35">
              <w:r w:rsidR="00E92CB0" w:rsidRPr="00F84AEE">
                <w:rPr>
                  <w:rStyle w:val="Hyperlink"/>
                  <w:rFonts w:ascii="Times New Roman" w:hAnsi="Times New Roman" w:cs="Times New Roman"/>
                  <w:color w:val="auto"/>
                  <w:sz w:val="28"/>
                  <w:szCs w:val="28"/>
                </w:rPr>
                <w:t>TCVN 6494</w:t>
              </w:r>
            </w:hyperlink>
            <w:hyperlink r:id="rId36">
              <w:r w:rsidR="00E92CB0" w:rsidRPr="00F84AEE">
                <w:rPr>
                  <w:rStyle w:val="Hyperlink"/>
                  <w:rFonts w:ascii="Times New Roman" w:hAnsi="Times New Roman" w:cs="Times New Roman"/>
                  <w:color w:val="auto"/>
                  <w:sz w:val="28"/>
                  <w:szCs w:val="28"/>
                </w:rPr>
                <w:t>-</w:t>
              </w:r>
            </w:hyperlink>
            <w:hyperlink r:id="rId37">
              <w:r w:rsidR="00E92CB0" w:rsidRPr="00F84AEE">
                <w:rPr>
                  <w:rStyle w:val="Hyperlink"/>
                  <w:rFonts w:ascii="Times New Roman" w:hAnsi="Times New Roman" w:cs="Times New Roman"/>
                  <w:color w:val="auto"/>
                  <w:sz w:val="28"/>
                  <w:szCs w:val="28"/>
                </w:rPr>
                <w:t>1:2011</w:t>
              </w:r>
            </w:hyperlink>
            <w:hyperlink r:id="rId38">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06EC90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3C74E4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6B77798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617F09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618C7C5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7770E99E" w14:textId="77777777" w:rsidTr="00255CAD">
        <w:trPr>
          <w:trHeight w:val="467"/>
          <w:jc w:val="center"/>
        </w:trPr>
        <w:tc>
          <w:tcPr>
            <w:tcW w:w="850" w:type="dxa"/>
            <w:vAlign w:val="center"/>
          </w:tcPr>
          <w:p w14:paraId="423B798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EB209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0F1815F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2A0E7061" w14:textId="77777777" w:rsidR="00E92CB0" w:rsidRPr="00F84AEE" w:rsidRDefault="00C80086">
            <w:pPr>
              <w:rPr>
                <w:rFonts w:ascii="Times New Roman" w:hAnsi="Times New Roman" w:cs="Times New Roman"/>
                <w:sz w:val="28"/>
                <w:szCs w:val="28"/>
              </w:rPr>
            </w:pPr>
            <w:hyperlink r:id="rId39">
              <w:r w:rsidR="00E92CB0" w:rsidRPr="00F84AEE">
                <w:rPr>
                  <w:rStyle w:val="Hyperlink"/>
                  <w:rFonts w:ascii="Times New Roman" w:hAnsi="Times New Roman" w:cs="Times New Roman"/>
                  <w:color w:val="auto"/>
                  <w:sz w:val="28"/>
                  <w:szCs w:val="28"/>
                </w:rPr>
                <w:t>TCVN 6494</w:t>
              </w:r>
            </w:hyperlink>
            <w:hyperlink r:id="rId40">
              <w:r w:rsidR="00E92CB0" w:rsidRPr="00F84AEE">
                <w:rPr>
                  <w:rStyle w:val="Hyperlink"/>
                  <w:rFonts w:ascii="Times New Roman" w:hAnsi="Times New Roman" w:cs="Times New Roman"/>
                  <w:color w:val="auto"/>
                  <w:sz w:val="28"/>
                  <w:szCs w:val="28"/>
                </w:rPr>
                <w:t>-</w:t>
              </w:r>
            </w:hyperlink>
            <w:hyperlink r:id="rId41">
              <w:r w:rsidR="00E92CB0" w:rsidRPr="00F84AEE">
                <w:rPr>
                  <w:rStyle w:val="Hyperlink"/>
                  <w:rFonts w:ascii="Times New Roman" w:hAnsi="Times New Roman" w:cs="Times New Roman"/>
                  <w:color w:val="auto"/>
                  <w:sz w:val="28"/>
                  <w:szCs w:val="28"/>
                </w:rPr>
                <w:t>1:2011</w:t>
              </w:r>
            </w:hyperlink>
            <w:hyperlink r:id="rId42">
              <w:r w:rsidR="00E92CB0" w:rsidRPr="00F84AEE">
                <w:rPr>
                  <w:rStyle w:val="Hyperlink"/>
                  <w:rFonts w:ascii="Times New Roman" w:hAnsi="Times New Roman" w:cs="Times New Roman"/>
                  <w:color w:val="auto"/>
                  <w:sz w:val="28"/>
                  <w:szCs w:val="28"/>
                </w:rPr>
                <w:t>;</w:t>
              </w:r>
            </w:hyperlink>
          </w:p>
          <w:p w14:paraId="06FA0B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p w14:paraId="418725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8C109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208DB5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2610305D" w14:textId="77777777" w:rsidTr="00255CAD">
        <w:trPr>
          <w:trHeight w:val="467"/>
          <w:jc w:val="center"/>
        </w:trPr>
        <w:tc>
          <w:tcPr>
            <w:tcW w:w="850" w:type="dxa"/>
            <w:vAlign w:val="center"/>
          </w:tcPr>
          <w:p w14:paraId="41BF376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FBD3E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7A15F3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6180:1996</w:t>
            </w:r>
          </w:p>
          <w:p w14:paraId="372A6F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7323-2:2004</w:t>
            </w:r>
          </w:p>
          <w:p w14:paraId="71F1518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6494-1:2011</w:t>
            </w:r>
          </w:p>
          <w:p w14:paraId="51D286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147B2B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5431972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:2017</w:t>
            </w:r>
          </w:p>
          <w:p w14:paraId="0D80A60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1B6E6C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7639E4E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352.1</w:t>
            </w:r>
          </w:p>
        </w:tc>
      </w:tr>
      <w:tr w:rsidR="00D5489B" w:rsidRPr="00F84AEE" w14:paraId="7D04A1E4" w14:textId="77777777" w:rsidTr="00255CAD">
        <w:trPr>
          <w:trHeight w:val="467"/>
          <w:jc w:val="center"/>
        </w:trPr>
        <w:tc>
          <w:tcPr>
            <w:tcW w:w="850" w:type="dxa"/>
            <w:vAlign w:val="center"/>
          </w:tcPr>
          <w:p w14:paraId="561C38B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B90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HCO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3B9BF4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2320B:2017 </w:t>
            </w:r>
          </w:p>
          <w:p w14:paraId="690B99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6636-1:2000 </w:t>
            </w:r>
          </w:p>
        </w:tc>
      </w:tr>
      <w:tr w:rsidR="00D5489B" w:rsidRPr="00F84AEE" w14:paraId="6460249B" w14:textId="77777777" w:rsidTr="00255CAD">
        <w:trPr>
          <w:trHeight w:val="467"/>
          <w:jc w:val="center"/>
        </w:trPr>
        <w:tc>
          <w:tcPr>
            <w:tcW w:w="850" w:type="dxa"/>
            <w:vAlign w:val="center"/>
          </w:tcPr>
          <w:p w14:paraId="35C3AB4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E8DA7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0B52EC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6200:1996</w:t>
            </w:r>
          </w:p>
          <w:p w14:paraId="073C1043" w14:textId="77777777" w:rsidR="00E92CB0" w:rsidRPr="00F84AEE" w:rsidRDefault="00C80086">
            <w:pPr>
              <w:rPr>
                <w:rFonts w:ascii="Times New Roman" w:hAnsi="Times New Roman" w:cs="Times New Roman"/>
                <w:sz w:val="28"/>
                <w:szCs w:val="28"/>
              </w:rPr>
            </w:pPr>
            <w:hyperlink r:id="rId43">
              <w:r w:rsidR="00E92CB0" w:rsidRPr="00F84AEE">
                <w:rPr>
                  <w:rStyle w:val="Hyperlink"/>
                  <w:rFonts w:ascii="Times New Roman" w:hAnsi="Times New Roman" w:cs="Times New Roman"/>
                  <w:color w:val="auto"/>
                  <w:sz w:val="28"/>
                  <w:szCs w:val="28"/>
                </w:rPr>
                <w:t>TCVN 6494</w:t>
              </w:r>
            </w:hyperlink>
            <w:hyperlink r:id="rId44">
              <w:r w:rsidR="00E92CB0" w:rsidRPr="00F84AEE">
                <w:rPr>
                  <w:rStyle w:val="Hyperlink"/>
                  <w:rFonts w:ascii="Times New Roman" w:hAnsi="Times New Roman" w:cs="Times New Roman"/>
                  <w:color w:val="auto"/>
                  <w:sz w:val="28"/>
                  <w:szCs w:val="28"/>
                </w:rPr>
                <w:t>-</w:t>
              </w:r>
            </w:hyperlink>
            <w:hyperlink r:id="rId45">
              <w:r w:rsidR="00E92CB0" w:rsidRPr="00F84AEE">
                <w:rPr>
                  <w:rStyle w:val="Hyperlink"/>
                  <w:rFonts w:ascii="Times New Roman" w:hAnsi="Times New Roman" w:cs="Times New Roman"/>
                  <w:color w:val="auto"/>
                  <w:sz w:val="28"/>
                  <w:szCs w:val="28"/>
                </w:rPr>
                <w:t>1:2011</w:t>
              </w:r>
            </w:hyperlink>
          </w:p>
          <w:p w14:paraId="264882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46C350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4DE5BD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:2012; </w:t>
            </w:r>
          </w:p>
          <w:p w14:paraId="01A2FA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4376BEC7" w14:textId="77777777" w:rsidTr="00255CAD">
        <w:trPr>
          <w:trHeight w:val="467"/>
          <w:jc w:val="center"/>
        </w:trPr>
        <w:tc>
          <w:tcPr>
            <w:tcW w:w="850" w:type="dxa"/>
            <w:vAlign w:val="center"/>
          </w:tcPr>
          <w:p w14:paraId="5769449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7A65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7EA01B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2320B:2017 </w:t>
            </w:r>
          </w:p>
          <w:p w14:paraId="5F470A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6636-2:2000 </w:t>
            </w:r>
          </w:p>
        </w:tc>
      </w:tr>
      <w:tr w:rsidR="00D5489B" w:rsidRPr="00F84AEE" w14:paraId="2DEF71DD" w14:textId="77777777" w:rsidTr="00255CAD">
        <w:trPr>
          <w:trHeight w:val="467"/>
          <w:jc w:val="center"/>
        </w:trPr>
        <w:tc>
          <w:tcPr>
            <w:tcW w:w="850" w:type="dxa"/>
            <w:vAlign w:val="center"/>
          </w:tcPr>
          <w:p w14:paraId="3D81C3B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63F15A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2D2DB7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6181:</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4DF3E5EA" w14:textId="77777777" w:rsidR="00E92CB0" w:rsidRPr="00F84AEE" w:rsidRDefault="00C80086">
            <w:pPr>
              <w:rPr>
                <w:rFonts w:ascii="Times New Roman" w:hAnsi="Times New Roman" w:cs="Times New Roman"/>
                <w:sz w:val="28"/>
                <w:szCs w:val="28"/>
              </w:rPr>
            </w:pPr>
            <w:hyperlink r:id="rId46">
              <w:r w:rsidR="00E92CB0" w:rsidRPr="00F84AEE">
                <w:rPr>
                  <w:rStyle w:val="Hyperlink"/>
                  <w:rFonts w:ascii="Times New Roman" w:hAnsi="Times New Roman" w:cs="Times New Roman"/>
                  <w:color w:val="auto"/>
                  <w:sz w:val="28"/>
                  <w:szCs w:val="28"/>
                </w:rPr>
                <w:t xml:space="preserve">TCVN </w:t>
              </w:r>
            </w:hyperlink>
            <w:hyperlink r:id="rId47">
              <w:r w:rsidR="00E92CB0" w:rsidRPr="00F84AEE">
                <w:rPr>
                  <w:rStyle w:val="Hyperlink"/>
                  <w:rFonts w:ascii="Times New Roman" w:hAnsi="Times New Roman" w:cs="Times New Roman"/>
                  <w:color w:val="auto"/>
                  <w:sz w:val="28"/>
                  <w:szCs w:val="28"/>
                </w:rPr>
                <w:t>7723:2007</w:t>
              </w:r>
            </w:hyperlink>
            <w:hyperlink r:id="rId48">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20C81E2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383A41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14403-2: 2017</w:t>
            </w:r>
          </w:p>
        </w:tc>
      </w:tr>
      <w:tr w:rsidR="00D5489B" w:rsidRPr="00F84AEE" w14:paraId="757817D2" w14:textId="77777777" w:rsidTr="00255CAD">
        <w:trPr>
          <w:trHeight w:val="467"/>
          <w:jc w:val="center"/>
        </w:trPr>
        <w:tc>
          <w:tcPr>
            <w:tcW w:w="850" w:type="dxa"/>
            <w:vAlign w:val="center"/>
          </w:tcPr>
          <w:p w14:paraId="55F0052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4016E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75F132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6194:1996</w:t>
            </w:r>
          </w:p>
          <w:p w14:paraId="413E554D" w14:textId="77777777" w:rsidR="00E92CB0" w:rsidRPr="00F84AEE" w:rsidRDefault="00C80086">
            <w:pPr>
              <w:rPr>
                <w:rFonts w:ascii="Times New Roman" w:hAnsi="Times New Roman" w:cs="Times New Roman"/>
                <w:sz w:val="28"/>
                <w:szCs w:val="28"/>
              </w:rPr>
            </w:pPr>
            <w:hyperlink r:id="rId49">
              <w:r w:rsidR="00E92CB0" w:rsidRPr="00F84AEE">
                <w:rPr>
                  <w:rStyle w:val="Hyperlink"/>
                  <w:rFonts w:ascii="Times New Roman" w:hAnsi="Times New Roman" w:cs="Times New Roman"/>
                  <w:color w:val="auto"/>
                  <w:sz w:val="28"/>
                  <w:szCs w:val="28"/>
                </w:rPr>
                <w:t>TCVN 6494</w:t>
              </w:r>
            </w:hyperlink>
            <w:hyperlink r:id="rId50">
              <w:r w:rsidR="00E92CB0" w:rsidRPr="00F84AEE">
                <w:rPr>
                  <w:rStyle w:val="Hyperlink"/>
                  <w:rFonts w:ascii="Times New Roman" w:hAnsi="Times New Roman" w:cs="Times New Roman"/>
                  <w:color w:val="auto"/>
                  <w:sz w:val="28"/>
                  <w:szCs w:val="28"/>
                </w:rPr>
                <w:t>-</w:t>
              </w:r>
            </w:hyperlink>
            <w:hyperlink r:id="rId51">
              <w:r w:rsidR="00E92CB0" w:rsidRPr="00F84AEE">
                <w:rPr>
                  <w:rStyle w:val="Hyperlink"/>
                  <w:rFonts w:ascii="Times New Roman" w:hAnsi="Times New Roman" w:cs="Times New Roman"/>
                  <w:color w:val="auto"/>
                  <w:sz w:val="28"/>
                  <w:szCs w:val="28"/>
                </w:rPr>
                <w:t>1:2011</w:t>
              </w:r>
            </w:hyperlink>
          </w:p>
          <w:p w14:paraId="0F5B3D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3A5D7D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2FA042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:2017 </w:t>
            </w:r>
          </w:p>
          <w:p w14:paraId="3222A0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19DC010D" w14:textId="77777777" w:rsidTr="00255CAD">
        <w:trPr>
          <w:trHeight w:val="467"/>
          <w:jc w:val="center"/>
        </w:trPr>
        <w:tc>
          <w:tcPr>
            <w:tcW w:w="850" w:type="dxa"/>
            <w:vAlign w:val="center"/>
          </w:tcPr>
          <w:p w14:paraId="1B36D85D"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217320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6EE783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42B42A3E" w14:textId="77777777" w:rsidR="00E92CB0" w:rsidRPr="00F84AEE" w:rsidRDefault="00C80086">
            <w:pPr>
              <w:rPr>
                <w:rFonts w:ascii="Times New Roman" w:hAnsi="Times New Roman" w:cs="Times New Roman"/>
                <w:sz w:val="28"/>
                <w:szCs w:val="28"/>
              </w:rPr>
            </w:pPr>
            <w:hyperlink r:id="rId52">
              <w:r w:rsidR="00E92CB0" w:rsidRPr="00F84AEE">
                <w:rPr>
                  <w:rStyle w:val="Hyperlink"/>
                  <w:rFonts w:ascii="Times New Roman" w:hAnsi="Times New Roman" w:cs="Times New Roman"/>
                  <w:color w:val="auto"/>
                  <w:sz w:val="28"/>
                  <w:szCs w:val="28"/>
                </w:rPr>
                <w:t>TCVN 6494</w:t>
              </w:r>
            </w:hyperlink>
            <w:hyperlink r:id="rId53">
              <w:r w:rsidR="00E92CB0" w:rsidRPr="00F84AEE">
                <w:rPr>
                  <w:rStyle w:val="Hyperlink"/>
                  <w:rFonts w:ascii="Times New Roman" w:hAnsi="Times New Roman" w:cs="Times New Roman"/>
                  <w:color w:val="auto"/>
                  <w:sz w:val="28"/>
                  <w:szCs w:val="28"/>
                </w:rPr>
                <w:t>-</w:t>
              </w:r>
            </w:hyperlink>
            <w:hyperlink r:id="rId54">
              <w:r w:rsidR="00E92CB0" w:rsidRPr="00F84AEE">
                <w:rPr>
                  <w:rStyle w:val="Hyperlink"/>
                  <w:rFonts w:ascii="Times New Roman" w:hAnsi="Times New Roman" w:cs="Times New Roman"/>
                  <w:color w:val="auto"/>
                  <w:sz w:val="28"/>
                  <w:szCs w:val="28"/>
                </w:rPr>
                <w:t>1:2011</w:t>
              </w:r>
            </w:hyperlink>
          </w:p>
          <w:p w14:paraId="14C559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720C25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570543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FFAA1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4D0026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6E439BF6" w14:textId="77777777" w:rsidTr="00255CAD">
        <w:trPr>
          <w:trHeight w:val="467"/>
          <w:jc w:val="center"/>
        </w:trPr>
        <w:tc>
          <w:tcPr>
            <w:tcW w:w="850" w:type="dxa"/>
            <w:vAlign w:val="center"/>
          </w:tcPr>
          <w:p w14:paraId="28210D0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6FD1C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0731E6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20682E2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&amp;C&amp;D:2017 </w:t>
            </w:r>
          </w:p>
          <w:p w14:paraId="57BFA5A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.F</w:t>
            </w:r>
            <w:proofErr w:type="gramEnd"/>
            <w:r w:rsidRPr="00F84AEE">
              <w:rPr>
                <w:rFonts w:ascii="Times New Roman" w:hAnsi="Times New Roman" w:cs="Times New Roman"/>
                <w:sz w:val="28"/>
                <w:szCs w:val="28"/>
              </w:rPr>
              <w:t>:2017</w:t>
            </w:r>
          </w:p>
        </w:tc>
      </w:tr>
      <w:tr w:rsidR="00D5489B" w:rsidRPr="00F84AEE" w14:paraId="4393B795" w14:textId="77777777" w:rsidTr="00255CAD">
        <w:trPr>
          <w:trHeight w:val="467"/>
          <w:jc w:val="center"/>
        </w:trPr>
        <w:tc>
          <w:tcPr>
            <w:tcW w:w="850" w:type="dxa"/>
            <w:vAlign w:val="center"/>
          </w:tcPr>
          <w:p w14:paraId="32C31C76"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227AA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5103" w:type="dxa"/>
            <w:vAlign w:val="center"/>
          </w:tcPr>
          <w:p w14:paraId="46C567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6624:1-2000</w:t>
            </w:r>
          </w:p>
          <w:p w14:paraId="1E0DCE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6624:2-2000</w:t>
            </w:r>
          </w:p>
          <w:p w14:paraId="12C5A69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tc>
      </w:tr>
      <w:tr w:rsidR="00D5489B" w:rsidRPr="00F84AEE" w14:paraId="4E714EA2" w14:textId="77777777" w:rsidTr="00255CAD">
        <w:trPr>
          <w:trHeight w:val="467"/>
          <w:jc w:val="center"/>
        </w:trPr>
        <w:tc>
          <w:tcPr>
            <w:tcW w:w="850" w:type="dxa"/>
            <w:vAlign w:val="center"/>
          </w:tcPr>
          <w:p w14:paraId="14F69DB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40DD7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5103" w:type="dxa"/>
            <w:vAlign w:val="center"/>
          </w:tcPr>
          <w:p w14:paraId="320443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68B14A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&amp;D:2017 </w:t>
            </w:r>
          </w:p>
          <w:p w14:paraId="7471D7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D5489B" w:rsidRPr="00F84AEE" w14:paraId="7512C80A" w14:textId="77777777" w:rsidTr="00255CAD">
        <w:trPr>
          <w:trHeight w:val="467"/>
          <w:jc w:val="center"/>
        </w:trPr>
        <w:tc>
          <w:tcPr>
            <w:tcW w:w="850" w:type="dxa"/>
            <w:vAlign w:val="center"/>
          </w:tcPr>
          <w:p w14:paraId="6BE2714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9213F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5103" w:type="dxa"/>
            <w:vAlign w:val="center"/>
          </w:tcPr>
          <w:p w14:paraId="3B85A2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6177:</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10C606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w:t>
            </w:r>
            <w:proofErr w:type="gramStart"/>
            <w:r w:rsidRPr="00F84AEE">
              <w:rPr>
                <w:rFonts w:ascii="Times New Roman" w:hAnsi="Times New Roman" w:cs="Times New Roman"/>
                <w:sz w:val="28"/>
                <w:szCs w:val="28"/>
              </w:rPr>
              <w:t>2011;</w:t>
            </w:r>
            <w:proofErr w:type="gramEnd"/>
            <w:r w:rsidRPr="00F84AEE">
              <w:rPr>
                <w:rFonts w:ascii="Times New Roman" w:hAnsi="Times New Roman" w:cs="Times New Roman"/>
                <w:sz w:val="28"/>
                <w:szCs w:val="28"/>
              </w:rPr>
              <w:t xml:space="preserve"> </w:t>
            </w:r>
          </w:p>
          <w:p w14:paraId="17E8AD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5451A2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5AC113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3C086C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A2EA0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9D438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3D90BF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US EPA Method 6020</w:t>
            </w:r>
          </w:p>
        </w:tc>
      </w:tr>
      <w:tr w:rsidR="00D5489B" w:rsidRPr="00F84AEE" w14:paraId="0276DA68" w14:textId="77777777" w:rsidTr="00255CAD">
        <w:trPr>
          <w:trHeight w:val="467"/>
          <w:jc w:val="center"/>
        </w:trPr>
        <w:tc>
          <w:tcPr>
            <w:tcW w:w="850" w:type="dxa"/>
            <w:vAlign w:val="center"/>
          </w:tcPr>
          <w:p w14:paraId="6C910CB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A17D4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5103" w:type="dxa"/>
            <w:vAlign w:val="center"/>
          </w:tcPr>
          <w:p w14:paraId="3550F5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DE413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1BF1CE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0BC589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343E0E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4BBA62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486B2C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52961E2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640FDC9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243.1 </w:t>
            </w:r>
          </w:p>
          <w:p w14:paraId="4F8D801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4364B5B0" w14:textId="77777777" w:rsidTr="00255CAD">
        <w:trPr>
          <w:trHeight w:val="467"/>
          <w:jc w:val="center"/>
        </w:trPr>
        <w:tc>
          <w:tcPr>
            <w:tcW w:w="850" w:type="dxa"/>
            <w:vAlign w:val="center"/>
          </w:tcPr>
          <w:p w14:paraId="24A56D2C"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959FC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5103" w:type="dxa"/>
            <w:vAlign w:val="center"/>
          </w:tcPr>
          <w:p w14:paraId="0C4A61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1C81C6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99850A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35A94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510DA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3130B:2017 </w:t>
            </w:r>
          </w:p>
          <w:p w14:paraId="52ABE68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27B8A6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1D2E9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4B8F8E1D" w14:textId="77777777" w:rsidTr="00255CAD">
        <w:trPr>
          <w:trHeight w:val="467"/>
          <w:jc w:val="center"/>
        </w:trPr>
        <w:tc>
          <w:tcPr>
            <w:tcW w:w="850" w:type="dxa"/>
            <w:vAlign w:val="center"/>
          </w:tcPr>
          <w:p w14:paraId="099AE833"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6CA96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5103" w:type="dxa"/>
            <w:vAlign w:val="center"/>
          </w:tcPr>
          <w:p w14:paraId="74EAC9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6E36E7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4B5078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93172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902EF3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70A10D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6D9715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5830B14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5F0F14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60A2407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364EEFF2" w14:textId="77777777" w:rsidTr="00255CAD">
        <w:trPr>
          <w:trHeight w:val="467"/>
          <w:jc w:val="center"/>
        </w:trPr>
        <w:tc>
          <w:tcPr>
            <w:tcW w:w="850" w:type="dxa"/>
            <w:vAlign w:val="center"/>
          </w:tcPr>
          <w:p w14:paraId="5D4BBE8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DA4D7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5103" w:type="dxa"/>
            <w:vAlign w:val="center"/>
          </w:tcPr>
          <w:p w14:paraId="7ADB909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54461AE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0834F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689999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78FAF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0E4410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MEWW 3120B:2017</w:t>
            </w:r>
          </w:p>
          <w:p w14:paraId="643C08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E24CC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14B9CE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73639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13B3E5DA" w14:textId="77777777" w:rsidTr="00255CAD">
        <w:trPr>
          <w:trHeight w:val="467"/>
          <w:jc w:val="center"/>
        </w:trPr>
        <w:tc>
          <w:tcPr>
            <w:tcW w:w="850" w:type="dxa"/>
            <w:vAlign w:val="center"/>
          </w:tcPr>
          <w:p w14:paraId="0D57F1C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1E42B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5103" w:type="dxa"/>
            <w:vAlign w:val="center"/>
          </w:tcPr>
          <w:p w14:paraId="2977DB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63B1A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469616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3113B:2017 </w:t>
            </w:r>
          </w:p>
          <w:p w14:paraId="69CBB4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DED9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E521F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EPAmethod 200.8 </w:t>
            </w:r>
          </w:p>
          <w:p w14:paraId="5F8BD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60EC5E3A" w14:textId="77777777" w:rsidTr="00255CAD">
        <w:trPr>
          <w:trHeight w:val="467"/>
          <w:jc w:val="center"/>
        </w:trPr>
        <w:tc>
          <w:tcPr>
            <w:tcW w:w="850" w:type="dxa"/>
            <w:vAlign w:val="center"/>
          </w:tcPr>
          <w:p w14:paraId="77858A7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91F34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5103" w:type="dxa"/>
            <w:vAlign w:val="center"/>
          </w:tcPr>
          <w:p w14:paraId="1D1DCC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1B3CAB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1992B8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6C288E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AFEDC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4E67BD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CD79B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67E28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3094DBDA" w14:textId="77777777" w:rsidTr="00255CAD">
        <w:trPr>
          <w:trHeight w:val="467"/>
          <w:jc w:val="center"/>
        </w:trPr>
        <w:tc>
          <w:tcPr>
            <w:tcW w:w="850" w:type="dxa"/>
            <w:vAlign w:val="center"/>
          </w:tcPr>
          <w:p w14:paraId="66E7B30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1CB28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5103" w:type="dxa"/>
            <w:vAlign w:val="center"/>
          </w:tcPr>
          <w:p w14:paraId="49E50D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734D7D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EE10A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1A532A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38583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409CB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6C27B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1E0493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365670A3" w14:textId="77777777" w:rsidTr="00255CAD">
        <w:trPr>
          <w:trHeight w:val="467"/>
          <w:jc w:val="center"/>
        </w:trPr>
        <w:tc>
          <w:tcPr>
            <w:tcW w:w="850" w:type="dxa"/>
            <w:vAlign w:val="center"/>
          </w:tcPr>
          <w:p w14:paraId="59C307F8"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A15A3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 Hg </w:t>
            </w:r>
          </w:p>
        </w:tc>
        <w:tc>
          <w:tcPr>
            <w:tcW w:w="5103" w:type="dxa"/>
            <w:vAlign w:val="center"/>
          </w:tcPr>
          <w:p w14:paraId="1B38548C" w14:textId="77777777" w:rsidR="00E92CB0" w:rsidRPr="00F84AEE" w:rsidRDefault="00C80086">
            <w:pPr>
              <w:rPr>
                <w:rFonts w:ascii="Times New Roman" w:hAnsi="Times New Roman" w:cs="Times New Roman"/>
                <w:sz w:val="28"/>
                <w:szCs w:val="28"/>
              </w:rPr>
            </w:pPr>
            <w:hyperlink r:id="rId55">
              <w:r w:rsidR="00E92CB0" w:rsidRPr="00F84AEE">
                <w:rPr>
                  <w:rStyle w:val="Hyperlink"/>
                  <w:rFonts w:ascii="Times New Roman" w:hAnsi="Times New Roman" w:cs="Times New Roman"/>
                  <w:color w:val="auto"/>
                  <w:sz w:val="28"/>
                  <w:szCs w:val="28"/>
                </w:rPr>
                <w:t>TCVN 7724:2007</w:t>
              </w:r>
            </w:hyperlink>
          </w:p>
          <w:p w14:paraId="5B1037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7877:2008  </w:t>
            </w:r>
          </w:p>
          <w:p w14:paraId="181FD6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187A09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7470A;</w:t>
            </w:r>
            <w:proofErr w:type="gramEnd"/>
            <w:r w:rsidRPr="00F84AEE">
              <w:rPr>
                <w:rFonts w:ascii="Times New Roman" w:hAnsi="Times New Roman" w:cs="Times New Roman"/>
                <w:sz w:val="28"/>
                <w:szCs w:val="28"/>
              </w:rPr>
              <w:t xml:space="preserve">  </w:t>
            </w:r>
          </w:p>
          <w:p w14:paraId="1CC774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p w14:paraId="2AC3D8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548D2FCC" w14:textId="77777777" w:rsidTr="00255CAD">
        <w:trPr>
          <w:trHeight w:val="467"/>
          <w:jc w:val="center"/>
        </w:trPr>
        <w:tc>
          <w:tcPr>
            <w:tcW w:w="850" w:type="dxa"/>
            <w:vAlign w:val="center"/>
          </w:tcPr>
          <w:p w14:paraId="2D2BDC88"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6B813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Se </w:t>
            </w:r>
          </w:p>
        </w:tc>
        <w:tc>
          <w:tcPr>
            <w:tcW w:w="5103" w:type="dxa"/>
            <w:vAlign w:val="center"/>
          </w:tcPr>
          <w:p w14:paraId="5ED26F9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6183:1996</w:t>
            </w:r>
          </w:p>
          <w:p w14:paraId="4A0F17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FF5D2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3114B:2017</w:t>
            </w:r>
          </w:p>
          <w:p w14:paraId="549970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1D6DD1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191BA4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5B8828B1" w14:textId="77777777" w:rsidTr="00255CAD">
        <w:trPr>
          <w:trHeight w:val="467"/>
          <w:jc w:val="center"/>
        </w:trPr>
        <w:tc>
          <w:tcPr>
            <w:tcW w:w="850" w:type="dxa"/>
            <w:vAlign w:val="center"/>
          </w:tcPr>
          <w:p w14:paraId="476F863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C7CD5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Al </w:t>
            </w:r>
          </w:p>
        </w:tc>
        <w:tc>
          <w:tcPr>
            <w:tcW w:w="5103" w:type="dxa"/>
            <w:vAlign w:val="center"/>
          </w:tcPr>
          <w:p w14:paraId="7C13C00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6657:2000</w:t>
            </w:r>
          </w:p>
          <w:p w14:paraId="1CBBF2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14052F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BBB29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3111D:2017 </w:t>
            </w:r>
          </w:p>
          <w:p w14:paraId="663E16D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6FF6A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F958D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74F56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69B35F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200.8 </w:t>
            </w:r>
          </w:p>
          <w:p w14:paraId="21552C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2DBC2104" w14:textId="77777777" w:rsidTr="00255CAD">
        <w:trPr>
          <w:trHeight w:val="467"/>
          <w:jc w:val="center"/>
        </w:trPr>
        <w:tc>
          <w:tcPr>
            <w:tcW w:w="850" w:type="dxa"/>
            <w:vAlign w:val="center"/>
          </w:tcPr>
          <w:p w14:paraId="118E081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0D807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5103" w:type="dxa"/>
            <w:vAlign w:val="center"/>
          </w:tcPr>
          <w:p w14:paraId="4AAA9A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0DF85A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BBBB3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AD9A4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A87B5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34D15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MEWW 3120B:2017 </w:t>
            </w:r>
          </w:p>
          <w:p w14:paraId="4F4288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8C50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1003CA3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7C719D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5991CAB5" w14:textId="77777777" w:rsidTr="00255CAD">
        <w:trPr>
          <w:trHeight w:val="467"/>
          <w:jc w:val="center"/>
        </w:trPr>
        <w:tc>
          <w:tcPr>
            <w:tcW w:w="850" w:type="dxa"/>
            <w:vAlign w:val="center"/>
          </w:tcPr>
          <w:p w14:paraId="254B5E76"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7739D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5103" w:type="dxa"/>
            <w:vAlign w:val="center"/>
          </w:tcPr>
          <w:p w14:paraId="0975A4C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7939:2008</w:t>
            </w:r>
          </w:p>
          <w:p w14:paraId="013F74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 xml:space="preserve">:2017 </w:t>
            </w:r>
          </w:p>
          <w:p w14:paraId="7A70EF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7196A</w:t>
            </w:r>
          </w:p>
        </w:tc>
      </w:tr>
      <w:tr w:rsidR="00D5489B" w:rsidRPr="00F84AEE" w14:paraId="4117F37B" w14:textId="77777777" w:rsidTr="00255CAD">
        <w:trPr>
          <w:trHeight w:val="350"/>
          <w:jc w:val="center"/>
        </w:trPr>
        <w:tc>
          <w:tcPr>
            <w:tcW w:w="850" w:type="dxa"/>
            <w:vAlign w:val="center"/>
          </w:tcPr>
          <w:p w14:paraId="491A565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26F70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5103" w:type="dxa"/>
            <w:vAlign w:val="center"/>
          </w:tcPr>
          <w:p w14:paraId="584CBA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12A9D7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8B859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36015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81CEF4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1914505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B5AA90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2013CE8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2E61D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058A1B93" w14:textId="77777777" w:rsidTr="00255CAD">
        <w:trPr>
          <w:trHeight w:val="467"/>
          <w:jc w:val="center"/>
        </w:trPr>
        <w:tc>
          <w:tcPr>
            <w:tcW w:w="850" w:type="dxa"/>
            <w:vAlign w:val="center"/>
          </w:tcPr>
          <w:p w14:paraId="4EE4875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02987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Coliform </w:t>
            </w:r>
          </w:p>
        </w:tc>
        <w:tc>
          <w:tcPr>
            <w:tcW w:w="5103" w:type="dxa"/>
            <w:vAlign w:val="center"/>
          </w:tcPr>
          <w:p w14:paraId="443E15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1CB893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6FF0B1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9221B:2017  </w:t>
            </w:r>
          </w:p>
          <w:p w14:paraId="7FE4BF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9222B:2017 </w:t>
            </w:r>
          </w:p>
        </w:tc>
      </w:tr>
      <w:tr w:rsidR="00D5489B" w:rsidRPr="00F84AEE" w14:paraId="44B0D516" w14:textId="77777777" w:rsidTr="00255CAD">
        <w:trPr>
          <w:trHeight w:val="467"/>
          <w:jc w:val="center"/>
        </w:trPr>
        <w:tc>
          <w:tcPr>
            <w:tcW w:w="850" w:type="dxa"/>
            <w:vAlign w:val="center"/>
          </w:tcPr>
          <w:p w14:paraId="1E508CBA"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338980"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E.coli</w:t>
            </w:r>
            <w:proofErr w:type="gramEnd"/>
            <w:r w:rsidRPr="00F84AEE">
              <w:rPr>
                <w:rFonts w:ascii="Times New Roman" w:hAnsi="Times New Roman" w:cs="Times New Roman"/>
                <w:sz w:val="28"/>
                <w:szCs w:val="28"/>
              </w:rPr>
              <w:t xml:space="preserve"> </w:t>
            </w:r>
          </w:p>
        </w:tc>
        <w:tc>
          <w:tcPr>
            <w:tcW w:w="5103" w:type="dxa"/>
            <w:vAlign w:val="center"/>
          </w:tcPr>
          <w:p w14:paraId="3B2EA3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073E9C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080E5E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9221B:2017 </w:t>
            </w:r>
          </w:p>
          <w:p w14:paraId="2A48C4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9222B:2017</w:t>
            </w:r>
          </w:p>
        </w:tc>
      </w:tr>
      <w:tr w:rsidR="00D5489B" w:rsidRPr="00F84AEE" w14:paraId="6C146514" w14:textId="77777777" w:rsidTr="00255CAD">
        <w:trPr>
          <w:trHeight w:val="467"/>
          <w:jc w:val="center"/>
        </w:trPr>
        <w:tc>
          <w:tcPr>
            <w:tcW w:w="850" w:type="dxa"/>
            <w:vAlign w:val="center"/>
          </w:tcPr>
          <w:p w14:paraId="4EEB96F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F0A6F3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w:t>
            </w:r>
          </w:p>
        </w:tc>
        <w:tc>
          <w:tcPr>
            <w:tcW w:w="5103" w:type="dxa"/>
            <w:vAlign w:val="center"/>
          </w:tcPr>
          <w:p w14:paraId="0E5A99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7875: 2008</w:t>
            </w:r>
          </w:p>
          <w:p w14:paraId="44C3A1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5520B:2017 </w:t>
            </w:r>
          </w:p>
          <w:p w14:paraId="2011F5E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5520C:2017 </w:t>
            </w:r>
          </w:p>
        </w:tc>
      </w:tr>
      <w:tr w:rsidR="00D5489B" w:rsidRPr="00F84AEE" w14:paraId="7972E4FC" w14:textId="77777777" w:rsidTr="00255CAD">
        <w:trPr>
          <w:trHeight w:val="467"/>
          <w:jc w:val="center"/>
        </w:trPr>
        <w:tc>
          <w:tcPr>
            <w:tcW w:w="850" w:type="dxa"/>
            <w:vAlign w:val="center"/>
          </w:tcPr>
          <w:p w14:paraId="6576A44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8832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5103" w:type="dxa"/>
            <w:vAlign w:val="center"/>
          </w:tcPr>
          <w:p w14:paraId="6B0046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6216:1996</w:t>
            </w:r>
          </w:p>
          <w:p w14:paraId="04AD5C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7874:2008</w:t>
            </w:r>
          </w:p>
          <w:p w14:paraId="09D187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p w14:paraId="464BBA3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5530C:2017 </w:t>
            </w:r>
          </w:p>
          <w:p w14:paraId="6233D4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420.1  </w:t>
            </w:r>
          </w:p>
        </w:tc>
      </w:tr>
      <w:tr w:rsidR="00D5489B" w:rsidRPr="00F84AEE" w14:paraId="223C2105" w14:textId="77777777" w:rsidTr="00255CAD">
        <w:trPr>
          <w:trHeight w:val="467"/>
          <w:jc w:val="center"/>
        </w:trPr>
        <w:tc>
          <w:tcPr>
            <w:tcW w:w="850" w:type="dxa"/>
            <w:vAlign w:val="center"/>
          </w:tcPr>
          <w:p w14:paraId="47C7863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C74D0C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1"/>
            </w:r>
          </w:p>
        </w:tc>
        <w:tc>
          <w:tcPr>
            <w:tcW w:w="5103" w:type="dxa"/>
            <w:vAlign w:val="center"/>
          </w:tcPr>
          <w:p w14:paraId="387988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6053:2011  </w:t>
            </w:r>
          </w:p>
          <w:p w14:paraId="29664C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8879:2011 </w:t>
            </w:r>
          </w:p>
          <w:p w14:paraId="549CE6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D5489B" w:rsidRPr="00F84AEE" w14:paraId="0193EE13" w14:textId="77777777" w:rsidTr="00255CAD">
        <w:trPr>
          <w:trHeight w:val="467"/>
          <w:jc w:val="center"/>
        </w:trPr>
        <w:tc>
          <w:tcPr>
            <w:tcW w:w="850" w:type="dxa"/>
            <w:vAlign w:val="center"/>
          </w:tcPr>
          <w:p w14:paraId="77CB78C2"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3E490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2"/>
            </w:r>
          </w:p>
        </w:tc>
        <w:tc>
          <w:tcPr>
            <w:tcW w:w="5103" w:type="dxa"/>
            <w:vAlign w:val="center"/>
          </w:tcPr>
          <w:p w14:paraId="0280D4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6219:2011  </w:t>
            </w:r>
          </w:p>
          <w:p w14:paraId="23644B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8879:2011 </w:t>
            </w:r>
          </w:p>
          <w:p w14:paraId="59BEA3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D5489B" w:rsidRPr="00F84AEE" w14:paraId="0B940522" w14:textId="77777777" w:rsidTr="00255CAD">
        <w:trPr>
          <w:trHeight w:val="467"/>
          <w:jc w:val="center"/>
        </w:trPr>
        <w:tc>
          <w:tcPr>
            <w:tcW w:w="850" w:type="dxa"/>
            <w:vAlign w:val="center"/>
          </w:tcPr>
          <w:p w14:paraId="232110B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68A1C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PAHs </w:t>
            </w:r>
          </w:p>
        </w:tc>
        <w:tc>
          <w:tcPr>
            <w:tcW w:w="5103" w:type="dxa"/>
            <w:vAlign w:val="center"/>
          </w:tcPr>
          <w:p w14:paraId="3B6914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6440B:2017 </w:t>
            </w:r>
          </w:p>
          <w:p w14:paraId="494A22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6440C:2017 </w:t>
            </w:r>
          </w:p>
          <w:p w14:paraId="3C1404A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8100;</w:t>
            </w:r>
            <w:proofErr w:type="gramEnd"/>
            <w:r w:rsidRPr="00F84AEE">
              <w:rPr>
                <w:rFonts w:ascii="Times New Roman" w:hAnsi="Times New Roman" w:cs="Times New Roman"/>
                <w:sz w:val="28"/>
                <w:szCs w:val="28"/>
              </w:rPr>
              <w:t xml:space="preserve"> </w:t>
            </w:r>
          </w:p>
          <w:p w14:paraId="6703321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8310 </w:t>
            </w:r>
          </w:p>
          <w:p w14:paraId="00A66C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7E6FD321" w14:textId="77777777" w:rsidTr="00255CAD">
        <w:trPr>
          <w:trHeight w:val="467"/>
          <w:jc w:val="center"/>
        </w:trPr>
        <w:tc>
          <w:tcPr>
            <w:tcW w:w="850" w:type="dxa"/>
            <w:vAlign w:val="center"/>
          </w:tcPr>
          <w:p w14:paraId="4895A512"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FEA7F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Hoá chất bảo vệ thực vật clo hữu cơ </w:t>
            </w:r>
          </w:p>
        </w:tc>
        <w:tc>
          <w:tcPr>
            <w:tcW w:w="5103" w:type="dxa"/>
            <w:vAlign w:val="center"/>
          </w:tcPr>
          <w:p w14:paraId="523BEF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605C705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554E10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6630B:2017 </w:t>
            </w:r>
          </w:p>
          <w:p w14:paraId="2EDD90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04EADC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8081B</w:t>
            </w:r>
          </w:p>
          <w:p w14:paraId="4115DA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8C5F101" w14:textId="77777777" w:rsidTr="00255CAD">
        <w:trPr>
          <w:trHeight w:val="467"/>
          <w:jc w:val="center"/>
        </w:trPr>
        <w:tc>
          <w:tcPr>
            <w:tcW w:w="850" w:type="dxa"/>
            <w:vAlign w:val="center"/>
          </w:tcPr>
          <w:p w14:paraId="230397F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BEAC09E"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Hóa  chất</w:t>
            </w:r>
            <w:proofErr w:type="gramEnd"/>
            <w:r w:rsidRPr="00F84AEE">
              <w:rPr>
                <w:rFonts w:ascii="Times New Roman" w:hAnsi="Times New Roman" w:cs="Times New Roman"/>
                <w:sz w:val="28"/>
                <w:szCs w:val="28"/>
              </w:rPr>
              <w:t xml:space="preserve">  bảo vệ thực vật photpho hữu cơ </w:t>
            </w:r>
          </w:p>
        </w:tc>
        <w:tc>
          <w:tcPr>
            <w:tcW w:w="5103" w:type="dxa"/>
            <w:vAlign w:val="center"/>
          </w:tcPr>
          <w:p w14:paraId="57EC42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8141B </w:t>
            </w:r>
          </w:p>
          <w:p w14:paraId="1DD1E8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C014B99" w14:textId="77777777" w:rsidTr="00255CAD">
        <w:trPr>
          <w:trHeight w:val="467"/>
          <w:jc w:val="center"/>
        </w:trPr>
        <w:tc>
          <w:tcPr>
            <w:tcW w:w="850" w:type="dxa"/>
            <w:vAlign w:val="center"/>
          </w:tcPr>
          <w:p w14:paraId="7CBB6C3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340E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5103" w:type="dxa"/>
            <w:vAlign w:val="center"/>
          </w:tcPr>
          <w:p w14:paraId="111BCE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8601: 2009 </w:t>
            </w:r>
          </w:p>
          <w:p w14:paraId="72DF84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03DD2B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56DD7F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p w14:paraId="0A7C5CF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8082A </w:t>
            </w:r>
          </w:p>
          <w:p w14:paraId="600788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F50C6F5" w14:textId="77777777" w:rsidTr="00255CAD">
        <w:trPr>
          <w:trHeight w:val="467"/>
          <w:jc w:val="center"/>
        </w:trPr>
        <w:tc>
          <w:tcPr>
            <w:tcW w:w="850" w:type="dxa"/>
            <w:vAlign w:val="center"/>
          </w:tcPr>
          <w:p w14:paraId="78BDE71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857A4F7" w14:textId="77777777" w:rsidR="00E92CB0" w:rsidRPr="00F84AEE" w:rsidRDefault="00E92CB0">
            <w:pPr>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5103" w:type="dxa"/>
            <w:vAlign w:val="center"/>
          </w:tcPr>
          <w:p w14:paraId="45606D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D5489B" w:rsidRPr="00F84AEE" w14:paraId="3AD4B6DB" w14:textId="77777777" w:rsidTr="00255CAD">
        <w:trPr>
          <w:trHeight w:val="467"/>
          <w:jc w:val="center"/>
        </w:trPr>
        <w:tc>
          <w:tcPr>
            <w:tcW w:w="850" w:type="dxa"/>
            <w:vAlign w:val="center"/>
          </w:tcPr>
          <w:p w14:paraId="78ED58A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46DF8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hợp chất </w:t>
            </w:r>
          </w:p>
          <w:p w14:paraId="49D3A8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polyclobiphenyl tương tự dioxin (dl-PCB) </w:t>
            </w:r>
          </w:p>
        </w:tc>
        <w:tc>
          <w:tcPr>
            <w:tcW w:w="5103" w:type="dxa"/>
            <w:vAlign w:val="center"/>
          </w:tcPr>
          <w:p w14:paraId="57E9AE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r w:rsidR="00C47AC4" w:rsidRPr="00F84AEE" w14:paraId="0C1EBA8E" w14:textId="77777777" w:rsidTr="00255CAD">
        <w:trPr>
          <w:trHeight w:val="467"/>
          <w:jc w:val="center"/>
        </w:trPr>
        <w:tc>
          <w:tcPr>
            <w:tcW w:w="850" w:type="dxa"/>
            <w:vAlign w:val="center"/>
          </w:tcPr>
          <w:p w14:paraId="0D77B8B1"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4F51C91" w14:textId="77777777" w:rsidR="00C47AC4" w:rsidRPr="00F84AEE" w:rsidRDefault="00C80086">
            <w:pPr>
              <w:rPr>
                <w:rFonts w:ascii="Times New Roman" w:hAnsi="Times New Roman" w:cs="Times New Roman"/>
                <w:sz w:val="28"/>
                <w:szCs w:val="28"/>
              </w:rPr>
            </w:pPr>
            <w:hyperlink r:id="rId56" w:anchor="LiveContent[alpha-hexachlorocyclohexane]" w:history="1">
              <w:r w:rsidR="00C47AC4" w:rsidRPr="00C530FE">
                <w:rPr>
                  <w:rFonts w:ascii="Times New Roman" w:eastAsia="Times New Roman" w:hAnsi="Times New Roman" w:cs="Times New Roman"/>
                  <w:sz w:val="28"/>
                  <w:szCs w:val="28"/>
                </w:rPr>
                <w:t xml:space="preserve">Alpha </w:t>
              </w:r>
              <w:r w:rsidR="00C47AC4" w:rsidRPr="00D108F5">
                <w:rPr>
                  <w:rFonts w:ascii="Times New Roman" w:eastAsia="Times New Roman" w:hAnsi="Times New Roman" w:cs="Times New Roman"/>
                  <w:sz w:val="25"/>
                  <w:szCs w:val="25"/>
                </w:rPr>
                <w:t>hexachlorocyclohexane</w:t>
              </w:r>
            </w:hyperlink>
            <w:r w:rsidR="00C47AC4" w:rsidRPr="00C530FE">
              <w:rPr>
                <w:rFonts w:ascii="Times New Roman" w:eastAsia="Times New Roman" w:hAnsi="Times New Roman" w:cs="Times New Roman"/>
                <w:sz w:val="28"/>
                <w:szCs w:val="28"/>
              </w:rPr>
              <w:t xml:space="preserve"> (HCH) </w:t>
            </w:r>
          </w:p>
        </w:tc>
        <w:tc>
          <w:tcPr>
            <w:tcW w:w="5103" w:type="dxa"/>
            <w:vAlign w:val="center"/>
          </w:tcPr>
          <w:p w14:paraId="0A55BE5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673FD6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ACC29A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568084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031330D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12456ACB"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2A01B50A" w14:textId="77777777" w:rsidTr="00255CAD">
        <w:trPr>
          <w:trHeight w:val="467"/>
          <w:jc w:val="center"/>
        </w:trPr>
        <w:tc>
          <w:tcPr>
            <w:tcW w:w="850" w:type="dxa"/>
            <w:vAlign w:val="center"/>
          </w:tcPr>
          <w:p w14:paraId="11E784A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9D97EF7"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Beta </w:t>
            </w:r>
            <w:r w:rsidRPr="00D108F5">
              <w:rPr>
                <w:rFonts w:ascii="Times New Roman" w:eastAsia="Times New Roman" w:hAnsi="Times New Roman" w:cs="Times New Roman"/>
                <w:sz w:val="25"/>
                <w:szCs w:val="25"/>
              </w:rPr>
              <w:t>hexachlorocyclohexane</w:t>
            </w:r>
            <w:r w:rsidRPr="00C530FE">
              <w:rPr>
                <w:rFonts w:ascii="Times New Roman" w:eastAsia="Times New Roman" w:hAnsi="Times New Roman" w:cs="Times New Roman"/>
                <w:sz w:val="28"/>
                <w:szCs w:val="28"/>
              </w:rPr>
              <w:t xml:space="preserve"> (HCH)</w:t>
            </w:r>
          </w:p>
        </w:tc>
        <w:tc>
          <w:tcPr>
            <w:tcW w:w="5103" w:type="dxa"/>
            <w:vAlign w:val="center"/>
          </w:tcPr>
          <w:p w14:paraId="27E8CAA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8B4664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C48F4E"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EBA713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lastRenderedPageBreak/>
              <w:t>SMEWW 6630C:</w:t>
            </w:r>
            <w:proofErr w:type="gramStart"/>
            <w:r w:rsidRPr="00C530FE">
              <w:rPr>
                <w:rFonts w:ascii="Times New Roman" w:hAnsi="Times New Roman" w:cs="Times New Roman"/>
                <w:sz w:val="28"/>
                <w:szCs w:val="28"/>
              </w:rPr>
              <w:t>2012;</w:t>
            </w:r>
            <w:proofErr w:type="gramEnd"/>
          </w:p>
          <w:p w14:paraId="41950DB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0E3BDFB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3EA520E1" w14:textId="77777777" w:rsidTr="00255CAD">
        <w:trPr>
          <w:trHeight w:val="467"/>
          <w:jc w:val="center"/>
        </w:trPr>
        <w:tc>
          <w:tcPr>
            <w:tcW w:w="850" w:type="dxa"/>
            <w:vAlign w:val="center"/>
          </w:tcPr>
          <w:p w14:paraId="1E8B0066"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59B12A2"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5103" w:type="dxa"/>
            <w:vAlign w:val="center"/>
          </w:tcPr>
          <w:p w14:paraId="3926B8E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D91416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886D612"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7CF5F9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0992B85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CB59F17"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79B95F99" w14:textId="77777777" w:rsidTr="00255CAD">
        <w:trPr>
          <w:trHeight w:val="467"/>
          <w:jc w:val="center"/>
        </w:trPr>
        <w:tc>
          <w:tcPr>
            <w:tcW w:w="850" w:type="dxa"/>
            <w:vAlign w:val="center"/>
          </w:tcPr>
          <w:p w14:paraId="5FEB2450"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ADD035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5103" w:type="dxa"/>
            <w:vAlign w:val="center"/>
          </w:tcPr>
          <w:p w14:paraId="6BD5876D"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C47AC4" w:rsidRPr="00F84AEE" w14:paraId="3C60DBA1" w14:textId="77777777" w:rsidTr="00255CAD">
        <w:trPr>
          <w:trHeight w:val="467"/>
          <w:jc w:val="center"/>
        </w:trPr>
        <w:tc>
          <w:tcPr>
            <w:tcW w:w="850" w:type="dxa"/>
            <w:vAlign w:val="center"/>
          </w:tcPr>
          <w:p w14:paraId="57956C4A"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A682887"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5103" w:type="dxa"/>
            <w:vAlign w:val="center"/>
          </w:tcPr>
          <w:p w14:paraId="28E78E1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644154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CF017D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1D0241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5904958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1FE8ADD1"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4097D2D2" w14:textId="77777777" w:rsidTr="00255CAD">
        <w:trPr>
          <w:trHeight w:val="467"/>
          <w:jc w:val="center"/>
        </w:trPr>
        <w:tc>
          <w:tcPr>
            <w:tcW w:w="850" w:type="dxa"/>
            <w:vAlign w:val="center"/>
          </w:tcPr>
          <w:p w14:paraId="6AD68BDF"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3C0E8CA" w14:textId="77777777" w:rsidR="00C47AC4" w:rsidRPr="00C530FE" w:rsidRDefault="00C47AC4">
            <w:pPr>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5AAF741C" w14:textId="77777777" w:rsidR="00C47AC4" w:rsidRPr="00F84AEE" w:rsidRDefault="00C47AC4">
            <w:pPr>
              <w:rPr>
                <w:rFonts w:ascii="Times New Roman" w:hAnsi="Times New Roman" w:cs="Times New Roman"/>
                <w:sz w:val="28"/>
                <w:szCs w:val="28"/>
              </w:rPr>
            </w:pPr>
          </w:p>
        </w:tc>
        <w:tc>
          <w:tcPr>
            <w:tcW w:w="5103" w:type="dxa"/>
            <w:vAlign w:val="center"/>
          </w:tcPr>
          <w:p w14:paraId="18063123"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C47AC4" w:rsidRPr="00F84AEE" w14:paraId="49608761" w14:textId="77777777" w:rsidTr="00255CAD">
        <w:trPr>
          <w:trHeight w:val="467"/>
          <w:jc w:val="center"/>
        </w:trPr>
        <w:tc>
          <w:tcPr>
            <w:tcW w:w="850" w:type="dxa"/>
            <w:vAlign w:val="center"/>
          </w:tcPr>
          <w:p w14:paraId="1B7FAA9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BC036B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5103" w:type="dxa"/>
            <w:vAlign w:val="center"/>
          </w:tcPr>
          <w:p w14:paraId="67FF54AE"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C47AC4" w:rsidRPr="00F84AEE" w14:paraId="6CE78945" w14:textId="77777777" w:rsidTr="00255CAD">
        <w:trPr>
          <w:trHeight w:val="467"/>
          <w:jc w:val="center"/>
        </w:trPr>
        <w:tc>
          <w:tcPr>
            <w:tcW w:w="850" w:type="dxa"/>
            <w:vAlign w:val="center"/>
          </w:tcPr>
          <w:p w14:paraId="17366AD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DAE2C80"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5103" w:type="dxa"/>
            <w:vAlign w:val="center"/>
          </w:tcPr>
          <w:p w14:paraId="3DEDF547"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524.4; US EPA method 8270D</w:t>
            </w:r>
          </w:p>
        </w:tc>
      </w:tr>
      <w:tr w:rsidR="00C47AC4" w:rsidRPr="00F84AEE" w14:paraId="2EB8C549" w14:textId="77777777" w:rsidTr="00255CAD">
        <w:trPr>
          <w:trHeight w:val="467"/>
          <w:jc w:val="center"/>
        </w:trPr>
        <w:tc>
          <w:tcPr>
            <w:tcW w:w="850" w:type="dxa"/>
            <w:vAlign w:val="center"/>
          </w:tcPr>
          <w:p w14:paraId="098A0C2A"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001508C"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5103" w:type="dxa"/>
            <w:vAlign w:val="center"/>
          </w:tcPr>
          <w:p w14:paraId="1D7BC18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FBD555B"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D8045B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CFE9C0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EB379C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66538F99"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136A5185" w14:textId="77777777" w:rsidTr="00255CAD">
        <w:trPr>
          <w:trHeight w:val="467"/>
          <w:jc w:val="center"/>
        </w:trPr>
        <w:tc>
          <w:tcPr>
            <w:tcW w:w="850" w:type="dxa"/>
            <w:vAlign w:val="center"/>
          </w:tcPr>
          <w:p w14:paraId="0175602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EF6A1D2"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5103" w:type="dxa"/>
            <w:vAlign w:val="center"/>
          </w:tcPr>
          <w:p w14:paraId="26AAAD1D"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1653A</w:t>
            </w:r>
          </w:p>
          <w:p w14:paraId="7CBFFCDF"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6C54FC92"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C47AC4" w:rsidRPr="00F84AEE" w14:paraId="05E1E6D3" w14:textId="77777777" w:rsidTr="00255CAD">
        <w:trPr>
          <w:trHeight w:val="467"/>
          <w:jc w:val="center"/>
        </w:trPr>
        <w:tc>
          <w:tcPr>
            <w:tcW w:w="850" w:type="dxa"/>
            <w:vAlign w:val="center"/>
          </w:tcPr>
          <w:p w14:paraId="70C6251E"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8AECE0"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5103" w:type="dxa"/>
            <w:vAlign w:val="center"/>
          </w:tcPr>
          <w:p w14:paraId="78AE4CAD"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51C07A10"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6017A355" w14:textId="77777777" w:rsidR="00C47AC4" w:rsidRPr="00F84AEE" w:rsidRDefault="00C47AC4">
            <w:pPr>
              <w:rPr>
                <w:rFonts w:ascii="Times New Roman" w:hAnsi="Times New Roman" w:cs="Times New Roman"/>
                <w:sz w:val="28"/>
                <w:szCs w:val="28"/>
              </w:rPr>
            </w:pPr>
          </w:p>
        </w:tc>
      </w:tr>
      <w:tr w:rsidR="00C47AC4" w:rsidRPr="00F84AEE" w14:paraId="46C512F5" w14:textId="77777777" w:rsidTr="00255CAD">
        <w:trPr>
          <w:trHeight w:val="467"/>
          <w:jc w:val="center"/>
        </w:trPr>
        <w:tc>
          <w:tcPr>
            <w:tcW w:w="850" w:type="dxa"/>
            <w:vAlign w:val="center"/>
          </w:tcPr>
          <w:p w14:paraId="4660D231"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B6C7BB8"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 xml:space="preserve">Perfluorooctane sulfonic acid (PFOS), muối của </w:t>
            </w:r>
            <w:r w:rsidRPr="00C530FE">
              <w:rPr>
                <w:rFonts w:ascii="Times New Roman" w:hAnsi="Times New Roman" w:cs="Times New Roman"/>
                <w:sz w:val="28"/>
                <w:szCs w:val="28"/>
                <w:lang w:val="vi-VN"/>
              </w:rPr>
              <w:lastRenderedPageBreak/>
              <w:t>chúng và perfluorooctane sulfonyl fluoride (PFOSF)</w:t>
            </w:r>
          </w:p>
        </w:tc>
        <w:tc>
          <w:tcPr>
            <w:tcW w:w="5103" w:type="dxa"/>
            <w:vAlign w:val="center"/>
          </w:tcPr>
          <w:p w14:paraId="5BD2F41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lastRenderedPageBreak/>
              <w:t>US EPA Method 533</w:t>
            </w:r>
          </w:p>
          <w:p w14:paraId="46EC1E8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6B5C1601" w14:textId="77777777" w:rsidR="00C47AC4" w:rsidRPr="00F84AEE" w:rsidRDefault="00C47AC4">
            <w:pPr>
              <w:rPr>
                <w:rFonts w:ascii="Times New Roman" w:hAnsi="Times New Roman" w:cs="Times New Roman"/>
                <w:sz w:val="28"/>
                <w:szCs w:val="28"/>
              </w:rPr>
            </w:pPr>
          </w:p>
        </w:tc>
      </w:tr>
      <w:tr w:rsidR="00C47AC4" w:rsidRPr="00F84AEE" w14:paraId="5E67E03A" w14:textId="77777777" w:rsidTr="00255CAD">
        <w:trPr>
          <w:trHeight w:val="467"/>
          <w:jc w:val="center"/>
        </w:trPr>
        <w:tc>
          <w:tcPr>
            <w:tcW w:w="850" w:type="dxa"/>
            <w:vAlign w:val="center"/>
          </w:tcPr>
          <w:p w14:paraId="11751EBE"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5291B6A"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5103" w:type="dxa"/>
            <w:vAlign w:val="center"/>
          </w:tcPr>
          <w:p w14:paraId="250D9AC9"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15F7CC5E"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C47AC4" w:rsidRPr="00F84AEE" w14:paraId="274D93C2" w14:textId="77777777" w:rsidTr="00255CAD">
        <w:trPr>
          <w:trHeight w:val="467"/>
          <w:jc w:val="center"/>
        </w:trPr>
        <w:tc>
          <w:tcPr>
            <w:tcW w:w="850" w:type="dxa"/>
            <w:vAlign w:val="center"/>
          </w:tcPr>
          <w:p w14:paraId="5212061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8812F60"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5103" w:type="dxa"/>
            <w:vAlign w:val="center"/>
          </w:tcPr>
          <w:p w14:paraId="2F032921"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C47AC4" w:rsidRPr="00F84AEE" w14:paraId="19A67B1B" w14:textId="77777777" w:rsidTr="00255CAD">
        <w:trPr>
          <w:trHeight w:val="467"/>
          <w:jc w:val="center"/>
        </w:trPr>
        <w:tc>
          <w:tcPr>
            <w:tcW w:w="850" w:type="dxa"/>
            <w:vAlign w:val="center"/>
          </w:tcPr>
          <w:p w14:paraId="662A38DD"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D469BF"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5103" w:type="dxa"/>
            <w:vAlign w:val="center"/>
          </w:tcPr>
          <w:p w14:paraId="7BE9C11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1A08C9B"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73EF1A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64C930E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5656E8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6F4DE065"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2904207C" w14:textId="77777777" w:rsidTr="00255CAD">
        <w:trPr>
          <w:trHeight w:val="467"/>
          <w:jc w:val="center"/>
        </w:trPr>
        <w:tc>
          <w:tcPr>
            <w:tcW w:w="850" w:type="dxa"/>
            <w:vAlign w:val="center"/>
          </w:tcPr>
          <w:p w14:paraId="22CD6A64"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773EEB"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5103" w:type="dxa"/>
            <w:vAlign w:val="center"/>
          </w:tcPr>
          <w:p w14:paraId="22B586E1"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C47AC4" w:rsidRPr="00F84AEE" w14:paraId="3023A065" w14:textId="77777777" w:rsidTr="00255CAD">
        <w:trPr>
          <w:trHeight w:val="467"/>
          <w:jc w:val="center"/>
        </w:trPr>
        <w:tc>
          <w:tcPr>
            <w:tcW w:w="850" w:type="dxa"/>
            <w:vAlign w:val="center"/>
          </w:tcPr>
          <w:p w14:paraId="1E5EF81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C611374"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5103" w:type="dxa"/>
            <w:vAlign w:val="center"/>
          </w:tcPr>
          <w:p w14:paraId="73341557"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C47AC4" w:rsidRPr="00F84AEE" w14:paraId="1B902D3A" w14:textId="77777777" w:rsidTr="00255CAD">
        <w:trPr>
          <w:trHeight w:val="467"/>
          <w:jc w:val="center"/>
        </w:trPr>
        <w:tc>
          <w:tcPr>
            <w:tcW w:w="850" w:type="dxa"/>
            <w:vAlign w:val="center"/>
          </w:tcPr>
          <w:p w14:paraId="61CD0AD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225FD9A" w14:textId="77777777" w:rsidR="00C47AC4" w:rsidRPr="00F84AEE" w:rsidRDefault="00C47AC4">
            <w:pPr>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5103" w:type="dxa"/>
            <w:vAlign w:val="center"/>
          </w:tcPr>
          <w:p w14:paraId="567EBD75"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57371A6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77FCC6A5"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75D90FE"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D5489B" w:rsidRPr="00F84AEE" w14:paraId="049019F3" w14:textId="77777777" w:rsidTr="00255CAD">
        <w:trPr>
          <w:trHeight w:val="467"/>
          <w:jc w:val="center"/>
        </w:trPr>
        <w:tc>
          <w:tcPr>
            <w:tcW w:w="850" w:type="dxa"/>
            <w:vAlign w:val="center"/>
          </w:tcPr>
          <w:p w14:paraId="0523D27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A4D71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Chất hoạt động bề mặt </w:t>
            </w:r>
          </w:p>
        </w:tc>
        <w:tc>
          <w:tcPr>
            <w:tcW w:w="5103" w:type="dxa"/>
            <w:vAlign w:val="center"/>
          </w:tcPr>
          <w:p w14:paraId="180623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6622-1:2009  </w:t>
            </w:r>
          </w:p>
          <w:p w14:paraId="3E84B7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5540C:2017 </w:t>
            </w:r>
          </w:p>
        </w:tc>
      </w:tr>
    </w:tbl>
    <w:p w14:paraId="27402A83" w14:textId="77777777" w:rsidR="00C5621A" w:rsidRPr="00F84AEE" w:rsidRDefault="00C5621A" w:rsidP="006E0701">
      <w:pPr>
        <w:rPr>
          <w:rFonts w:ascii="Times New Roman" w:hAnsi="Times New Roman" w:cs="Times New Roman"/>
          <w:b/>
          <w:sz w:val="28"/>
          <w:szCs w:val="28"/>
        </w:rPr>
      </w:pPr>
    </w:p>
    <w:p w14:paraId="63ABB602"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4D72636F" w14:textId="77777777" w:rsidR="00E92CB0" w:rsidRPr="00255CAD" w:rsidRDefault="00E92CB0" w:rsidP="00D108F5">
      <w:pPr>
        <w:pStyle w:val="ListParagraph"/>
        <w:numPr>
          <w:ilvl w:val="0"/>
          <w:numId w:val="317"/>
        </w:numPr>
        <w:tabs>
          <w:tab w:val="left" w:pos="2127"/>
          <w:tab w:val="left" w:pos="2410"/>
        </w:tabs>
        <w:ind w:left="0" w:firstLine="1701"/>
        <w:jc w:val="center"/>
        <w:outlineLvl w:val="1"/>
        <w:rPr>
          <w:rFonts w:ascii="Times New Roman" w:hAnsi="Times New Roman" w:cs="Times New Roman"/>
          <w:b/>
          <w:sz w:val="28"/>
          <w:szCs w:val="28"/>
        </w:rPr>
      </w:pPr>
      <w:bookmarkStart w:id="163" w:name="_Toc65215410"/>
      <w:r w:rsidRPr="00255CAD">
        <w:rPr>
          <w:rFonts w:ascii="Times New Roman" w:hAnsi="Times New Roman" w:cs="Times New Roman"/>
          <w:b/>
          <w:sz w:val="28"/>
          <w:szCs w:val="28"/>
        </w:rPr>
        <w:lastRenderedPageBreak/>
        <w:t>Phương pháp quan trắc chất lượng nước biển</w:t>
      </w:r>
      <w:bookmarkEnd w:id="163"/>
    </w:p>
    <w:p w14:paraId="385D8B11"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77ACDAAC" w14:textId="77777777" w:rsidR="00E92CB0" w:rsidRPr="00F84AEE" w:rsidRDefault="00E92CB0"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w:t>
      </w:r>
      <w:r w:rsidR="00961C1B">
        <w:rPr>
          <w:rFonts w:ascii="Times New Roman" w:hAnsi="Times New Roman" w:cs="Times New Roman"/>
          <w:sz w:val="28"/>
          <w:szCs w:val="28"/>
        </w:rPr>
        <w:t>L</w:t>
      </w:r>
      <w:r w:rsidRPr="00F84AEE">
        <w:rPr>
          <w:rFonts w:ascii="Times New Roman" w:hAnsi="Times New Roman" w:cs="Times New Roman"/>
          <w:sz w:val="28"/>
          <w:szCs w:val="28"/>
        </w:rPr>
        <w:t xml:space="preserve">ấy mẫu nước biển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2.4.1</w:t>
      </w:r>
      <w:r w:rsidRPr="00F84AEE">
        <w:rPr>
          <w:rFonts w:ascii="Times New Roman" w:hAnsi="Times New Roman" w:cs="Times New Roman"/>
          <w:sz w:val="28"/>
          <w:szCs w:val="28"/>
        </w:rPr>
        <w:t xml:space="preserve"> dưới đây:</w:t>
      </w:r>
    </w:p>
    <w:p w14:paraId="3D4DEDF9"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2.4.1. Các phương pháp lấy mẫu nước biển </w:t>
      </w:r>
    </w:p>
    <w:tbl>
      <w:tblPr>
        <w:tblStyle w:val="TableGrid"/>
        <w:tblW w:w="8552" w:type="dxa"/>
        <w:jc w:val="center"/>
        <w:tblLook w:val="04A0" w:firstRow="1" w:lastRow="0" w:firstColumn="1" w:lastColumn="0" w:noHBand="0" w:noVBand="1"/>
      </w:tblPr>
      <w:tblGrid>
        <w:gridCol w:w="850"/>
        <w:gridCol w:w="2740"/>
        <w:gridCol w:w="4962"/>
      </w:tblGrid>
      <w:tr w:rsidR="0044040C" w:rsidRPr="00F84AEE" w14:paraId="4638985C" w14:textId="77777777" w:rsidTr="00255CAD">
        <w:trPr>
          <w:trHeight w:val="467"/>
          <w:jc w:val="center"/>
        </w:trPr>
        <w:tc>
          <w:tcPr>
            <w:tcW w:w="850" w:type="dxa"/>
            <w:vAlign w:val="center"/>
          </w:tcPr>
          <w:p w14:paraId="71AF3C1A"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740" w:type="dxa"/>
            <w:vAlign w:val="center"/>
          </w:tcPr>
          <w:p w14:paraId="6AA198B2"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Loại mẫu</w:t>
            </w:r>
          </w:p>
        </w:tc>
        <w:tc>
          <w:tcPr>
            <w:tcW w:w="4962" w:type="dxa"/>
            <w:vAlign w:val="center"/>
          </w:tcPr>
          <w:p w14:paraId="546BCA31"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44040C" w:rsidRPr="00F84AEE" w14:paraId="20FF81CE" w14:textId="77777777" w:rsidTr="00255CAD">
        <w:trPr>
          <w:trHeight w:val="467"/>
          <w:jc w:val="center"/>
        </w:trPr>
        <w:tc>
          <w:tcPr>
            <w:tcW w:w="850" w:type="dxa"/>
            <w:vAlign w:val="center"/>
          </w:tcPr>
          <w:p w14:paraId="0439E41B"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3BF09BC0"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nước biển  </w:t>
            </w:r>
          </w:p>
        </w:tc>
        <w:tc>
          <w:tcPr>
            <w:tcW w:w="4962" w:type="dxa"/>
            <w:vAlign w:val="center"/>
          </w:tcPr>
          <w:p w14:paraId="1893FA95" w14:textId="77777777" w:rsidR="0044040C" w:rsidRDefault="0044040C">
            <w:pPr>
              <w:rPr>
                <w:rFonts w:ascii="Times New Roman" w:hAnsi="Times New Roman" w:cs="Times New Roman"/>
                <w:sz w:val="28"/>
                <w:szCs w:val="28"/>
              </w:rPr>
            </w:pPr>
            <w:r w:rsidRPr="00F84AEE">
              <w:rPr>
                <w:rFonts w:ascii="Times New Roman" w:hAnsi="Times New Roman" w:cs="Times New Roman"/>
                <w:sz w:val="28"/>
                <w:szCs w:val="28"/>
              </w:rPr>
              <w:t>ISO 5667-9:2015</w:t>
            </w:r>
          </w:p>
          <w:p w14:paraId="0000D3D7" w14:textId="77777777" w:rsidR="0044040C" w:rsidRDefault="0044040C">
            <w:pPr>
              <w:rPr>
                <w:rFonts w:ascii="Times New Roman" w:hAnsi="Times New Roman" w:cs="Times New Roman"/>
                <w:bCs/>
                <w:sz w:val="28"/>
                <w:szCs w:val="28"/>
              </w:rPr>
            </w:pPr>
            <w:r w:rsidRPr="00C530FE">
              <w:rPr>
                <w:rFonts w:ascii="Times New Roman" w:hAnsi="Times New Roman" w:cs="Times New Roman"/>
                <w:bCs/>
                <w:sz w:val="28"/>
                <w:szCs w:val="28"/>
              </w:rPr>
              <w:t xml:space="preserve">TCVN 6663-1:2011 </w:t>
            </w:r>
          </w:p>
          <w:p w14:paraId="3ACB8AF0" w14:textId="77777777" w:rsidR="0044040C" w:rsidRDefault="0044040C">
            <w:pPr>
              <w:rPr>
                <w:rFonts w:ascii="Times New Roman" w:hAnsi="Times New Roman" w:cs="Times New Roman"/>
                <w:bCs/>
                <w:sz w:val="28"/>
                <w:szCs w:val="28"/>
              </w:rPr>
            </w:pPr>
            <w:r w:rsidRPr="00C530FE">
              <w:rPr>
                <w:rFonts w:ascii="Times New Roman" w:hAnsi="Times New Roman" w:cs="Times New Roman"/>
                <w:bCs/>
                <w:sz w:val="28"/>
                <w:szCs w:val="28"/>
              </w:rPr>
              <w:t xml:space="preserve">TCVN 5998:1995 </w:t>
            </w:r>
          </w:p>
          <w:p w14:paraId="2D9DFCFF" w14:textId="77777777" w:rsidR="0044040C" w:rsidRPr="00F84AEE" w:rsidRDefault="0044040C">
            <w:pPr>
              <w:rPr>
                <w:rFonts w:ascii="Times New Roman" w:hAnsi="Times New Roman" w:cs="Times New Roman"/>
                <w:sz w:val="28"/>
                <w:szCs w:val="28"/>
              </w:rPr>
            </w:pPr>
            <w:r w:rsidRPr="00C530FE">
              <w:rPr>
                <w:rFonts w:ascii="Times New Roman" w:hAnsi="Times New Roman" w:cs="Times New Roman"/>
                <w:bCs/>
                <w:sz w:val="28"/>
                <w:szCs w:val="28"/>
              </w:rPr>
              <w:t>TCVN 6663-3:2016</w:t>
            </w:r>
          </w:p>
        </w:tc>
      </w:tr>
      <w:tr w:rsidR="0044040C" w:rsidRPr="00F84AEE" w14:paraId="6D8CA4EF" w14:textId="77777777" w:rsidTr="00255CAD">
        <w:trPr>
          <w:trHeight w:val="467"/>
          <w:jc w:val="center"/>
        </w:trPr>
        <w:tc>
          <w:tcPr>
            <w:tcW w:w="850" w:type="dxa"/>
            <w:vAlign w:val="center"/>
          </w:tcPr>
          <w:p w14:paraId="05237409"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3C273996"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thực vật nổi </w:t>
            </w:r>
          </w:p>
        </w:tc>
        <w:tc>
          <w:tcPr>
            <w:tcW w:w="4962" w:type="dxa"/>
            <w:vAlign w:val="center"/>
          </w:tcPr>
          <w:p w14:paraId="47D911CC"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r w:rsidR="0044040C" w:rsidRPr="00F84AEE" w14:paraId="029A610F" w14:textId="77777777" w:rsidTr="00255CAD">
        <w:trPr>
          <w:trHeight w:val="467"/>
          <w:jc w:val="center"/>
        </w:trPr>
        <w:tc>
          <w:tcPr>
            <w:tcW w:w="850" w:type="dxa"/>
            <w:vAlign w:val="center"/>
          </w:tcPr>
          <w:p w14:paraId="47A05F42"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6E733952"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động vật nổi </w:t>
            </w:r>
          </w:p>
        </w:tc>
        <w:tc>
          <w:tcPr>
            <w:tcW w:w="4962" w:type="dxa"/>
            <w:vAlign w:val="center"/>
          </w:tcPr>
          <w:p w14:paraId="556AF087"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r w:rsidR="0044040C" w:rsidRPr="00F84AEE" w14:paraId="4EEC443F" w14:textId="77777777" w:rsidTr="00255CAD">
        <w:trPr>
          <w:trHeight w:val="467"/>
          <w:jc w:val="center"/>
        </w:trPr>
        <w:tc>
          <w:tcPr>
            <w:tcW w:w="850" w:type="dxa"/>
            <w:vAlign w:val="center"/>
          </w:tcPr>
          <w:p w14:paraId="778A3325"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0BD90337"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động vật đáy </w:t>
            </w:r>
          </w:p>
        </w:tc>
        <w:tc>
          <w:tcPr>
            <w:tcW w:w="4962" w:type="dxa"/>
            <w:vAlign w:val="center"/>
          </w:tcPr>
          <w:p w14:paraId="1F5D0742"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bl>
    <w:p w14:paraId="5902F37C"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b) </w:t>
      </w:r>
      <w:r w:rsidR="00961C1B">
        <w:rPr>
          <w:rFonts w:ascii="Times New Roman" w:hAnsi="Times New Roman" w:cs="Times New Roman"/>
          <w:sz w:val="28"/>
          <w:szCs w:val="28"/>
        </w:rPr>
        <w:t>Đ</w:t>
      </w:r>
      <w:r w:rsidRPr="00F84AEE">
        <w:rPr>
          <w:rFonts w:ascii="Times New Roman" w:hAnsi="Times New Roman" w:cs="Times New Roman"/>
          <w:sz w:val="28"/>
          <w:szCs w:val="28"/>
        </w:rPr>
        <w:t xml:space="preserve">o các thông số trong nước biển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2.4.2</w:t>
      </w:r>
      <w:r w:rsidRPr="00F84AEE">
        <w:rPr>
          <w:rFonts w:ascii="Times New Roman" w:hAnsi="Times New Roman" w:cs="Times New Roman"/>
          <w:sz w:val="28"/>
          <w:szCs w:val="28"/>
        </w:rPr>
        <w:t xml:space="preserve"> dưới đây:</w:t>
      </w:r>
    </w:p>
    <w:p w14:paraId="6143CAA4"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2.4.2. Các phương pháp đo mẫu nước biển tại hiện trường</w:t>
      </w:r>
    </w:p>
    <w:tbl>
      <w:tblPr>
        <w:tblStyle w:val="TableGrid"/>
        <w:tblW w:w="8478" w:type="dxa"/>
        <w:jc w:val="center"/>
        <w:tblLook w:val="04A0" w:firstRow="1" w:lastRow="0" w:firstColumn="1" w:lastColumn="0" w:noHBand="0" w:noVBand="1"/>
      </w:tblPr>
      <w:tblGrid>
        <w:gridCol w:w="850"/>
        <w:gridCol w:w="2656"/>
        <w:gridCol w:w="4972"/>
      </w:tblGrid>
      <w:tr w:rsidR="00D5489B" w:rsidRPr="00F84AEE" w14:paraId="68B336BC" w14:textId="77777777" w:rsidTr="00255CAD">
        <w:trPr>
          <w:trHeight w:val="467"/>
          <w:jc w:val="center"/>
        </w:trPr>
        <w:tc>
          <w:tcPr>
            <w:tcW w:w="850" w:type="dxa"/>
            <w:vAlign w:val="center"/>
          </w:tcPr>
          <w:p w14:paraId="00C1D351"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56" w:type="dxa"/>
            <w:vAlign w:val="center"/>
          </w:tcPr>
          <w:p w14:paraId="26D486D2"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72" w:type="dxa"/>
            <w:vAlign w:val="center"/>
          </w:tcPr>
          <w:p w14:paraId="4244E934"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0852513A" w14:textId="77777777" w:rsidTr="00255CAD">
        <w:trPr>
          <w:trHeight w:val="467"/>
          <w:jc w:val="center"/>
        </w:trPr>
        <w:tc>
          <w:tcPr>
            <w:tcW w:w="850" w:type="dxa"/>
            <w:vAlign w:val="center"/>
          </w:tcPr>
          <w:p w14:paraId="3E47AD5A" w14:textId="77777777" w:rsidR="00E92CB0" w:rsidRPr="00255CAD" w:rsidRDefault="00E92CB0" w:rsidP="00255CAD">
            <w:pPr>
              <w:pStyle w:val="ListParagraph"/>
              <w:numPr>
                <w:ilvl w:val="0"/>
                <w:numId w:val="324"/>
              </w:numPr>
              <w:tabs>
                <w:tab w:val="left" w:pos="177"/>
              </w:tabs>
              <w:ind w:left="170" w:firstLine="0"/>
              <w:rPr>
                <w:rFonts w:ascii="Times New Roman" w:hAnsi="Times New Roman" w:cs="Times New Roman"/>
                <w:sz w:val="28"/>
                <w:szCs w:val="28"/>
              </w:rPr>
            </w:pPr>
          </w:p>
        </w:tc>
        <w:tc>
          <w:tcPr>
            <w:tcW w:w="2656" w:type="dxa"/>
            <w:vAlign w:val="center"/>
          </w:tcPr>
          <w:p w14:paraId="5ED234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972" w:type="dxa"/>
            <w:vAlign w:val="center"/>
          </w:tcPr>
          <w:p w14:paraId="413423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4E7F86D1" w14:textId="77777777" w:rsidTr="00255CAD">
        <w:trPr>
          <w:trHeight w:val="530"/>
          <w:jc w:val="center"/>
        </w:trPr>
        <w:tc>
          <w:tcPr>
            <w:tcW w:w="850" w:type="dxa"/>
            <w:vAlign w:val="center"/>
          </w:tcPr>
          <w:p w14:paraId="5902DEA8" w14:textId="77777777" w:rsidR="00E92CB0" w:rsidRPr="00255CAD" w:rsidRDefault="00E92CB0" w:rsidP="00255CAD">
            <w:pPr>
              <w:pStyle w:val="ListParagraph"/>
              <w:numPr>
                <w:ilvl w:val="0"/>
                <w:numId w:val="324"/>
              </w:numPr>
              <w:tabs>
                <w:tab w:val="left" w:pos="159"/>
              </w:tabs>
              <w:ind w:left="170" w:firstLine="0"/>
              <w:rPr>
                <w:rFonts w:ascii="Times New Roman" w:hAnsi="Times New Roman" w:cs="Times New Roman"/>
                <w:sz w:val="28"/>
                <w:szCs w:val="28"/>
              </w:rPr>
            </w:pPr>
          </w:p>
        </w:tc>
        <w:tc>
          <w:tcPr>
            <w:tcW w:w="2656" w:type="dxa"/>
            <w:vAlign w:val="center"/>
          </w:tcPr>
          <w:p w14:paraId="5E24C2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4972" w:type="dxa"/>
            <w:vAlign w:val="center"/>
          </w:tcPr>
          <w:p w14:paraId="4355D2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2520.B:2017</w:t>
            </w:r>
          </w:p>
        </w:tc>
      </w:tr>
      <w:tr w:rsidR="00D5489B" w:rsidRPr="00F84AEE" w14:paraId="3ECBC417" w14:textId="77777777" w:rsidTr="00255CAD">
        <w:trPr>
          <w:trHeight w:val="467"/>
          <w:jc w:val="center"/>
        </w:trPr>
        <w:tc>
          <w:tcPr>
            <w:tcW w:w="850" w:type="dxa"/>
            <w:vAlign w:val="center"/>
          </w:tcPr>
          <w:p w14:paraId="0D63EF93"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4DEA80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972" w:type="dxa"/>
            <w:vAlign w:val="center"/>
          </w:tcPr>
          <w:p w14:paraId="384699F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6492:2011</w:t>
            </w:r>
          </w:p>
          <w:p w14:paraId="078CC7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9040</w:t>
            </w:r>
          </w:p>
        </w:tc>
      </w:tr>
      <w:tr w:rsidR="00D5489B" w:rsidRPr="00F84AEE" w14:paraId="167177BA" w14:textId="77777777" w:rsidTr="00255CAD">
        <w:trPr>
          <w:trHeight w:val="467"/>
          <w:jc w:val="center"/>
        </w:trPr>
        <w:tc>
          <w:tcPr>
            <w:tcW w:w="850" w:type="dxa"/>
            <w:vAlign w:val="center"/>
          </w:tcPr>
          <w:p w14:paraId="2A2E8D3C"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56ECF9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4972" w:type="dxa"/>
            <w:vAlign w:val="center"/>
          </w:tcPr>
          <w:p w14:paraId="5C2617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7325:2016</w:t>
            </w:r>
          </w:p>
          <w:p w14:paraId="3C514F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O.G:2017</w:t>
            </w:r>
          </w:p>
        </w:tc>
      </w:tr>
      <w:tr w:rsidR="00D5489B" w:rsidRPr="00F84AEE" w14:paraId="5FF9C4B1" w14:textId="77777777" w:rsidTr="00255CAD">
        <w:trPr>
          <w:trHeight w:val="467"/>
          <w:jc w:val="center"/>
        </w:trPr>
        <w:tc>
          <w:tcPr>
            <w:tcW w:w="850" w:type="dxa"/>
            <w:vAlign w:val="center"/>
          </w:tcPr>
          <w:p w14:paraId="1A0AD504"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2C9AC8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4972" w:type="dxa"/>
            <w:vAlign w:val="center"/>
          </w:tcPr>
          <w:p w14:paraId="48F7A8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091A9A3E" w14:textId="77777777" w:rsidTr="00255CAD">
        <w:trPr>
          <w:trHeight w:val="467"/>
          <w:jc w:val="center"/>
        </w:trPr>
        <w:tc>
          <w:tcPr>
            <w:tcW w:w="850" w:type="dxa"/>
            <w:vAlign w:val="center"/>
          </w:tcPr>
          <w:p w14:paraId="0BFB97D1"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4DFBD4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trong suốt  </w:t>
            </w:r>
          </w:p>
        </w:tc>
        <w:tc>
          <w:tcPr>
            <w:tcW w:w="4972" w:type="dxa"/>
            <w:vAlign w:val="center"/>
          </w:tcPr>
          <w:p w14:paraId="5110B5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Đo bằng đĩa trắng (secchi)</w:t>
            </w:r>
          </w:p>
        </w:tc>
      </w:tr>
      <w:tr w:rsidR="00D5489B" w:rsidRPr="00F84AEE" w14:paraId="428D4B3C" w14:textId="77777777" w:rsidTr="00255CAD">
        <w:trPr>
          <w:trHeight w:val="467"/>
          <w:jc w:val="center"/>
        </w:trPr>
        <w:tc>
          <w:tcPr>
            <w:tcW w:w="850" w:type="dxa"/>
            <w:vAlign w:val="center"/>
          </w:tcPr>
          <w:p w14:paraId="5C9BF52B"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661958B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4972" w:type="dxa"/>
            <w:vAlign w:val="center"/>
          </w:tcPr>
          <w:p w14:paraId="756E87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2130.B:2017</w:t>
            </w:r>
          </w:p>
          <w:p w14:paraId="2C4A89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EPA 180.1 (tương đương)</w:t>
            </w:r>
          </w:p>
        </w:tc>
      </w:tr>
      <w:tr w:rsidR="00D5489B" w:rsidRPr="00F84AEE" w14:paraId="46477BD8" w14:textId="77777777" w:rsidTr="00255CAD">
        <w:trPr>
          <w:trHeight w:val="467"/>
          <w:jc w:val="center"/>
        </w:trPr>
        <w:tc>
          <w:tcPr>
            <w:tcW w:w="850" w:type="dxa"/>
            <w:vAlign w:val="center"/>
          </w:tcPr>
          <w:p w14:paraId="418C0D6C"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34EBAC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972" w:type="dxa"/>
            <w:vAlign w:val="center"/>
          </w:tcPr>
          <w:p w14:paraId="5050C9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5162403C" w14:textId="77777777" w:rsidTr="00255CAD">
        <w:trPr>
          <w:trHeight w:val="467"/>
          <w:jc w:val="center"/>
        </w:trPr>
        <w:tc>
          <w:tcPr>
            <w:tcW w:w="850" w:type="dxa"/>
            <w:vAlign w:val="center"/>
          </w:tcPr>
          <w:p w14:paraId="3F66E463"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695478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thông số khí tượng hải văn </w:t>
            </w:r>
          </w:p>
        </w:tc>
        <w:tc>
          <w:tcPr>
            <w:tcW w:w="4972" w:type="dxa"/>
            <w:vAlign w:val="center"/>
          </w:tcPr>
          <w:p w14:paraId="689C5B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bl>
    <w:p w14:paraId="41471FCE"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lastRenderedPageBreak/>
        <w:t xml:space="preserve">c) Bảo quản và vận chuyển </w:t>
      </w:r>
      <w:proofErr w:type="gramStart"/>
      <w:r w:rsidRPr="00F84AEE">
        <w:rPr>
          <w:rFonts w:ascii="Times New Roman" w:hAnsi="Times New Roman" w:cs="Times New Roman"/>
          <w:sz w:val="28"/>
          <w:szCs w:val="28"/>
        </w:rPr>
        <w:t>mẫu:mẫu</w:t>
      </w:r>
      <w:proofErr w:type="gramEnd"/>
      <w:r w:rsidRPr="00F84AEE">
        <w:rPr>
          <w:rFonts w:ascii="Times New Roman" w:hAnsi="Times New Roman" w:cs="Times New Roman"/>
          <w:sz w:val="28"/>
          <w:szCs w:val="28"/>
        </w:rPr>
        <w:t xml:space="preserve"> nước biển sau khi lấy được bảo quản và lưu giữ theo TCVN 6663-3:2016. </w:t>
      </w:r>
    </w:p>
    <w:p w14:paraId="609BEBCA"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Pr="00D108F5">
        <w:rPr>
          <w:rFonts w:ascii="Times New Roman" w:hAnsi="Times New Roman" w:cs="Times New Roman"/>
          <w:sz w:val="28"/>
          <w:szCs w:val="28"/>
          <w:highlight w:val="yellow"/>
        </w:rPr>
        <w:t>Bảng 2.4.3</w:t>
      </w:r>
      <w:r w:rsidRPr="00F84AEE">
        <w:rPr>
          <w:rFonts w:ascii="Times New Roman" w:hAnsi="Times New Roman" w:cs="Times New Roman"/>
          <w:sz w:val="28"/>
          <w:szCs w:val="28"/>
        </w:rPr>
        <w:t xml:space="preserve"> dưới đây. </w:t>
      </w:r>
    </w:p>
    <w:p w14:paraId="58B188EF" w14:textId="77777777" w:rsidR="00E92CB0" w:rsidRPr="00D108F5" w:rsidRDefault="00E92CB0" w:rsidP="00D108F5">
      <w:pPr>
        <w:spacing w:before="120" w:after="120" w:line="240" w:lineRule="auto"/>
        <w:ind w:right="474"/>
        <w:jc w:val="center"/>
        <w:rPr>
          <w:rFonts w:ascii="Times New Roman" w:hAnsi="Times New Roman" w:cs="Times New Roman"/>
          <w:b/>
          <w:sz w:val="28"/>
          <w:szCs w:val="28"/>
        </w:rPr>
      </w:pPr>
      <w:r w:rsidRPr="00D108F5">
        <w:rPr>
          <w:rFonts w:ascii="Times New Roman" w:hAnsi="Times New Roman" w:cs="Times New Roman"/>
          <w:b/>
          <w:sz w:val="28"/>
          <w:szCs w:val="28"/>
        </w:rPr>
        <w:t>Bảng 2.4.3.</w:t>
      </w:r>
      <w:r w:rsidR="0077338C"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Các phương pháp phân tích mẫu nước biển trong phòng thí nghiệm</w:t>
      </w:r>
    </w:p>
    <w:tbl>
      <w:tblPr>
        <w:tblStyle w:val="TableGrid"/>
        <w:tblW w:w="8347" w:type="dxa"/>
        <w:jc w:val="center"/>
        <w:tblLook w:val="04A0" w:firstRow="1" w:lastRow="0" w:firstColumn="1" w:lastColumn="0" w:noHBand="0" w:noVBand="1"/>
      </w:tblPr>
      <w:tblGrid>
        <w:gridCol w:w="781"/>
        <w:gridCol w:w="3202"/>
        <w:gridCol w:w="4364"/>
      </w:tblGrid>
      <w:tr w:rsidR="0077338C" w:rsidRPr="00F84AEE" w14:paraId="627D97FF" w14:textId="77777777" w:rsidTr="00255CAD">
        <w:trPr>
          <w:trHeight w:val="467"/>
          <w:jc w:val="center"/>
        </w:trPr>
        <w:tc>
          <w:tcPr>
            <w:tcW w:w="789" w:type="dxa"/>
            <w:vAlign w:val="center"/>
          </w:tcPr>
          <w:p w14:paraId="2DDF2FE3"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32" w:type="dxa"/>
            <w:vAlign w:val="center"/>
          </w:tcPr>
          <w:p w14:paraId="663CE2FE"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26" w:type="dxa"/>
            <w:vAlign w:val="center"/>
          </w:tcPr>
          <w:p w14:paraId="48DD07B5"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77338C" w:rsidRPr="00F84AEE" w14:paraId="2FB5067E" w14:textId="77777777" w:rsidTr="00255CAD">
        <w:trPr>
          <w:trHeight w:val="467"/>
          <w:jc w:val="center"/>
        </w:trPr>
        <w:tc>
          <w:tcPr>
            <w:tcW w:w="789" w:type="dxa"/>
            <w:vAlign w:val="center"/>
          </w:tcPr>
          <w:p w14:paraId="073D0B66"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BEB01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4926" w:type="dxa"/>
            <w:vAlign w:val="center"/>
          </w:tcPr>
          <w:p w14:paraId="11B4B7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5CE09B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2540D:2017</w:t>
            </w:r>
          </w:p>
        </w:tc>
      </w:tr>
      <w:tr w:rsidR="0077338C" w:rsidRPr="00F84AEE" w14:paraId="0FD98509" w14:textId="77777777" w:rsidTr="00255CAD">
        <w:trPr>
          <w:trHeight w:val="467"/>
          <w:jc w:val="center"/>
        </w:trPr>
        <w:tc>
          <w:tcPr>
            <w:tcW w:w="789" w:type="dxa"/>
            <w:vAlign w:val="center"/>
          </w:tcPr>
          <w:p w14:paraId="4EC6E318"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F02E8F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4926" w:type="dxa"/>
            <w:vAlign w:val="center"/>
          </w:tcPr>
          <w:p w14:paraId="6DAFE5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6001-1:2008 </w:t>
            </w:r>
          </w:p>
          <w:p w14:paraId="100A3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6001-2:2008  </w:t>
            </w:r>
          </w:p>
          <w:p w14:paraId="722E01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5210B:2017</w:t>
            </w:r>
          </w:p>
          <w:p w14:paraId="6A09AA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5210D:2017 </w:t>
            </w:r>
          </w:p>
        </w:tc>
      </w:tr>
      <w:tr w:rsidR="0077338C" w:rsidRPr="00F84AEE" w14:paraId="34819D48" w14:textId="77777777" w:rsidTr="00255CAD">
        <w:trPr>
          <w:trHeight w:val="467"/>
          <w:jc w:val="center"/>
        </w:trPr>
        <w:tc>
          <w:tcPr>
            <w:tcW w:w="789" w:type="dxa"/>
            <w:vAlign w:val="center"/>
          </w:tcPr>
          <w:p w14:paraId="26D1562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7E3E71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00361F32"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0D2663E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6179-1:1996 </w:t>
            </w:r>
          </w:p>
          <w:p w14:paraId="14D2A3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.B&amp;F:2017</w:t>
            </w:r>
          </w:p>
          <w:p w14:paraId="6FE4B8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.D:2017 </w:t>
            </w:r>
          </w:p>
        </w:tc>
      </w:tr>
      <w:tr w:rsidR="0077338C" w:rsidRPr="00F84AEE" w14:paraId="0687D7BD" w14:textId="77777777" w:rsidTr="00255CAD">
        <w:trPr>
          <w:trHeight w:val="467"/>
          <w:jc w:val="center"/>
        </w:trPr>
        <w:tc>
          <w:tcPr>
            <w:tcW w:w="789" w:type="dxa"/>
            <w:vAlign w:val="center"/>
          </w:tcPr>
          <w:p w14:paraId="6B7B905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E5E75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4926" w:type="dxa"/>
            <w:vAlign w:val="center"/>
          </w:tcPr>
          <w:p w14:paraId="08D6A1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6202:2008  </w:t>
            </w:r>
          </w:p>
          <w:p w14:paraId="2D0C2733" w14:textId="77777777" w:rsidR="00E92CB0" w:rsidRPr="00F84AEE" w:rsidRDefault="00C80086">
            <w:pPr>
              <w:rPr>
                <w:rFonts w:ascii="Times New Roman" w:hAnsi="Times New Roman" w:cs="Times New Roman"/>
                <w:sz w:val="28"/>
                <w:szCs w:val="28"/>
              </w:rPr>
            </w:pPr>
            <w:hyperlink r:id="rId57">
              <w:r w:rsidR="00E92CB0" w:rsidRPr="00F84AEE">
                <w:rPr>
                  <w:rStyle w:val="Hyperlink"/>
                  <w:rFonts w:ascii="Times New Roman" w:hAnsi="Times New Roman" w:cs="Times New Roman"/>
                  <w:color w:val="auto"/>
                  <w:sz w:val="28"/>
                  <w:szCs w:val="28"/>
                </w:rPr>
                <w:t>TCVN 6494</w:t>
              </w:r>
            </w:hyperlink>
            <w:hyperlink r:id="rId58">
              <w:r w:rsidR="00E92CB0" w:rsidRPr="00F84AEE">
                <w:rPr>
                  <w:rStyle w:val="Hyperlink"/>
                  <w:rFonts w:ascii="Times New Roman" w:hAnsi="Times New Roman" w:cs="Times New Roman"/>
                  <w:color w:val="auto"/>
                  <w:sz w:val="28"/>
                  <w:szCs w:val="28"/>
                </w:rPr>
                <w:t>-</w:t>
              </w:r>
            </w:hyperlink>
            <w:hyperlink r:id="rId59">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sz w:val="28"/>
                <w:szCs w:val="28"/>
              </w:rPr>
              <w:t xml:space="preserve"> </w:t>
            </w:r>
          </w:p>
          <w:p w14:paraId="4648A4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6BE6F4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646B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3134DE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543814E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77338C" w:rsidRPr="00F84AEE" w14:paraId="52466435" w14:textId="77777777" w:rsidTr="00255CAD">
        <w:trPr>
          <w:trHeight w:val="467"/>
          <w:jc w:val="center"/>
        </w:trPr>
        <w:tc>
          <w:tcPr>
            <w:tcW w:w="789" w:type="dxa"/>
            <w:vAlign w:val="center"/>
          </w:tcPr>
          <w:p w14:paraId="246C290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46DDFC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 xml:space="preserve">- </w:t>
            </w:r>
          </w:p>
        </w:tc>
        <w:tc>
          <w:tcPr>
            <w:tcW w:w="4926" w:type="dxa"/>
            <w:vAlign w:val="center"/>
          </w:tcPr>
          <w:p w14:paraId="662FD6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54531E93" w14:textId="77777777" w:rsidR="00E92CB0" w:rsidRPr="00F84AEE" w:rsidRDefault="00C80086">
            <w:pPr>
              <w:rPr>
                <w:rFonts w:ascii="Times New Roman" w:hAnsi="Times New Roman" w:cs="Times New Roman"/>
                <w:sz w:val="28"/>
                <w:szCs w:val="28"/>
              </w:rPr>
            </w:pPr>
            <w:hyperlink r:id="rId60">
              <w:r w:rsidR="00E92CB0" w:rsidRPr="00F84AEE">
                <w:rPr>
                  <w:rStyle w:val="Hyperlink"/>
                  <w:rFonts w:ascii="Times New Roman" w:hAnsi="Times New Roman" w:cs="Times New Roman"/>
                  <w:color w:val="auto"/>
                  <w:sz w:val="28"/>
                  <w:szCs w:val="28"/>
                </w:rPr>
                <w:t>TCVN 6494</w:t>
              </w:r>
            </w:hyperlink>
            <w:hyperlink r:id="rId61">
              <w:r w:rsidR="00E92CB0" w:rsidRPr="00F84AEE">
                <w:rPr>
                  <w:rStyle w:val="Hyperlink"/>
                  <w:rFonts w:ascii="Times New Roman" w:hAnsi="Times New Roman" w:cs="Times New Roman"/>
                  <w:color w:val="auto"/>
                  <w:sz w:val="28"/>
                  <w:szCs w:val="28"/>
                </w:rPr>
                <w:t>-</w:t>
              </w:r>
            </w:hyperlink>
            <w:hyperlink r:id="rId62">
              <w:r w:rsidR="00E92CB0" w:rsidRPr="00F84AEE">
                <w:rPr>
                  <w:rStyle w:val="Hyperlink"/>
                  <w:rFonts w:ascii="Times New Roman" w:hAnsi="Times New Roman" w:cs="Times New Roman"/>
                  <w:color w:val="auto"/>
                  <w:sz w:val="28"/>
                  <w:szCs w:val="28"/>
                </w:rPr>
                <w:t>1:2011</w:t>
              </w:r>
            </w:hyperlink>
          </w:p>
          <w:p w14:paraId="13C8C7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1887C79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C0084E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2AF69F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77338C" w:rsidRPr="00F84AEE" w14:paraId="60991E58" w14:textId="77777777" w:rsidTr="00255CAD">
        <w:trPr>
          <w:trHeight w:val="467"/>
          <w:jc w:val="center"/>
        </w:trPr>
        <w:tc>
          <w:tcPr>
            <w:tcW w:w="789" w:type="dxa"/>
            <w:vAlign w:val="center"/>
          </w:tcPr>
          <w:p w14:paraId="717F28A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6489CD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1AB5A0E0" w14:textId="77777777" w:rsidR="00E92CB0" w:rsidRPr="00F84AEE" w:rsidRDefault="00C80086">
            <w:pPr>
              <w:rPr>
                <w:rFonts w:ascii="Times New Roman" w:hAnsi="Times New Roman" w:cs="Times New Roman"/>
                <w:sz w:val="28"/>
                <w:szCs w:val="28"/>
              </w:rPr>
            </w:pPr>
            <w:hyperlink r:id="rId63">
              <w:r w:rsidR="00E92CB0" w:rsidRPr="00F84AEE">
                <w:rPr>
                  <w:rStyle w:val="Hyperlink"/>
                  <w:rFonts w:ascii="Times New Roman" w:hAnsi="Times New Roman" w:cs="Times New Roman"/>
                  <w:color w:val="auto"/>
                  <w:sz w:val="28"/>
                  <w:szCs w:val="28"/>
                </w:rPr>
                <w:t>TCVN 6494</w:t>
              </w:r>
            </w:hyperlink>
            <w:hyperlink r:id="rId64">
              <w:r w:rsidR="00E92CB0" w:rsidRPr="00F84AEE">
                <w:rPr>
                  <w:rStyle w:val="Hyperlink"/>
                  <w:rFonts w:ascii="Times New Roman" w:hAnsi="Times New Roman" w:cs="Times New Roman"/>
                  <w:color w:val="auto"/>
                  <w:sz w:val="28"/>
                  <w:szCs w:val="28"/>
                </w:rPr>
                <w:t>-</w:t>
              </w:r>
            </w:hyperlink>
            <w:hyperlink r:id="rId65">
              <w:r w:rsidR="00E92CB0" w:rsidRPr="00F84AEE">
                <w:rPr>
                  <w:rStyle w:val="Hyperlink"/>
                  <w:rFonts w:ascii="Times New Roman" w:hAnsi="Times New Roman" w:cs="Times New Roman"/>
                  <w:color w:val="auto"/>
                  <w:sz w:val="28"/>
                  <w:szCs w:val="28"/>
                </w:rPr>
                <w:t>1:2011</w:t>
              </w:r>
            </w:hyperlink>
          </w:p>
          <w:p w14:paraId="44E970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4A97DC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EEB72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699A54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352.1 </w:t>
            </w:r>
          </w:p>
        </w:tc>
      </w:tr>
      <w:tr w:rsidR="0077338C" w:rsidRPr="00F84AEE" w14:paraId="2BA04C91" w14:textId="77777777" w:rsidTr="00255CAD">
        <w:trPr>
          <w:trHeight w:val="467"/>
          <w:jc w:val="center"/>
        </w:trPr>
        <w:tc>
          <w:tcPr>
            <w:tcW w:w="789" w:type="dxa"/>
            <w:vAlign w:val="center"/>
          </w:tcPr>
          <w:p w14:paraId="6D2DF8F2"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7B45A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7CF1200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4967DB61" w14:textId="77777777" w:rsidR="00E92CB0" w:rsidRPr="00F84AEE" w:rsidRDefault="00C80086">
            <w:pPr>
              <w:rPr>
                <w:rFonts w:ascii="Times New Roman" w:hAnsi="Times New Roman" w:cs="Times New Roman"/>
                <w:sz w:val="28"/>
                <w:szCs w:val="28"/>
              </w:rPr>
            </w:pPr>
            <w:hyperlink r:id="rId66">
              <w:r w:rsidR="00E92CB0" w:rsidRPr="00F84AEE">
                <w:rPr>
                  <w:rStyle w:val="Hyperlink"/>
                  <w:rFonts w:ascii="Times New Roman" w:hAnsi="Times New Roman" w:cs="Times New Roman"/>
                  <w:color w:val="auto"/>
                  <w:sz w:val="28"/>
                  <w:szCs w:val="28"/>
                </w:rPr>
                <w:t>TCVN 6494</w:t>
              </w:r>
            </w:hyperlink>
            <w:hyperlink r:id="rId67">
              <w:r w:rsidR="00E92CB0" w:rsidRPr="00F84AEE">
                <w:rPr>
                  <w:rStyle w:val="Hyperlink"/>
                  <w:rFonts w:ascii="Times New Roman" w:hAnsi="Times New Roman" w:cs="Times New Roman"/>
                  <w:color w:val="auto"/>
                  <w:sz w:val="28"/>
                  <w:szCs w:val="28"/>
                </w:rPr>
                <w:t>-</w:t>
              </w:r>
            </w:hyperlink>
            <w:hyperlink r:id="rId68">
              <w:r w:rsidR="00E92CB0" w:rsidRPr="00F84AEE">
                <w:rPr>
                  <w:rStyle w:val="Hyperlink"/>
                  <w:rFonts w:ascii="Times New Roman" w:hAnsi="Times New Roman" w:cs="Times New Roman"/>
                  <w:color w:val="auto"/>
                  <w:sz w:val="28"/>
                  <w:szCs w:val="28"/>
                </w:rPr>
                <w:t>1:2011</w:t>
              </w:r>
            </w:hyperlink>
          </w:p>
          <w:p w14:paraId="305802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3B729DF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7230A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&amp;C:2017</w:t>
            </w:r>
          </w:p>
          <w:p w14:paraId="5646C3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73C36F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w:t>
            </w:r>
          </w:p>
        </w:tc>
      </w:tr>
      <w:tr w:rsidR="0077338C" w:rsidRPr="00F84AEE" w14:paraId="209AB920" w14:textId="77777777" w:rsidTr="00255CAD">
        <w:trPr>
          <w:trHeight w:val="467"/>
          <w:jc w:val="center"/>
        </w:trPr>
        <w:tc>
          <w:tcPr>
            <w:tcW w:w="789" w:type="dxa"/>
            <w:vAlign w:val="center"/>
          </w:tcPr>
          <w:p w14:paraId="3FA60EF3"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09843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4C64C9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5192F3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&amp;C&amp;D:2017</w:t>
            </w:r>
          </w:p>
          <w:p w14:paraId="0D8E21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.F</w:t>
            </w:r>
            <w:proofErr w:type="gramEnd"/>
            <w:r w:rsidRPr="00F84AEE">
              <w:rPr>
                <w:rFonts w:ascii="Times New Roman" w:hAnsi="Times New Roman" w:cs="Times New Roman"/>
                <w:sz w:val="28"/>
                <w:szCs w:val="28"/>
              </w:rPr>
              <w:t>:2017</w:t>
            </w:r>
          </w:p>
        </w:tc>
      </w:tr>
      <w:tr w:rsidR="0077338C" w:rsidRPr="00F84AEE" w14:paraId="751B144A" w14:textId="77777777" w:rsidTr="00255CAD">
        <w:trPr>
          <w:trHeight w:val="467"/>
          <w:jc w:val="center"/>
        </w:trPr>
        <w:tc>
          <w:tcPr>
            <w:tcW w:w="789" w:type="dxa"/>
            <w:vAlign w:val="center"/>
          </w:tcPr>
          <w:p w14:paraId="6ABCBFF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61C46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 xml:space="preserve">- </w:t>
            </w:r>
          </w:p>
        </w:tc>
        <w:tc>
          <w:tcPr>
            <w:tcW w:w="4926" w:type="dxa"/>
            <w:vAlign w:val="center"/>
          </w:tcPr>
          <w:p w14:paraId="65D0820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6181:1996 </w:t>
            </w:r>
          </w:p>
          <w:p w14:paraId="0B1890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485EBA3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14403-2:2017 </w:t>
            </w:r>
          </w:p>
        </w:tc>
      </w:tr>
      <w:tr w:rsidR="0077338C" w:rsidRPr="00F84AEE" w14:paraId="6327C4AF" w14:textId="77777777" w:rsidTr="00255CAD">
        <w:trPr>
          <w:trHeight w:val="467"/>
          <w:jc w:val="center"/>
        </w:trPr>
        <w:tc>
          <w:tcPr>
            <w:tcW w:w="789" w:type="dxa"/>
            <w:vAlign w:val="center"/>
          </w:tcPr>
          <w:p w14:paraId="2AE6573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1ABB37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926" w:type="dxa"/>
            <w:vAlign w:val="center"/>
          </w:tcPr>
          <w:p w14:paraId="1310AC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01BE52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7D6B16A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1051B09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28F11F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454988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310C99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200.10 </w:t>
            </w:r>
          </w:p>
          <w:p w14:paraId="4B5B69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200.13 </w:t>
            </w:r>
          </w:p>
          <w:p w14:paraId="0CF487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200.17 </w:t>
            </w:r>
          </w:p>
          <w:p w14:paraId="1BF7505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9D107D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0F20E4C5" w14:textId="77777777" w:rsidTr="00255CAD">
        <w:trPr>
          <w:trHeight w:val="467"/>
          <w:jc w:val="center"/>
        </w:trPr>
        <w:tc>
          <w:tcPr>
            <w:tcW w:w="789" w:type="dxa"/>
            <w:vAlign w:val="center"/>
          </w:tcPr>
          <w:p w14:paraId="07B1634A"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B3ACF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4926" w:type="dxa"/>
            <w:vAlign w:val="center"/>
          </w:tcPr>
          <w:p w14:paraId="5A26C0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6177:1996  </w:t>
            </w:r>
          </w:p>
          <w:p w14:paraId="1BB0FC1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FC437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559223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2625B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251C6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462EDE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544EC90F" w14:textId="77777777" w:rsidTr="00255CAD">
        <w:trPr>
          <w:trHeight w:val="467"/>
          <w:jc w:val="center"/>
        </w:trPr>
        <w:tc>
          <w:tcPr>
            <w:tcW w:w="789" w:type="dxa"/>
            <w:vAlign w:val="center"/>
          </w:tcPr>
          <w:p w14:paraId="7BF51834"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4AE7D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926" w:type="dxa"/>
            <w:vAlign w:val="center"/>
          </w:tcPr>
          <w:p w14:paraId="350D8B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63A5A2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46725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3111C:2017 </w:t>
            </w:r>
          </w:p>
          <w:p w14:paraId="64185D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5C5EC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5168C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2D22C0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93AEAC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1D021711" w14:textId="77777777" w:rsidTr="00255CAD">
        <w:trPr>
          <w:trHeight w:val="467"/>
          <w:jc w:val="center"/>
        </w:trPr>
        <w:tc>
          <w:tcPr>
            <w:tcW w:w="789" w:type="dxa"/>
            <w:vAlign w:val="center"/>
          </w:tcPr>
          <w:p w14:paraId="6D8437B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45942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926" w:type="dxa"/>
            <w:vAlign w:val="center"/>
          </w:tcPr>
          <w:p w14:paraId="6F612FF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7E7AB7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44E46B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3111C:2017 </w:t>
            </w:r>
          </w:p>
          <w:p w14:paraId="09ED41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DE649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368E29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06CF9E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660E38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200.10 </w:t>
            </w:r>
          </w:p>
          <w:p w14:paraId="4A8C64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200.12 </w:t>
            </w:r>
          </w:p>
          <w:p w14:paraId="07065D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200.13 </w:t>
            </w:r>
          </w:p>
          <w:p w14:paraId="1A3B3B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6D637E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3511F6C9" w14:textId="77777777" w:rsidTr="00255CAD">
        <w:trPr>
          <w:trHeight w:val="467"/>
          <w:jc w:val="center"/>
        </w:trPr>
        <w:tc>
          <w:tcPr>
            <w:tcW w:w="789" w:type="dxa"/>
            <w:vAlign w:val="center"/>
          </w:tcPr>
          <w:p w14:paraId="743BAB22"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0212D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4926" w:type="dxa"/>
            <w:vAlign w:val="center"/>
          </w:tcPr>
          <w:p w14:paraId="03EA45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D6965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F5CAA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0118E5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326A3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6C52870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5B6759E6" w14:textId="77777777" w:rsidTr="00255CAD">
        <w:trPr>
          <w:trHeight w:val="467"/>
          <w:jc w:val="center"/>
        </w:trPr>
        <w:tc>
          <w:tcPr>
            <w:tcW w:w="789" w:type="dxa"/>
            <w:vAlign w:val="center"/>
          </w:tcPr>
          <w:p w14:paraId="0D354EEB"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512155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926" w:type="dxa"/>
            <w:vAlign w:val="center"/>
          </w:tcPr>
          <w:p w14:paraId="06D253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4DCE98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09B98F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EB73A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4FB3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AA097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1640</w:t>
            </w:r>
          </w:p>
          <w:p w14:paraId="7DE4DE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200.10 </w:t>
            </w:r>
          </w:p>
          <w:p w14:paraId="502DB3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200.12 </w:t>
            </w:r>
          </w:p>
          <w:p w14:paraId="0456C4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200.13</w:t>
            </w:r>
          </w:p>
          <w:p w14:paraId="0FB813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3C86F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77338C" w:rsidRPr="00F84AEE" w14:paraId="24D2AB13" w14:textId="77777777" w:rsidTr="00255CAD">
        <w:trPr>
          <w:trHeight w:val="467"/>
          <w:jc w:val="center"/>
        </w:trPr>
        <w:tc>
          <w:tcPr>
            <w:tcW w:w="789" w:type="dxa"/>
            <w:vAlign w:val="center"/>
          </w:tcPr>
          <w:p w14:paraId="26F0BA54"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C28DF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Hg (chỉ áp dụng cho nước biển ven bờ và gần bờ) </w:t>
            </w:r>
          </w:p>
        </w:tc>
        <w:tc>
          <w:tcPr>
            <w:tcW w:w="4926" w:type="dxa"/>
            <w:vAlign w:val="center"/>
          </w:tcPr>
          <w:p w14:paraId="4724CA17" w14:textId="77777777" w:rsidR="00E92CB0" w:rsidRPr="00F84AEE" w:rsidRDefault="00C80086">
            <w:pPr>
              <w:rPr>
                <w:rFonts w:ascii="Times New Roman" w:hAnsi="Times New Roman" w:cs="Times New Roman"/>
                <w:sz w:val="28"/>
                <w:szCs w:val="28"/>
              </w:rPr>
            </w:pPr>
            <w:hyperlink r:id="rId69">
              <w:r w:rsidR="00E92CB0" w:rsidRPr="00F84AEE">
                <w:rPr>
                  <w:rStyle w:val="Hyperlink"/>
                  <w:rFonts w:ascii="Times New Roman" w:hAnsi="Times New Roman" w:cs="Times New Roman"/>
                  <w:color w:val="auto"/>
                  <w:sz w:val="28"/>
                  <w:szCs w:val="28"/>
                </w:rPr>
                <w:t>TCVN 7724:2007</w:t>
              </w:r>
            </w:hyperlink>
            <w:r w:rsidR="00E92CB0" w:rsidRPr="00F84AEE">
              <w:rPr>
                <w:rFonts w:ascii="Times New Roman" w:hAnsi="Times New Roman" w:cs="Times New Roman"/>
                <w:sz w:val="28"/>
                <w:szCs w:val="28"/>
              </w:rPr>
              <w:t xml:space="preserve"> </w:t>
            </w:r>
          </w:p>
          <w:p w14:paraId="6969B9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7877:2008</w:t>
            </w:r>
          </w:p>
          <w:p w14:paraId="1801722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0A861B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55DA516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337183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3F8F19E8" w14:textId="77777777" w:rsidTr="00255CAD">
        <w:trPr>
          <w:trHeight w:val="467"/>
          <w:jc w:val="center"/>
        </w:trPr>
        <w:tc>
          <w:tcPr>
            <w:tcW w:w="789" w:type="dxa"/>
            <w:vAlign w:val="center"/>
          </w:tcPr>
          <w:p w14:paraId="40F9C29B"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8AB91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926" w:type="dxa"/>
            <w:vAlign w:val="center"/>
          </w:tcPr>
          <w:p w14:paraId="7905F3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744D7B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B820C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27239E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C88F8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DA89B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586EA8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284A93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200.17</w:t>
            </w:r>
          </w:p>
          <w:p w14:paraId="500D33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586CD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2E085828" w14:textId="77777777" w:rsidTr="00255CAD">
        <w:trPr>
          <w:trHeight w:val="467"/>
          <w:jc w:val="center"/>
        </w:trPr>
        <w:tc>
          <w:tcPr>
            <w:tcW w:w="789" w:type="dxa"/>
            <w:vAlign w:val="center"/>
          </w:tcPr>
          <w:p w14:paraId="6FE1C21A"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2E064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4926" w:type="dxa"/>
            <w:vAlign w:val="center"/>
          </w:tcPr>
          <w:p w14:paraId="356BCD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03B75B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2C3E19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3111C:2017</w:t>
            </w:r>
          </w:p>
          <w:p w14:paraId="6568726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3113B:2017 </w:t>
            </w:r>
          </w:p>
          <w:p w14:paraId="72F983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9460E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3FA29A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5C1F0B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7B4E9949" w14:textId="77777777" w:rsidTr="00255CAD">
        <w:trPr>
          <w:trHeight w:val="467"/>
          <w:jc w:val="center"/>
        </w:trPr>
        <w:tc>
          <w:tcPr>
            <w:tcW w:w="789" w:type="dxa"/>
            <w:vAlign w:val="center"/>
          </w:tcPr>
          <w:p w14:paraId="112AD4A5"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32C76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4926" w:type="dxa"/>
            <w:vAlign w:val="center"/>
          </w:tcPr>
          <w:p w14:paraId="4BD6D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p w14:paraId="0D1861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7196A</w:t>
            </w:r>
          </w:p>
        </w:tc>
      </w:tr>
      <w:tr w:rsidR="0077338C" w:rsidRPr="00F84AEE" w14:paraId="337E4C7B" w14:textId="77777777" w:rsidTr="00255CAD">
        <w:trPr>
          <w:trHeight w:val="467"/>
          <w:jc w:val="center"/>
        </w:trPr>
        <w:tc>
          <w:tcPr>
            <w:tcW w:w="789" w:type="dxa"/>
            <w:vAlign w:val="center"/>
          </w:tcPr>
          <w:p w14:paraId="115B86A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F485A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4926" w:type="dxa"/>
            <w:vAlign w:val="center"/>
          </w:tcPr>
          <w:p w14:paraId="15C0F6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6624:1-2000  </w:t>
            </w:r>
          </w:p>
          <w:p w14:paraId="26C48C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6624:2-2000 </w:t>
            </w:r>
          </w:p>
          <w:p w14:paraId="5D5612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p w14:paraId="4A016B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4500-N.C:2017 </w:t>
            </w:r>
          </w:p>
        </w:tc>
      </w:tr>
      <w:tr w:rsidR="0077338C" w:rsidRPr="00F84AEE" w14:paraId="333EAC3F" w14:textId="77777777" w:rsidTr="00255CAD">
        <w:trPr>
          <w:trHeight w:val="467"/>
          <w:jc w:val="center"/>
        </w:trPr>
        <w:tc>
          <w:tcPr>
            <w:tcW w:w="789" w:type="dxa"/>
            <w:vAlign w:val="center"/>
          </w:tcPr>
          <w:p w14:paraId="0F48C68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5F5EE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4926" w:type="dxa"/>
            <w:vAlign w:val="center"/>
          </w:tcPr>
          <w:p w14:paraId="76BB73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105711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P.B&amp;D:2017</w:t>
            </w:r>
          </w:p>
          <w:p w14:paraId="773B26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77338C" w:rsidRPr="00F84AEE" w14:paraId="2867DE33" w14:textId="77777777" w:rsidTr="00255CAD">
        <w:trPr>
          <w:trHeight w:val="467"/>
          <w:jc w:val="center"/>
        </w:trPr>
        <w:tc>
          <w:tcPr>
            <w:tcW w:w="789" w:type="dxa"/>
            <w:vAlign w:val="center"/>
          </w:tcPr>
          <w:p w14:paraId="0662B5A5"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3DF3C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w:t>
            </w:r>
          </w:p>
        </w:tc>
        <w:tc>
          <w:tcPr>
            <w:tcW w:w="4926" w:type="dxa"/>
            <w:vAlign w:val="center"/>
          </w:tcPr>
          <w:p w14:paraId="762997D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7875:</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34B2FF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5520B:2017 </w:t>
            </w:r>
          </w:p>
          <w:p w14:paraId="51ED92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5520C:2017 </w:t>
            </w:r>
          </w:p>
          <w:p w14:paraId="2216F08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413.2 </w:t>
            </w:r>
          </w:p>
          <w:p w14:paraId="65166D3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1664</w:t>
            </w:r>
          </w:p>
        </w:tc>
      </w:tr>
      <w:tr w:rsidR="0077338C" w:rsidRPr="00F84AEE" w14:paraId="2DFD4C6B" w14:textId="77777777" w:rsidTr="00255CAD">
        <w:trPr>
          <w:trHeight w:val="467"/>
          <w:jc w:val="center"/>
        </w:trPr>
        <w:tc>
          <w:tcPr>
            <w:tcW w:w="789" w:type="dxa"/>
            <w:vAlign w:val="center"/>
          </w:tcPr>
          <w:p w14:paraId="33C4057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213B1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khoáng </w:t>
            </w:r>
          </w:p>
        </w:tc>
        <w:tc>
          <w:tcPr>
            <w:tcW w:w="4926" w:type="dxa"/>
            <w:vAlign w:val="center"/>
          </w:tcPr>
          <w:p w14:paraId="487E15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5520B&amp;F:2017 </w:t>
            </w:r>
          </w:p>
          <w:p w14:paraId="28144D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5520C&amp;F:2017 </w:t>
            </w:r>
          </w:p>
        </w:tc>
      </w:tr>
      <w:tr w:rsidR="0077338C" w:rsidRPr="00F84AEE" w14:paraId="13D3AF9E" w14:textId="77777777" w:rsidTr="00255CAD">
        <w:trPr>
          <w:trHeight w:val="467"/>
          <w:jc w:val="center"/>
        </w:trPr>
        <w:tc>
          <w:tcPr>
            <w:tcW w:w="789" w:type="dxa"/>
            <w:vAlign w:val="center"/>
          </w:tcPr>
          <w:p w14:paraId="696972D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D68B23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4926" w:type="dxa"/>
            <w:vAlign w:val="center"/>
          </w:tcPr>
          <w:p w14:paraId="048A0D0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3F2365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5530B&amp;C:2017 </w:t>
            </w:r>
          </w:p>
          <w:p w14:paraId="4BEB0E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5530B&amp;D:2017 </w:t>
            </w:r>
          </w:p>
          <w:p w14:paraId="13AAA0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tc>
      </w:tr>
      <w:tr w:rsidR="0077338C" w:rsidRPr="00F84AEE" w14:paraId="608E1683" w14:textId="77777777" w:rsidTr="00255CAD">
        <w:trPr>
          <w:trHeight w:val="467"/>
          <w:jc w:val="center"/>
        </w:trPr>
        <w:tc>
          <w:tcPr>
            <w:tcW w:w="789" w:type="dxa"/>
            <w:vAlign w:val="center"/>
          </w:tcPr>
          <w:p w14:paraId="3B05027C"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A3D30D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Động vật nổi </w:t>
            </w:r>
          </w:p>
        </w:tc>
        <w:tc>
          <w:tcPr>
            <w:tcW w:w="4926" w:type="dxa"/>
            <w:vAlign w:val="center"/>
          </w:tcPr>
          <w:p w14:paraId="288710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10200:2017 </w:t>
            </w:r>
          </w:p>
        </w:tc>
      </w:tr>
      <w:tr w:rsidR="0077338C" w:rsidRPr="00F84AEE" w14:paraId="358B06C9" w14:textId="77777777" w:rsidTr="00255CAD">
        <w:trPr>
          <w:trHeight w:val="467"/>
          <w:jc w:val="center"/>
        </w:trPr>
        <w:tc>
          <w:tcPr>
            <w:tcW w:w="789" w:type="dxa"/>
            <w:vAlign w:val="center"/>
          </w:tcPr>
          <w:p w14:paraId="46029587"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C2F32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Động vật đáy </w:t>
            </w:r>
          </w:p>
        </w:tc>
        <w:tc>
          <w:tcPr>
            <w:tcW w:w="4926" w:type="dxa"/>
            <w:vAlign w:val="center"/>
          </w:tcPr>
          <w:p w14:paraId="69A3373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10500:2017 </w:t>
            </w:r>
          </w:p>
        </w:tc>
      </w:tr>
      <w:tr w:rsidR="0077338C" w:rsidRPr="00F84AEE" w14:paraId="0FCCE128" w14:textId="77777777" w:rsidTr="00255CAD">
        <w:trPr>
          <w:trHeight w:val="467"/>
          <w:jc w:val="center"/>
        </w:trPr>
        <w:tc>
          <w:tcPr>
            <w:tcW w:w="789" w:type="dxa"/>
            <w:vAlign w:val="center"/>
          </w:tcPr>
          <w:p w14:paraId="31902EE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36329C3"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Hóa chất bảo vệ thực vật clo hữu cơ  </w:t>
            </w:r>
          </w:p>
        </w:tc>
        <w:tc>
          <w:tcPr>
            <w:tcW w:w="4926" w:type="dxa"/>
            <w:vAlign w:val="center"/>
          </w:tcPr>
          <w:p w14:paraId="0E45BDEA"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TCVN 7876:2008 </w:t>
            </w:r>
          </w:p>
          <w:p w14:paraId="24936398"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TCVN 9241:2017  </w:t>
            </w:r>
          </w:p>
          <w:p w14:paraId="456090CA"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SMEWW 6630B:2017 </w:t>
            </w:r>
          </w:p>
          <w:p w14:paraId="249F75AB"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SMEWW 6630C:2017 </w:t>
            </w:r>
          </w:p>
          <w:p w14:paraId="1471E443"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8081B </w:t>
            </w:r>
          </w:p>
          <w:p w14:paraId="704E8839"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8270D </w:t>
            </w:r>
          </w:p>
        </w:tc>
      </w:tr>
      <w:tr w:rsidR="0077338C" w:rsidRPr="00F84AEE" w14:paraId="4A6FB09F" w14:textId="77777777" w:rsidTr="00255CAD">
        <w:trPr>
          <w:trHeight w:val="467"/>
          <w:jc w:val="center"/>
        </w:trPr>
        <w:tc>
          <w:tcPr>
            <w:tcW w:w="789" w:type="dxa"/>
            <w:vAlign w:val="center"/>
          </w:tcPr>
          <w:p w14:paraId="41E6651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EC20278"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Hóa chất bảo vệ thực vật photpho hữu cơ  </w:t>
            </w:r>
          </w:p>
        </w:tc>
        <w:tc>
          <w:tcPr>
            <w:tcW w:w="4926" w:type="dxa"/>
            <w:vAlign w:val="center"/>
          </w:tcPr>
          <w:p w14:paraId="33E595E1"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8141B </w:t>
            </w:r>
          </w:p>
          <w:p w14:paraId="09B39BE1"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8270D </w:t>
            </w:r>
          </w:p>
        </w:tc>
      </w:tr>
      <w:tr w:rsidR="0077338C" w:rsidRPr="00F84AEE" w14:paraId="5E94840C" w14:textId="77777777" w:rsidTr="00255CAD">
        <w:trPr>
          <w:trHeight w:val="467"/>
          <w:jc w:val="center"/>
        </w:trPr>
        <w:tc>
          <w:tcPr>
            <w:tcW w:w="789" w:type="dxa"/>
            <w:vAlign w:val="center"/>
          </w:tcPr>
          <w:p w14:paraId="39D7B23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2DC6B0E" w14:textId="77777777" w:rsidR="003702C6" w:rsidRPr="00CF152C" w:rsidRDefault="00C80086">
            <w:pPr>
              <w:rPr>
                <w:rFonts w:ascii="Times New Roman" w:hAnsi="Times New Roman" w:cs="Times New Roman"/>
                <w:sz w:val="28"/>
                <w:szCs w:val="28"/>
                <w:highlight w:val="yellow"/>
              </w:rPr>
            </w:pPr>
            <w:hyperlink r:id="rId70" w:anchor="LiveContent[alpha-hexachlorocyclohexane]" w:history="1">
              <w:r w:rsidR="003702C6" w:rsidRPr="00C530FE">
                <w:rPr>
                  <w:rFonts w:ascii="Times New Roman" w:eastAsia="Times New Roman" w:hAnsi="Times New Roman" w:cs="Times New Roman"/>
                  <w:sz w:val="28"/>
                  <w:szCs w:val="28"/>
                </w:rPr>
                <w:t>Alpha hexachlorocyclohexane</w:t>
              </w:r>
            </w:hyperlink>
            <w:r w:rsidR="003702C6" w:rsidRPr="00C530FE">
              <w:rPr>
                <w:rFonts w:ascii="Times New Roman" w:eastAsia="Times New Roman" w:hAnsi="Times New Roman" w:cs="Times New Roman"/>
                <w:sz w:val="28"/>
                <w:szCs w:val="28"/>
              </w:rPr>
              <w:t xml:space="preserve"> (HCH) </w:t>
            </w:r>
          </w:p>
        </w:tc>
        <w:tc>
          <w:tcPr>
            <w:tcW w:w="4926" w:type="dxa"/>
            <w:vAlign w:val="center"/>
          </w:tcPr>
          <w:p w14:paraId="7D03BCB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36BC75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8CC49F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03EB3B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08160A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3E65B318"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lastRenderedPageBreak/>
              <w:t>US EPA method 8081B (*)</w:t>
            </w:r>
          </w:p>
        </w:tc>
      </w:tr>
      <w:tr w:rsidR="0077338C" w:rsidRPr="00F84AEE" w14:paraId="4166CC35" w14:textId="77777777" w:rsidTr="00255CAD">
        <w:trPr>
          <w:trHeight w:val="467"/>
          <w:jc w:val="center"/>
        </w:trPr>
        <w:tc>
          <w:tcPr>
            <w:tcW w:w="789" w:type="dxa"/>
            <w:vAlign w:val="center"/>
          </w:tcPr>
          <w:p w14:paraId="029AA28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15979D9"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Beta hexachlorocyclohexane (HCH)</w:t>
            </w:r>
          </w:p>
        </w:tc>
        <w:tc>
          <w:tcPr>
            <w:tcW w:w="4926" w:type="dxa"/>
            <w:vAlign w:val="center"/>
          </w:tcPr>
          <w:p w14:paraId="60A42FC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5C9F41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FA6581E"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B8F6C76"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840C48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7C165B0"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0D443DE1" w14:textId="77777777" w:rsidTr="00255CAD">
        <w:trPr>
          <w:trHeight w:val="467"/>
          <w:jc w:val="center"/>
        </w:trPr>
        <w:tc>
          <w:tcPr>
            <w:tcW w:w="789" w:type="dxa"/>
            <w:vAlign w:val="center"/>
          </w:tcPr>
          <w:p w14:paraId="1FB4DABB"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8380AB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Chlordecone</w:t>
            </w:r>
          </w:p>
        </w:tc>
        <w:tc>
          <w:tcPr>
            <w:tcW w:w="4926" w:type="dxa"/>
            <w:vAlign w:val="center"/>
          </w:tcPr>
          <w:p w14:paraId="190076C3"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1D8CD9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3554D16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1F266A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B59401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9FD1610"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2E1B5B25" w14:textId="77777777" w:rsidTr="00255CAD">
        <w:trPr>
          <w:trHeight w:val="467"/>
          <w:jc w:val="center"/>
        </w:trPr>
        <w:tc>
          <w:tcPr>
            <w:tcW w:w="789" w:type="dxa"/>
            <w:vAlign w:val="center"/>
          </w:tcPr>
          <w:p w14:paraId="0E06A0F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F597DAB"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Decabromodiphenyl ete (DBDE)</w:t>
            </w:r>
          </w:p>
        </w:tc>
        <w:tc>
          <w:tcPr>
            <w:tcW w:w="4926" w:type="dxa"/>
            <w:vAlign w:val="center"/>
          </w:tcPr>
          <w:p w14:paraId="1736D879"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77338C" w:rsidRPr="00F84AEE" w14:paraId="769B3105" w14:textId="77777777" w:rsidTr="00255CAD">
        <w:trPr>
          <w:trHeight w:val="467"/>
          <w:jc w:val="center"/>
        </w:trPr>
        <w:tc>
          <w:tcPr>
            <w:tcW w:w="789" w:type="dxa"/>
            <w:vAlign w:val="center"/>
          </w:tcPr>
          <w:p w14:paraId="6A847554"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695FE04"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Dicofol</w:t>
            </w:r>
          </w:p>
        </w:tc>
        <w:tc>
          <w:tcPr>
            <w:tcW w:w="4926" w:type="dxa"/>
            <w:vAlign w:val="center"/>
          </w:tcPr>
          <w:p w14:paraId="733ECBD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B2023E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0EDC9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4316E1C"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275A1F8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7788BE2"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5BF278C9" w14:textId="77777777" w:rsidTr="00255CAD">
        <w:trPr>
          <w:trHeight w:val="467"/>
          <w:jc w:val="center"/>
        </w:trPr>
        <w:tc>
          <w:tcPr>
            <w:tcW w:w="789" w:type="dxa"/>
            <w:vAlign w:val="center"/>
          </w:tcPr>
          <w:p w14:paraId="3AB47771"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856EFCF" w14:textId="77777777" w:rsidR="003702C6" w:rsidRPr="00C530FE" w:rsidRDefault="003702C6">
            <w:pPr>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7A3AB628" w14:textId="77777777" w:rsidR="003702C6" w:rsidRPr="00CF152C" w:rsidRDefault="003702C6">
            <w:pPr>
              <w:rPr>
                <w:rFonts w:ascii="Times New Roman" w:hAnsi="Times New Roman" w:cs="Times New Roman"/>
                <w:sz w:val="28"/>
                <w:szCs w:val="28"/>
                <w:highlight w:val="yellow"/>
              </w:rPr>
            </w:pPr>
          </w:p>
        </w:tc>
        <w:tc>
          <w:tcPr>
            <w:tcW w:w="4926" w:type="dxa"/>
            <w:vAlign w:val="center"/>
          </w:tcPr>
          <w:p w14:paraId="396B1431"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77338C" w:rsidRPr="00F84AEE" w14:paraId="3B7EB8BE" w14:textId="77777777" w:rsidTr="00255CAD">
        <w:trPr>
          <w:trHeight w:val="467"/>
          <w:jc w:val="center"/>
        </w:trPr>
        <w:tc>
          <w:tcPr>
            <w:tcW w:w="789" w:type="dxa"/>
            <w:vAlign w:val="center"/>
          </w:tcPr>
          <w:p w14:paraId="0010A0D3"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8F65E0D"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926" w:type="dxa"/>
            <w:vAlign w:val="center"/>
          </w:tcPr>
          <w:p w14:paraId="3E82D052"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77338C" w:rsidRPr="00F84AEE" w14:paraId="6D391305" w14:textId="77777777" w:rsidTr="00255CAD">
        <w:trPr>
          <w:trHeight w:val="467"/>
          <w:jc w:val="center"/>
        </w:trPr>
        <w:tc>
          <w:tcPr>
            <w:tcW w:w="789" w:type="dxa"/>
            <w:vAlign w:val="center"/>
          </w:tcPr>
          <w:p w14:paraId="07822852"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751765B"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Hexachlorobutadiene (HCBD)</w:t>
            </w:r>
          </w:p>
        </w:tc>
        <w:tc>
          <w:tcPr>
            <w:tcW w:w="4926" w:type="dxa"/>
            <w:vAlign w:val="center"/>
          </w:tcPr>
          <w:p w14:paraId="7B364D1C"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524.4; US EPA method 8270D</w:t>
            </w:r>
          </w:p>
        </w:tc>
      </w:tr>
      <w:tr w:rsidR="0077338C" w:rsidRPr="00F84AEE" w14:paraId="1DEECE9B" w14:textId="77777777" w:rsidTr="00255CAD">
        <w:trPr>
          <w:trHeight w:val="467"/>
          <w:jc w:val="center"/>
        </w:trPr>
        <w:tc>
          <w:tcPr>
            <w:tcW w:w="789" w:type="dxa"/>
            <w:vAlign w:val="center"/>
          </w:tcPr>
          <w:p w14:paraId="419B9DBA"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9FECC9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Lindane</w:t>
            </w:r>
          </w:p>
        </w:tc>
        <w:tc>
          <w:tcPr>
            <w:tcW w:w="4926" w:type="dxa"/>
            <w:vAlign w:val="center"/>
          </w:tcPr>
          <w:p w14:paraId="0EFBF63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321F771"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91EAB3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89BAF9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7AC978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333F4961"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42D90DE3" w14:textId="77777777" w:rsidTr="00255CAD">
        <w:trPr>
          <w:trHeight w:val="467"/>
          <w:jc w:val="center"/>
        </w:trPr>
        <w:tc>
          <w:tcPr>
            <w:tcW w:w="789" w:type="dxa"/>
            <w:vAlign w:val="center"/>
          </w:tcPr>
          <w:p w14:paraId="6D78C4E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D26E5C0"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Pentachlorobenzene (PeCB)</w:t>
            </w:r>
          </w:p>
        </w:tc>
        <w:tc>
          <w:tcPr>
            <w:tcW w:w="4926" w:type="dxa"/>
            <w:vAlign w:val="center"/>
          </w:tcPr>
          <w:p w14:paraId="6848DF1F"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4EA4A970"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1653</w:t>
            </w:r>
          </w:p>
          <w:p w14:paraId="1E050D39"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Methods 1624/1625</w:t>
            </w:r>
          </w:p>
        </w:tc>
      </w:tr>
      <w:tr w:rsidR="0077338C" w:rsidRPr="00F84AEE" w14:paraId="08D98A62" w14:textId="77777777" w:rsidTr="00255CAD">
        <w:trPr>
          <w:trHeight w:val="467"/>
          <w:jc w:val="center"/>
        </w:trPr>
        <w:tc>
          <w:tcPr>
            <w:tcW w:w="789" w:type="dxa"/>
            <w:vAlign w:val="center"/>
          </w:tcPr>
          <w:p w14:paraId="1BF69090"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5D14A8A5"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Pentachlorophenol (PCP), muối của chúng và các este</w:t>
            </w:r>
          </w:p>
        </w:tc>
        <w:tc>
          <w:tcPr>
            <w:tcW w:w="4926" w:type="dxa"/>
            <w:vAlign w:val="center"/>
          </w:tcPr>
          <w:p w14:paraId="7C96B4F4"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3CA8EDE0"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37BA8052" w14:textId="77777777" w:rsidR="003702C6" w:rsidRPr="00CF152C" w:rsidRDefault="003702C6">
            <w:pPr>
              <w:rPr>
                <w:rFonts w:ascii="Times New Roman" w:hAnsi="Times New Roman" w:cs="Times New Roman"/>
                <w:sz w:val="28"/>
                <w:szCs w:val="28"/>
                <w:highlight w:val="yellow"/>
              </w:rPr>
            </w:pPr>
          </w:p>
        </w:tc>
      </w:tr>
      <w:tr w:rsidR="0077338C" w:rsidRPr="00F84AEE" w14:paraId="265ADEEB" w14:textId="77777777" w:rsidTr="00255CAD">
        <w:trPr>
          <w:trHeight w:val="467"/>
          <w:jc w:val="center"/>
        </w:trPr>
        <w:tc>
          <w:tcPr>
            <w:tcW w:w="789" w:type="dxa"/>
            <w:vAlign w:val="center"/>
          </w:tcPr>
          <w:p w14:paraId="1C9E74BF"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5F17E22"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926" w:type="dxa"/>
            <w:vAlign w:val="center"/>
          </w:tcPr>
          <w:p w14:paraId="1C80A16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US EPA Method 533</w:t>
            </w:r>
          </w:p>
          <w:p w14:paraId="0DBD28C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2CD29996" w14:textId="77777777" w:rsidR="003702C6" w:rsidRPr="00CF152C" w:rsidRDefault="003702C6">
            <w:pPr>
              <w:rPr>
                <w:rFonts w:ascii="Times New Roman" w:hAnsi="Times New Roman" w:cs="Times New Roman"/>
                <w:sz w:val="28"/>
                <w:szCs w:val="28"/>
                <w:highlight w:val="yellow"/>
              </w:rPr>
            </w:pPr>
          </w:p>
        </w:tc>
      </w:tr>
      <w:tr w:rsidR="0077338C" w:rsidRPr="00F84AEE" w14:paraId="0022F093" w14:textId="77777777" w:rsidTr="00255CAD">
        <w:trPr>
          <w:trHeight w:val="467"/>
          <w:jc w:val="center"/>
        </w:trPr>
        <w:tc>
          <w:tcPr>
            <w:tcW w:w="789" w:type="dxa"/>
            <w:vAlign w:val="center"/>
          </w:tcPr>
          <w:p w14:paraId="0726A58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0A902CF"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926" w:type="dxa"/>
            <w:vAlign w:val="center"/>
          </w:tcPr>
          <w:p w14:paraId="1EDDA614"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38390FE1"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77338C" w:rsidRPr="00F84AEE" w14:paraId="28A9DF2D" w14:textId="77777777" w:rsidTr="00255CAD">
        <w:trPr>
          <w:trHeight w:val="467"/>
          <w:jc w:val="center"/>
        </w:trPr>
        <w:tc>
          <w:tcPr>
            <w:tcW w:w="789" w:type="dxa"/>
            <w:vAlign w:val="center"/>
          </w:tcPr>
          <w:p w14:paraId="5773F5F7"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6AFF846"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Các paraffin mạch ngắn chứa clo (SCCP)</w:t>
            </w:r>
          </w:p>
        </w:tc>
        <w:tc>
          <w:tcPr>
            <w:tcW w:w="4926" w:type="dxa"/>
            <w:vAlign w:val="center"/>
          </w:tcPr>
          <w:p w14:paraId="77D45ABC"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Áp dụng các phương pháp tiêu chuẩn quốc gia và quốc tế</w:t>
            </w:r>
          </w:p>
        </w:tc>
      </w:tr>
      <w:tr w:rsidR="0077338C" w:rsidRPr="00F84AEE" w14:paraId="1AB279BC" w14:textId="77777777" w:rsidTr="00255CAD">
        <w:trPr>
          <w:trHeight w:val="467"/>
          <w:jc w:val="center"/>
        </w:trPr>
        <w:tc>
          <w:tcPr>
            <w:tcW w:w="789" w:type="dxa"/>
            <w:vAlign w:val="center"/>
          </w:tcPr>
          <w:p w14:paraId="17E38503"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E727865"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926" w:type="dxa"/>
            <w:vAlign w:val="center"/>
          </w:tcPr>
          <w:p w14:paraId="588165E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7300784"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89D4BA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56C843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F18E215"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8A630FE"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28C0E14B" w14:textId="77777777" w:rsidTr="00255CAD">
        <w:trPr>
          <w:trHeight w:val="467"/>
          <w:jc w:val="center"/>
        </w:trPr>
        <w:tc>
          <w:tcPr>
            <w:tcW w:w="789" w:type="dxa"/>
            <w:vAlign w:val="center"/>
          </w:tcPr>
          <w:p w14:paraId="4BF4E5B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D1D2461"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Tetrabromodiphenyl ete và Pentabromodiphenyl ete (POP-BDE)</w:t>
            </w:r>
          </w:p>
        </w:tc>
        <w:tc>
          <w:tcPr>
            <w:tcW w:w="4926" w:type="dxa"/>
            <w:vAlign w:val="center"/>
          </w:tcPr>
          <w:p w14:paraId="320945A0"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77338C" w:rsidRPr="00F84AEE" w14:paraId="7F856444" w14:textId="77777777" w:rsidTr="00255CAD">
        <w:trPr>
          <w:trHeight w:val="467"/>
          <w:jc w:val="center"/>
        </w:trPr>
        <w:tc>
          <w:tcPr>
            <w:tcW w:w="789" w:type="dxa"/>
            <w:vAlign w:val="center"/>
          </w:tcPr>
          <w:p w14:paraId="0A8FCFBE"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A21692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926" w:type="dxa"/>
            <w:vAlign w:val="center"/>
          </w:tcPr>
          <w:p w14:paraId="7ECC527C"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Áp dụng các phương pháp tiêu chuẩn quốc gia và quốc tế</w:t>
            </w:r>
          </w:p>
        </w:tc>
      </w:tr>
      <w:tr w:rsidR="0077338C" w:rsidRPr="00F84AEE" w14:paraId="780DEA20" w14:textId="77777777" w:rsidTr="00255CAD">
        <w:trPr>
          <w:trHeight w:val="467"/>
          <w:jc w:val="center"/>
        </w:trPr>
        <w:tc>
          <w:tcPr>
            <w:tcW w:w="789" w:type="dxa"/>
            <w:vAlign w:val="center"/>
          </w:tcPr>
          <w:p w14:paraId="3B64836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A120C9E" w14:textId="77777777" w:rsidR="003702C6" w:rsidRPr="00C530FE" w:rsidRDefault="003702C6">
            <w:pPr>
              <w:rPr>
                <w:rFonts w:ascii="Times New Roman" w:eastAsia="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926" w:type="dxa"/>
            <w:vAlign w:val="center"/>
          </w:tcPr>
          <w:p w14:paraId="417AC916" w14:textId="77777777" w:rsidR="00770557" w:rsidRDefault="00770557">
            <w:pPr>
              <w:rPr>
                <w:rFonts w:ascii="Times New Roman" w:hAnsi="Times New Roman" w:cs="Times New Roman"/>
                <w:sz w:val="28"/>
                <w:szCs w:val="28"/>
              </w:rPr>
            </w:pPr>
            <w:r>
              <w:rPr>
                <w:rFonts w:ascii="Times New Roman" w:hAnsi="Times New Roman" w:cs="Times New Roman"/>
                <w:sz w:val="28"/>
                <w:szCs w:val="28"/>
              </w:rPr>
              <w:t>US E</w:t>
            </w:r>
            <w:r w:rsidRPr="00C530FE">
              <w:rPr>
                <w:rFonts w:ascii="Times New Roman" w:hAnsi="Times New Roman" w:cs="Times New Roman"/>
                <w:sz w:val="28"/>
                <w:szCs w:val="28"/>
              </w:rPr>
              <w:t>PA</w:t>
            </w:r>
            <w:r>
              <w:rPr>
                <w:rFonts w:ascii="Times New Roman" w:hAnsi="Times New Roman" w:cs="Times New Roman"/>
                <w:sz w:val="28"/>
                <w:szCs w:val="28"/>
              </w:rPr>
              <w:t xml:space="preserve"> Method</w:t>
            </w:r>
            <w:r w:rsidRPr="00C530FE">
              <w:rPr>
                <w:rFonts w:ascii="Times New Roman" w:hAnsi="Times New Roman" w:cs="Times New Roman"/>
                <w:sz w:val="28"/>
                <w:szCs w:val="28"/>
              </w:rPr>
              <w:t xml:space="preserve"> </w:t>
            </w:r>
            <w:proofErr w:type="gramStart"/>
            <w:r w:rsidR="003702C6" w:rsidRPr="00C530FE">
              <w:rPr>
                <w:rFonts w:ascii="Times New Roman" w:hAnsi="Times New Roman" w:cs="Times New Roman"/>
                <w:sz w:val="28"/>
                <w:szCs w:val="28"/>
              </w:rPr>
              <w:t>533;</w:t>
            </w:r>
            <w:proofErr w:type="gramEnd"/>
            <w:r w:rsidR="003702C6" w:rsidRPr="00C530FE">
              <w:rPr>
                <w:rFonts w:ascii="Times New Roman" w:hAnsi="Times New Roman" w:cs="Times New Roman"/>
                <w:sz w:val="28"/>
                <w:szCs w:val="28"/>
              </w:rPr>
              <w:t xml:space="preserve"> </w:t>
            </w:r>
          </w:p>
          <w:p w14:paraId="1E8139F8" w14:textId="77777777" w:rsidR="003702C6" w:rsidRPr="00C530FE" w:rsidRDefault="00770557">
            <w:pPr>
              <w:rPr>
                <w:rFonts w:ascii="Times New Roman" w:hAnsi="Times New Roman" w:cs="Times New Roman"/>
                <w:sz w:val="28"/>
                <w:szCs w:val="28"/>
              </w:rPr>
            </w:pPr>
            <w:r>
              <w:rPr>
                <w:rFonts w:ascii="Times New Roman" w:hAnsi="Times New Roman" w:cs="Times New Roman"/>
                <w:sz w:val="28"/>
                <w:szCs w:val="28"/>
              </w:rPr>
              <w:t>US E</w:t>
            </w:r>
            <w:r w:rsidRPr="00C530FE">
              <w:rPr>
                <w:rFonts w:ascii="Times New Roman" w:hAnsi="Times New Roman" w:cs="Times New Roman"/>
                <w:sz w:val="28"/>
                <w:szCs w:val="28"/>
              </w:rPr>
              <w:t>PA</w:t>
            </w:r>
            <w:r>
              <w:rPr>
                <w:rFonts w:ascii="Times New Roman" w:hAnsi="Times New Roman" w:cs="Times New Roman"/>
                <w:sz w:val="28"/>
                <w:szCs w:val="28"/>
              </w:rPr>
              <w:t xml:space="preserve"> Method</w:t>
            </w:r>
            <w:r w:rsidR="003702C6" w:rsidRPr="00C530FE">
              <w:rPr>
                <w:rFonts w:ascii="Times New Roman" w:hAnsi="Times New Roman" w:cs="Times New Roman"/>
                <w:sz w:val="28"/>
                <w:szCs w:val="28"/>
              </w:rPr>
              <w:t xml:space="preserve"> </w:t>
            </w:r>
            <w:proofErr w:type="gramStart"/>
            <w:r w:rsidR="003702C6" w:rsidRPr="00C530FE">
              <w:rPr>
                <w:rFonts w:ascii="Times New Roman" w:hAnsi="Times New Roman" w:cs="Times New Roman"/>
                <w:sz w:val="28"/>
                <w:szCs w:val="28"/>
              </w:rPr>
              <w:t>537.1;</w:t>
            </w:r>
            <w:proofErr w:type="gramEnd"/>
          </w:p>
          <w:p w14:paraId="5E99A4E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4758FD0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BEFC2B8" w14:textId="77777777" w:rsidR="003702C6" w:rsidRDefault="003702C6">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77338C" w:rsidRPr="00F84AEE" w14:paraId="1B452651" w14:textId="77777777" w:rsidTr="00255CAD">
        <w:trPr>
          <w:trHeight w:val="467"/>
          <w:jc w:val="center"/>
        </w:trPr>
        <w:tc>
          <w:tcPr>
            <w:tcW w:w="789" w:type="dxa"/>
            <w:vAlign w:val="center"/>
          </w:tcPr>
          <w:p w14:paraId="48DBD34C"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445E63F"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Coliform  </w:t>
            </w:r>
          </w:p>
        </w:tc>
        <w:tc>
          <w:tcPr>
            <w:tcW w:w="4926" w:type="dxa"/>
            <w:vAlign w:val="center"/>
          </w:tcPr>
          <w:p w14:paraId="789EDE58"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SMEWW  9221B:2017 </w:t>
            </w:r>
          </w:p>
          <w:p w14:paraId="01C4BF8C" w14:textId="77777777" w:rsidR="00C55B12" w:rsidRPr="00246BBA" w:rsidRDefault="00E92CB0" w:rsidP="00255CAD">
            <w:pPr>
              <w:rPr>
                <w:rFonts w:ascii="Times New Roman" w:hAnsi="Times New Roman" w:cs="Times New Roman"/>
                <w:strike/>
                <w:sz w:val="28"/>
                <w:szCs w:val="28"/>
              </w:rPr>
            </w:pPr>
            <w:r w:rsidRPr="00246BBA">
              <w:rPr>
                <w:rFonts w:ascii="Times New Roman" w:hAnsi="Times New Roman" w:cs="Times New Roman"/>
                <w:strike/>
                <w:sz w:val="28"/>
                <w:szCs w:val="28"/>
              </w:rPr>
              <w:t xml:space="preserve">TCVN 6187-1:2009 </w:t>
            </w:r>
          </w:p>
          <w:p w14:paraId="73F50EC9"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TCVN 6187-2:1996 </w:t>
            </w:r>
          </w:p>
        </w:tc>
      </w:tr>
    </w:tbl>
    <w:p w14:paraId="46DBAE31" w14:textId="77777777" w:rsidR="00C5621A" w:rsidRPr="00F84AEE" w:rsidRDefault="00C5621A" w:rsidP="006E0701">
      <w:pPr>
        <w:rPr>
          <w:rFonts w:ascii="Times New Roman" w:hAnsi="Times New Roman" w:cs="Times New Roman"/>
          <w:b/>
          <w:sz w:val="28"/>
          <w:szCs w:val="28"/>
        </w:rPr>
      </w:pPr>
    </w:p>
    <w:p w14:paraId="74B6738D"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167BDBB1" w14:textId="77777777" w:rsidR="00E92CB0" w:rsidRPr="00255CAD" w:rsidRDefault="00E92CB0" w:rsidP="00255CAD">
      <w:pPr>
        <w:pStyle w:val="ListParagraph"/>
        <w:numPr>
          <w:ilvl w:val="0"/>
          <w:numId w:val="317"/>
        </w:numPr>
        <w:tabs>
          <w:tab w:val="left" w:pos="1560"/>
        </w:tabs>
        <w:ind w:left="851" w:firstLine="0"/>
        <w:jc w:val="center"/>
        <w:outlineLvl w:val="1"/>
        <w:rPr>
          <w:rFonts w:ascii="Times New Roman" w:hAnsi="Times New Roman" w:cs="Times New Roman"/>
          <w:b/>
          <w:sz w:val="28"/>
          <w:szCs w:val="28"/>
        </w:rPr>
      </w:pPr>
      <w:bookmarkStart w:id="164" w:name="_Toc65215411"/>
      <w:r w:rsidRPr="00255CAD">
        <w:rPr>
          <w:rFonts w:ascii="Times New Roman" w:hAnsi="Times New Roman" w:cs="Times New Roman"/>
          <w:b/>
          <w:sz w:val="28"/>
          <w:szCs w:val="28"/>
        </w:rPr>
        <w:lastRenderedPageBreak/>
        <w:t>Phương pháp quan trắc chất lương nước mưa</w:t>
      </w:r>
      <w:bookmarkEnd w:id="164"/>
    </w:p>
    <w:p w14:paraId="28A7C55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474A11EA"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w:t>
      </w:r>
      <w:r w:rsidR="00371AE3" w:rsidRPr="00F84AEE">
        <w:rPr>
          <w:rFonts w:ascii="Times New Roman" w:hAnsi="Times New Roman" w:cs="Times New Roman"/>
          <w:sz w:val="28"/>
          <w:szCs w:val="28"/>
        </w:rPr>
        <w:t>L</w:t>
      </w:r>
      <w:r w:rsidRPr="00F84AEE">
        <w:rPr>
          <w:rFonts w:ascii="Times New Roman" w:hAnsi="Times New Roman" w:cs="Times New Roman"/>
          <w:sz w:val="28"/>
          <w:szCs w:val="28"/>
        </w:rPr>
        <w:t xml:space="preserve">ấy mẫu nước mưa tại hiện trường: TCVN 5997:1995 về hướng dẫn lấy mẫu nước </w:t>
      </w:r>
      <w:proofErr w:type="gramStart"/>
      <w:r w:rsidRPr="00F84AEE">
        <w:rPr>
          <w:rFonts w:ascii="Times New Roman" w:hAnsi="Times New Roman" w:cs="Times New Roman"/>
          <w:sz w:val="28"/>
          <w:szCs w:val="28"/>
        </w:rPr>
        <w:t>mưa;</w:t>
      </w:r>
      <w:proofErr w:type="gramEnd"/>
      <w:r w:rsidRPr="00F84AEE">
        <w:rPr>
          <w:rFonts w:ascii="Times New Roman" w:hAnsi="Times New Roman" w:cs="Times New Roman"/>
          <w:sz w:val="28"/>
          <w:szCs w:val="28"/>
        </w:rPr>
        <w:t xml:space="preserve"> </w:t>
      </w:r>
    </w:p>
    <w:p w14:paraId="7F9E152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w:t>
      </w:r>
      <w:r w:rsidR="00371AE3" w:rsidRPr="00F84AEE">
        <w:rPr>
          <w:rFonts w:ascii="Times New Roman" w:hAnsi="Times New Roman" w:cs="Times New Roman"/>
          <w:sz w:val="28"/>
          <w:szCs w:val="28"/>
        </w:rPr>
        <w:t>Đ</w:t>
      </w:r>
      <w:r w:rsidRPr="00F84AEE">
        <w:rPr>
          <w:rFonts w:ascii="Times New Roman" w:hAnsi="Times New Roman" w:cs="Times New Roman"/>
          <w:sz w:val="28"/>
          <w:szCs w:val="28"/>
        </w:rPr>
        <w:t xml:space="preserve">o các thông số trong nước mưa tại hiện trường: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2.5.1</w:t>
      </w:r>
      <w:r w:rsidRPr="00F84AEE">
        <w:rPr>
          <w:rFonts w:ascii="Times New Roman" w:hAnsi="Times New Roman" w:cs="Times New Roman"/>
          <w:sz w:val="28"/>
          <w:szCs w:val="28"/>
        </w:rPr>
        <w:t xml:space="preserve"> dưới đây. </w:t>
      </w:r>
    </w:p>
    <w:p w14:paraId="6E9E3628"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2.5.1. Các phương pháp đo nước mưa tại hiện trường</w:t>
      </w:r>
    </w:p>
    <w:tbl>
      <w:tblPr>
        <w:tblStyle w:val="TableGrid"/>
        <w:tblW w:w="8350" w:type="dxa"/>
        <w:jc w:val="center"/>
        <w:tblLook w:val="04A0" w:firstRow="1" w:lastRow="0" w:firstColumn="1" w:lastColumn="0" w:noHBand="0" w:noVBand="1"/>
      </w:tblPr>
      <w:tblGrid>
        <w:gridCol w:w="746"/>
        <w:gridCol w:w="3351"/>
        <w:gridCol w:w="4253"/>
      </w:tblGrid>
      <w:tr w:rsidR="00D5489B" w:rsidRPr="00F84AEE" w14:paraId="31370691" w14:textId="77777777" w:rsidTr="00255CAD">
        <w:trPr>
          <w:trHeight w:val="467"/>
          <w:jc w:val="center"/>
        </w:trPr>
        <w:tc>
          <w:tcPr>
            <w:tcW w:w="746" w:type="dxa"/>
            <w:vAlign w:val="center"/>
          </w:tcPr>
          <w:p w14:paraId="46909757"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351" w:type="dxa"/>
            <w:vAlign w:val="center"/>
          </w:tcPr>
          <w:p w14:paraId="340AB35B"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253" w:type="dxa"/>
            <w:vAlign w:val="center"/>
          </w:tcPr>
          <w:p w14:paraId="198F803B"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1CD72A85" w14:textId="77777777" w:rsidTr="00255CAD">
        <w:trPr>
          <w:trHeight w:val="467"/>
          <w:jc w:val="center"/>
        </w:trPr>
        <w:tc>
          <w:tcPr>
            <w:tcW w:w="746" w:type="dxa"/>
            <w:vAlign w:val="center"/>
          </w:tcPr>
          <w:p w14:paraId="2703A5D2"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51FD25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253" w:type="dxa"/>
            <w:vAlign w:val="center"/>
          </w:tcPr>
          <w:p w14:paraId="77874E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531E78E3" w14:textId="77777777" w:rsidTr="00255CAD">
        <w:trPr>
          <w:trHeight w:val="467"/>
          <w:jc w:val="center"/>
        </w:trPr>
        <w:tc>
          <w:tcPr>
            <w:tcW w:w="746" w:type="dxa"/>
            <w:vAlign w:val="center"/>
          </w:tcPr>
          <w:p w14:paraId="05870238"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276CBF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253" w:type="dxa"/>
            <w:vAlign w:val="center"/>
          </w:tcPr>
          <w:p w14:paraId="120B35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tc>
      </w:tr>
      <w:tr w:rsidR="00D5489B" w:rsidRPr="00F84AEE" w14:paraId="61A8C0D6" w14:textId="77777777" w:rsidTr="00255CAD">
        <w:trPr>
          <w:trHeight w:val="467"/>
          <w:jc w:val="center"/>
        </w:trPr>
        <w:tc>
          <w:tcPr>
            <w:tcW w:w="746" w:type="dxa"/>
            <w:vAlign w:val="center"/>
          </w:tcPr>
          <w:p w14:paraId="5310843D"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3BAE07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4253" w:type="dxa"/>
            <w:vAlign w:val="center"/>
          </w:tcPr>
          <w:p w14:paraId="1E73F5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6D2F9780" w14:textId="77777777" w:rsidTr="00255CAD">
        <w:trPr>
          <w:trHeight w:val="467"/>
          <w:jc w:val="center"/>
        </w:trPr>
        <w:tc>
          <w:tcPr>
            <w:tcW w:w="746" w:type="dxa"/>
            <w:vAlign w:val="center"/>
          </w:tcPr>
          <w:p w14:paraId="21FAC103"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2BCB5F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253" w:type="dxa"/>
            <w:vAlign w:val="center"/>
          </w:tcPr>
          <w:p w14:paraId="342792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của thiết bị quan trắc hiện trường</w:t>
            </w:r>
          </w:p>
        </w:tc>
      </w:tr>
      <w:tr w:rsidR="00D5489B" w:rsidRPr="00F84AEE" w14:paraId="6FBCD586" w14:textId="77777777" w:rsidTr="00255CAD">
        <w:trPr>
          <w:trHeight w:val="467"/>
          <w:jc w:val="center"/>
        </w:trPr>
        <w:tc>
          <w:tcPr>
            <w:tcW w:w="746" w:type="dxa"/>
            <w:vAlign w:val="center"/>
          </w:tcPr>
          <w:p w14:paraId="55D3F1E0"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3EF2F9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thông số khí tượng </w:t>
            </w:r>
          </w:p>
        </w:tc>
        <w:tc>
          <w:tcPr>
            <w:tcW w:w="4253" w:type="dxa"/>
            <w:vAlign w:val="center"/>
          </w:tcPr>
          <w:p w14:paraId="0A5165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QCVN 46:2012/BTNMT</w:t>
            </w:r>
          </w:p>
        </w:tc>
      </w:tr>
    </w:tbl>
    <w:p w14:paraId="3A586F84" w14:textId="77777777" w:rsidR="00E92CB0" w:rsidRPr="00F84AEE" w:rsidRDefault="00371AE3"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00E92CB0" w:rsidRPr="00F84AEE">
        <w:rPr>
          <w:rFonts w:ascii="Times New Roman" w:hAnsi="Times New Roman" w:cs="Times New Roman"/>
          <w:sz w:val="28"/>
          <w:szCs w:val="28"/>
        </w:rPr>
        <w:t xml:space="preserve"> Bảo quản và vận chuyển mẫu: mẫu nước mưa sau khi lấy được bảo quản và lưu giữ theo TCVN 6663-3:2016. </w:t>
      </w:r>
    </w:p>
    <w:p w14:paraId="6DBADBEA" w14:textId="77777777" w:rsidR="00E92CB0" w:rsidRPr="00F84AEE" w:rsidRDefault="00371AE3"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nghiệm </w:t>
      </w:r>
    </w:p>
    <w:p w14:paraId="34938C5B"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a) Việc phân tích các thông số trong nước mưa trong phòng thí nghiệm: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2.5.2</w:t>
      </w:r>
      <w:r w:rsidRPr="00F84AEE">
        <w:rPr>
          <w:rFonts w:ascii="Times New Roman" w:hAnsi="Times New Roman" w:cs="Times New Roman"/>
          <w:sz w:val="28"/>
          <w:szCs w:val="28"/>
        </w:rPr>
        <w:t xml:space="preserve"> dưới </w:t>
      </w:r>
      <w:proofErr w:type="gramStart"/>
      <w:r w:rsidRPr="00F84AEE">
        <w:rPr>
          <w:rFonts w:ascii="Times New Roman" w:hAnsi="Times New Roman" w:cs="Times New Roman"/>
          <w:sz w:val="28"/>
          <w:szCs w:val="28"/>
        </w:rPr>
        <w:t>đây;</w:t>
      </w:r>
      <w:proofErr w:type="gramEnd"/>
      <w:r w:rsidRPr="00F84AEE">
        <w:rPr>
          <w:rFonts w:ascii="Times New Roman" w:hAnsi="Times New Roman" w:cs="Times New Roman"/>
          <w:sz w:val="28"/>
          <w:szCs w:val="28"/>
        </w:rPr>
        <w:t xml:space="preserve"> </w:t>
      </w:r>
    </w:p>
    <w:p w14:paraId="1B7C4BB6"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2.5.2. Các phương pháp phân tích nước mưa trong phòng thí nghiệm</w:t>
      </w:r>
    </w:p>
    <w:tbl>
      <w:tblPr>
        <w:tblStyle w:val="TableGrid"/>
        <w:tblW w:w="8315" w:type="dxa"/>
        <w:jc w:val="center"/>
        <w:tblLook w:val="04A0" w:firstRow="1" w:lastRow="0" w:firstColumn="1" w:lastColumn="0" w:noHBand="0" w:noVBand="1"/>
      </w:tblPr>
      <w:tblGrid>
        <w:gridCol w:w="746"/>
        <w:gridCol w:w="3458"/>
        <w:gridCol w:w="4111"/>
      </w:tblGrid>
      <w:tr w:rsidR="00D5489B" w:rsidRPr="00F84AEE" w14:paraId="29C95B88" w14:textId="77777777" w:rsidTr="00255CAD">
        <w:trPr>
          <w:trHeight w:val="467"/>
          <w:jc w:val="center"/>
        </w:trPr>
        <w:tc>
          <w:tcPr>
            <w:tcW w:w="746" w:type="dxa"/>
            <w:vAlign w:val="center"/>
          </w:tcPr>
          <w:p w14:paraId="0A7157FE"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458" w:type="dxa"/>
            <w:vAlign w:val="center"/>
          </w:tcPr>
          <w:p w14:paraId="39495AB4"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111" w:type="dxa"/>
            <w:vAlign w:val="center"/>
          </w:tcPr>
          <w:p w14:paraId="4E298468"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3DD98120" w14:textId="77777777" w:rsidTr="00255CAD">
        <w:trPr>
          <w:trHeight w:val="467"/>
          <w:jc w:val="center"/>
        </w:trPr>
        <w:tc>
          <w:tcPr>
            <w:tcW w:w="746" w:type="dxa"/>
            <w:vAlign w:val="center"/>
          </w:tcPr>
          <w:p w14:paraId="2CC92A67"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C6C7B8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28CB8FCF" w14:textId="77777777" w:rsidR="00E92CB0" w:rsidRPr="00F84AEE" w:rsidRDefault="00C80086">
            <w:pPr>
              <w:rPr>
                <w:rFonts w:ascii="Times New Roman" w:hAnsi="Times New Roman" w:cs="Times New Roman"/>
                <w:sz w:val="28"/>
                <w:szCs w:val="28"/>
              </w:rPr>
            </w:pPr>
            <w:hyperlink r:id="rId71">
              <w:r w:rsidR="00E92CB0" w:rsidRPr="00F84AEE">
                <w:rPr>
                  <w:rStyle w:val="Hyperlink"/>
                  <w:rFonts w:ascii="Times New Roman" w:hAnsi="Times New Roman" w:cs="Times New Roman"/>
                  <w:color w:val="auto"/>
                  <w:sz w:val="28"/>
                  <w:szCs w:val="28"/>
                </w:rPr>
                <w:t>TCVN 6494</w:t>
              </w:r>
            </w:hyperlink>
            <w:hyperlink r:id="rId72">
              <w:r w:rsidR="00E92CB0" w:rsidRPr="00F84AEE">
                <w:rPr>
                  <w:rStyle w:val="Hyperlink"/>
                  <w:rFonts w:ascii="Times New Roman" w:hAnsi="Times New Roman" w:cs="Times New Roman"/>
                  <w:color w:val="auto"/>
                  <w:sz w:val="28"/>
                  <w:szCs w:val="28"/>
                </w:rPr>
                <w:t>-</w:t>
              </w:r>
            </w:hyperlink>
            <w:hyperlink r:id="rId73">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2458C0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7BE3B9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A48E2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:2017 </w:t>
            </w:r>
          </w:p>
          <w:p w14:paraId="091676D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35A0F3DF" w14:textId="77777777" w:rsidTr="00255CAD">
        <w:trPr>
          <w:trHeight w:val="467"/>
          <w:jc w:val="center"/>
        </w:trPr>
        <w:tc>
          <w:tcPr>
            <w:tcW w:w="746" w:type="dxa"/>
            <w:vAlign w:val="center"/>
          </w:tcPr>
          <w:p w14:paraId="5C3B87DC"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72D7D7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5D769F6F" w14:textId="77777777" w:rsidR="00E92CB0" w:rsidRPr="00F84AEE" w:rsidRDefault="00C80086">
            <w:pPr>
              <w:rPr>
                <w:rFonts w:ascii="Times New Roman" w:hAnsi="Times New Roman" w:cs="Times New Roman"/>
                <w:sz w:val="28"/>
                <w:szCs w:val="28"/>
              </w:rPr>
            </w:pPr>
            <w:hyperlink r:id="rId74">
              <w:r w:rsidR="00E92CB0" w:rsidRPr="00F84AEE">
                <w:rPr>
                  <w:rStyle w:val="Hyperlink"/>
                  <w:rFonts w:ascii="Times New Roman" w:hAnsi="Times New Roman" w:cs="Times New Roman"/>
                  <w:color w:val="auto"/>
                  <w:sz w:val="28"/>
                  <w:szCs w:val="28"/>
                </w:rPr>
                <w:t>TCVN 6494</w:t>
              </w:r>
            </w:hyperlink>
            <w:hyperlink r:id="rId75">
              <w:r w:rsidR="00E92CB0" w:rsidRPr="00F84AEE">
                <w:rPr>
                  <w:rStyle w:val="Hyperlink"/>
                  <w:rFonts w:ascii="Times New Roman" w:hAnsi="Times New Roman" w:cs="Times New Roman"/>
                  <w:color w:val="auto"/>
                  <w:sz w:val="28"/>
                  <w:szCs w:val="28"/>
                </w:rPr>
                <w:t>-</w:t>
              </w:r>
            </w:hyperlink>
            <w:hyperlink r:id="rId76">
              <w:r w:rsidR="00E92CB0" w:rsidRPr="00F84AEE">
                <w:rPr>
                  <w:rStyle w:val="Hyperlink"/>
                  <w:rFonts w:ascii="Times New Roman" w:hAnsi="Times New Roman" w:cs="Times New Roman"/>
                  <w:color w:val="auto"/>
                  <w:sz w:val="28"/>
                  <w:szCs w:val="28"/>
                </w:rPr>
                <w:t>1:2011</w:t>
              </w:r>
            </w:hyperlink>
            <w:hyperlink r:id="rId77">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2ACF4E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6E0725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32E5C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4498D14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51D8AF41" w14:textId="77777777" w:rsidTr="00255CAD">
        <w:trPr>
          <w:trHeight w:val="467"/>
          <w:jc w:val="center"/>
        </w:trPr>
        <w:tc>
          <w:tcPr>
            <w:tcW w:w="746" w:type="dxa"/>
            <w:vAlign w:val="center"/>
          </w:tcPr>
          <w:p w14:paraId="7AB88780"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43343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0DAC4F62" w14:textId="77777777" w:rsidR="00E92CB0" w:rsidRPr="00F84AEE" w:rsidRDefault="00C80086">
            <w:pPr>
              <w:rPr>
                <w:rFonts w:ascii="Times New Roman" w:hAnsi="Times New Roman" w:cs="Times New Roman"/>
                <w:sz w:val="28"/>
                <w:szCs w:val="28"/>
              </w:rPr>
            </w:pPr>
            <w:hyperlink r:id="rId78">
              <w:r w:rsidR="00E92CB0" w:rsidRPr="00F84AEE">
                <w:rPr>
                  <w:rStyle w:val="Hyperlink"/>
                  <w:rFonts w:ascii="Times New Roman" w:hAnsi="Times New Roman" w:cs="Times New Roman"/>
                  <w:color w:val="auto"/>
                  <w:sz w:val="28"/>
                  <w:szCs w:val="28"/>
                </w:rPr>
                <w:t>TCVN 6494</w:t>
              </w:r>
            </w:hyperlink>
            <w:hyperlink r:id="rId79">
              <w:r w:rsidR="00E92CB0" w:rsidRPr="00F84AEE">
                <w:rPr>
                  <w:rStyle w:val="Hyperlink"/>
                  <w:rFonts w:ascii="Times New Roman" w:hAnsi="Times New Roman" w:cs="Times New Roman"/>
                  <w:color w:val="auto"/>
                  <w:sz w:val="28"/>
                  <w:szCs w:val="28"/>
                </w:rPr>
                <w:t>-</w:t>
              </w:r>
            </w:hyperlink>
            <w:hyperlink r:id="rId80">
              <w:r w:rsidR="00E92CB0" w:rsidRPr="00F84AEE">
                <w:rPr>
                  <w:rStyle w:val="Hyperlink"/>
                  <w:rFonts w:ascii="Times New Roman" w:hAnsi="Times New Roman" w:cs="Times New Roman"/>
                  <w:color w:val="auto"/>
                  <w:sz w:val="28"/>
                  <w:szCs w:val="28"/>
                </w:rPr>
                <w:t>1:2011</w:t>
              </w:r>
            </w:hyperlink>
          </w:p>
          <w:p w14:paraId="266E1B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691266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1EA5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70847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33AEBE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354.1 </w:t>
            </w:r>
          </w:p>
        </w:tc>
      </w:tr>
      <w:tr w:rsidR="00D5489B" w:rsidRPr="00F84AEE" w14:paraId="2CB89331" w14:textId="77777777" w:rsidTr="00255CAD">
        <w:trPr>
          <w:trHeight w:val="467"/>
          <w:jc w:val="center"/>
        </w:trPr>
        <w:tc>
          <w:tcPr>
            <w:tcW w:w="746" w:type="dxa"/>
            <w:vAlign w:val="center"/>
          </w:tcPr>
          <w:p w14:paraId="00C832D9"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B5367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 xml:space="preserve">- </w:t>
            </w:r>
          </w:p>
        </w:tc>
        <w:tc>
          <w:tcPr>
            <w:tcW w:w="4111" w:type="dxa"/>
            <w:vAlign w:val="center"/>
          </w:tcPr>
          <w:p w14:paraId="69AFD9B5" w14:textId="77777777" w:rsidR="00E92CB0" w:rsidRPr="00F84AEE" w:rsidRDefault="00C80086">
            <w:pPr>
              <w:rPr>
                <w:rFonts w:ascii="Times New Roman" w:hAnsi="Times New Roman" w:cs="Times New Roman"/>
                <w:sz w:val="28"/>
                <w:szCs w:val="28"/>
              </w:rPr>
            </w:pPr>
            <w:hyperlink r:id="rId81">
              <w:r w:rsidR="00E92CB0" w:rsidRPr="00F84AEE">
                <w:rPr>
                  <w:rStyle w:val="Hyperlink"/>
                  <w:rFonts w:ascii="Times New Roman" w:hAnsi="Times New Roman" w:cs="Times New Roman"/>
                  <w:color w:val="auto"/>
                  <w:sz w:val="28"/>
                  <w:szCs w:val="28"/>
                </w:rPr>
                <w:t>TCVN 6494</w:t>
              </w:r>
            </w:hyperlink>
            <w:hyperlink r:id="rId82">
              <w:r w:rsidR="00E92CB0" w:rsidRPr="00F84AEE">
                <w:rPr>
                  <w:rStyle w:val="Hyperlink"/>
                  <w:rFonts w:ascii="Times New Roman" w:hAnsi="Times New Roman" w:cs="Times New Roman"/>
                  <w:color w:val="auto"/>
                  <w:sz w:val="28"/>
                  <w:szCs w:val="28"/>
                </w:rPr>
                <w:t>-</w:t>
              </w:r>
            </w:hyperlink>
            <w:hyperlink r:id="rId83">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sz w:val="28"/>
                <w:szCs w:val="28"/>
              </w:rPr>
              <w:t xml:space="preserve"> </w:t>
            </w:r>
          </w:p>
          <w:p w14:paraId="1A3FD2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1D6B18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30A4C6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 xml:space="preserve">:2017 </w:t>
            </w:r>
          </w:p>
          <w:p w14:paraId="3C54610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0C1C17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7CDFC2FD" w14:textId="77777777" w:rsidTr="00255CAD">
        <w:trPr>
          <w:trHeight w:val="467"/>
          <w:jc w:val="center"/>
        </w:trPr>
        <w:tc>
          <w:tcPr>
            <w:tcW w:w="746" w:type="dxa"/>
            <w:vAlign w:val="center"/>
          </w:tcPr>
          <w:p w14:paraId="3FF37AD2"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7ABB90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3- </w:t>
            </w:r>
          </w:p>
        </w:tc>
        <w:tc>
          <w:tcPr>
            <w:tcW w:w="4111" w:type="dxa"/>
            <w:vAlign w:val="center"/>
          </w:tcPr>
          <w:p w14:paraId="08ABD929" w14:textId="77777777" w:rsidR="00E92CB0" w:rsidRPr="00F84AEE" w:rsidRDefault="00C80086">
            <w:pPr>
              <w:rPr>
                <w:rFonts w:ascii="Times New Roman" w:hAnsi="Times New Roman" w:cs="Times New Roman"/>
                <w:sz w:val="28"/>
                <w:szCs w:val="28"/>
              </w:rPr>
            </w:pPr>
            <w:hyperlink r:id="rId84">
              <w:r w:rsidR="00E92CB0" w:rsidRPr="00F84AEE">
                <w:rPr>
                  <w:rStyle w:val="Hyperlink"/>
                  <w:rFonts w:ascii="Times New Roman" w:hAnsi="Times New Roman" w:cs="Times New Roman"/>
                  <w:color w:val="auto"/>
                  <w:sz w:val="28"/>
                  <w:szCs w:val="28"/>
                </w:rPr>
                <w:t>TCVN 6494</w:t>
              </w:r>
            </w:hyperlink>
            <w:hyperlink r:id="rId85">
              <w:r w:rsidR="00E92CB0" w:rsidRPr="00F84AEE">
                <w:rPr>
                  <w:rStyle w:val="Hyperlink"/>
                  <w:rFonts w:ascii="Times New Roman" w:hAnsi="Times New Roman" w:cs="Times New Roman"/>
                  <w:color w:val="auto"/>
                  <w:sz w:val="28"/>
                  <w:szCs w:val="28"/>
                </w:rPr>
                <w:t>-</w:t>
              </w:r>
            </w:hyperlink>
            <w:hyperlink r:id="rId86">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43B6A6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5111F3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8BB19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77AE761D" w14:textId="77777777" w:rsidTr="00255CAD">
        <w:trPr>
          <w:trHeight w:val="467"/>
          <w:jc w:val="center"/>
        </w:trPr>
        <w:tc>
          <w:tcPr>
            <w:tcW w:w="746" w:type="dxa"/>
            <w:vAlign w:val="center"/>
          </w:tcPr>
          <w:p w14:paraId="2F484ED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040523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111" w:type="dxa"/>
            <w:vAlign w:val="center"/>
          </w:tcPr>
          <w:p w14:paraId="541CF791" w14:textId="77777777" w:rsidR="00E92CB0" w:rsidRPr="00F84AEE" w:rsidRDefault="00C80086">
            <w:pPr>
              <w:rPr>
                <w:rFonts w:ascii="Times New Roman" w:hAnsi="Times New Roman" w:cs="Times New Roman"/>
                <w:sz w:val="28"/>
                <w:szCs w:val="28"/>
              </w:rPr>
            </w:pPr>
            <w:hyperlink r:id="rId87">
              <w:r w:rsidR="00E92CB0" w:rsidRPr="00F84AEE">
                <w:rPr>
                  <w:rStyle w:val="Hyperlink"/>
                  <w:rFonts w:ascii="Times New Roman" w:hAnsi="Times New Roman" w:cs="Times New Roman"/>
                  <w:color w:val="auto"/>
                  <w:sz w:val="28"/>
                  <w:szCs w:val="28"/>
                </w:rPr>
                <w:t>TCVN 6494</w:t>
              </w:r>
            </w:hyperlink>
            <w:hyperlink r:id="rId88">
              <w:r w:rsidR="00E92CB0" w:rsidRPr="00F84AEE">
                <w:rPr>
                  <w:rStyle w:val="Hyperlink"/>
                  <w:rFonts w:ascii="Times New Roman" w:hAnsi="Times New Roman" w:cs="Times New Roman"/>
                  <w:color w:val="auto"/>
                  <w:sz w:val="28"/>
                  <w:szCs w:val="28"/>
                </w:rPr>
                <w:t>-</w:t>
              </w:r>
            </w:hyperlink>
            <w:hyperlink r:id="rId89">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7652487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4DB318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ACA8D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405ADAA1" w14:textId="77777777" w:rsidTr="00255CAD">
        <w:trPr>
          <w:trHeight w:val="467"/>
          <w:jc w:val="center"/>
        </w:trPr>
        <w:tc>
          <w:tcPr>
            <w:tcW w:w="746" w:type="dxa"/>
            <w:vAlign w:val="center"/>
          </w:tcPr>
          <w:p w14:paraId="7AF640ED"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5425B0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44FD3158" w14:textId="77777777" w:rsidR="00E92CB0" w:rsidRPr="00F84AEE" w:rsidRDefault="00C80086">
            <w:pPr>
              <w:rPr>
                <w:rFonts w:ascii="Times New Roman" w:hAnsi="Times New Roman" w:cs="Times New Roman"/>
                <w:sz w:val="28"/>
                <w:szCs w:val="28"/>
              </w:rPr>
            </w:pPr>
            <w:hyperlink r:id="rId90">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tc>
      </w:tr>
      <w:tr w:rsidR="00D5489B" w:rsidRPr="00F84AEE" w14:paraId="295BBFC3" w14:textId="77777777" w:rsidTr="00255CAD">
        <w:trPr>
          <w:trHeight w:val="467"/>
          <w:jc w:val="center"/>
        </w:trPr>
        <w:tc>
          <w:tcPr>
            <w:tcW w:w="746" w:type="dxa"/>
            <w:vAlign w:val="center"/>
          </w:tcPr>
          <w:p w14:paraId="78822E4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53620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Na</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78961F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6196-1:1996 </w:t>
            </w:r>
          </w:p>
          <w:p w14:paraId="3255DE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6196-2:1996 </w:t>
            </w:r>
          </w:p>
          <w:p w14:paraId="23462B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6196-3:1996 </w:t>
            </w:r>
          </w:p>
          <w:p w14:paraId="55ED3A14" w14:textId="77777777" w:rsidR="00E92CB0" w:rsidRPr="00F84AEE" w:rsidRDefault="00C80086">
            <w:pPr>
              <w:rPr>
                <w:rFonts w:ascii="Times New Roman" w:hAnsi="Times New Roman" w:cs="Times New Roman"/>
                <w:sz w:val="28"/>
                <w:szCs w:val="28"/>
              </w:rPr>
            </w:pPr>
            <w:hyperlink r:id="rId91">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08D9F4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C7BEC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9348AB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FBB23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6694B20A" w14:textId="77777777" w:rsidTr="00255CAD">
        <w:trPr>
          <w:trHeight w:val="467"/>
          <w:jc w:val="center"/>
        </w:trPr>
        <w:tc>
          <w:tcPr>
            <w:tcW w:w="746" w:type="dxa"/>
            <w:vAlign w:val="center"/>
          </w:tcPr>
          <w:p w14:paraId="3FD8539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690B80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K</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795634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6196-1:1996  </w:t>
            </w:r>
          </w:p>
          <w:p w14:paraId="7B1EEB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6196-2:1996  </w:t>
            </w:r>
          </w:p>
          <w:p w14:paraId="6C469A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6196-3:1996  </w:t>
            </w:r>
          </w:p>
          <w:p w14:paraId="6BB2A49A" w14:textId="77777777" w:rsidR="00E92CB0" w:rsidRPr="00F84AEE" w:rsidRDefault="00C80086">
            <w:pPr>
              <w:rPr>
                <w:rFonts w:ascii="Times New Roman" w:hAnsi="Times New Roman" w:cs="Times New Roman"/>
                <w:sz w:val="28"/>
                <w:szCs w:val="28"/>
              </w:rPr>
            </w:pPr>
            <w:hyperlink r:id="rId92">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3F61A9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0BBC8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5F0F9A2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749A82B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761996D2" w14:textId="77777777" w:rsidTr="00255CAD">
        <w:trPr>
          <w:trHeight w:val="467"/>
          <w:jc w:val="center"/>
        </w:trPr>
        <w:tc>
          <w:tcPr>
            <w:tcW w:w="746" w:type="dxa"/>
            <w:vAlign w:val="center"/>
          </w:tcPr>
          <w:p w14:paraId="717F1FA4"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4EDDA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Ca</w:t>
            </w:r>
            <w:r w:rsidRPr="00F84AEE">
              <w:rPr>
                <w:rFonts w:ascii="Times New Roman" w:hAnsi="Times New Roman" w:cs="Times New Roman"/>
                <w:sz w:val="28"/>
                <w:szCs w:val="28"/>
                <w:vertAlign w:val="superscript"/>
              </w:rPr>
              <w:t xml:space="preserve">2+ </w:t>
            </w:r>
          </w:p>
        </w:tc>
        <w:tc>
          <w:tcPr>
            <w:tcW w:w="4111" w:type="dxa"/>
            <w:vAlign w:val="center"/>
          </w:tcPr>
          <w:p w14:paraId="23D122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6201:1995 </w:t>
            </w:r>
          </w:p>
          <w:p w14:paraId="293560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6198:1996  </w:t>
            </w:r>
          </w:p>
          <w:p w14:paraId="7FD4FA01" w14:textId="77777777" w:rsidR="00E92CB0" w:rsidRPr="00F84AEE" w:rsidRDefault="00C80086">
            <w:pPr>
              <w:rPr>
                <w:rFonts w:ascii="Times New Roman" w:hAnsi="Times New Roman" w:cs="Times New Roman"/>
                <w:sz w:val="28"/>
                <w:szCs w:val="28"/>
              </w:rPr>
            </w:pPr>
            <w:hyperlink r:id="rId93">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2887E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01A597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3111B:2017 </w:t>
            </w:r>
          </w:p>
          <w:p w14:paraId="48C04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14860F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3F4E8FFC" w14:textId="77777777" w:rsidTr="00255CAD">
        <w:trPr>
          <w:trHeight w:val="467"/>
          <w:jc w:val="center"/>
        </w:trPr>
        <w:tc>
          <w:tcPr>
            <w:tcW w:w="746" w:type="dxa"/>
            <w:vAlign w:val="center"/>
          </w:tcPr>
          <w:p w14:paraId="4EBBE495"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93D10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Mg</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111" w:type="dxa"/>
            <w:vAlign w:val="center"/>
          </w:tcPr>
          <w:p w14:paraId="56A93F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6201:1995 </w:t>
            </w:r>
          </w:p>
          <w:p w14:paraId="36069B9A" w14:textId="77777777" w:rsidR="00E92CB0" w:rsidRPr="00F84AEE" w:rsidRDefault="00C80086">
            <w:pPr>
              <w:rPr>
                <w:rFonts w:ascii="Times New Roman" w:hAnsi="Times New Roman" w:cs="Times New Roman"/>
                <w:sz w:val="28"/>
                <w:szCs w:val="28"/>
              </w:rPr>
            </w:pPr>
            <w:hyperlink r:id="rId94">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368C2C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A8F39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38B15A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29C9D71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bl>
    <w:p w14:paraId="43F69A94" w14:textId="77777777" w:rsidR="00E92CB0" w:rsidRPr="00F84AEE" w:rsidRDefault="00E92CB0" w:rsidP="006E0701">
      <w:pPr>
        <w:rPr>
          <w:rFonts w:ascii="Times New Roman" w:hAnsi="Times New Roman" w:cs="Times New Roman"/>
          <w:sz w:val="28"/>
          <w:szCs w:val="28"/>
        </w:rPr>
      </w:pPr>
    </w:p>
    <w:p w14:paraId="6694E60C"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794A42BB" w14:textId="77777777" w:rsidR="00E92CB0" w:rsidRPr="00255CAD" w:rsidRDefault="00E92CB0" w:rsidP="00255CAD">
      <w:pPr>
        <w:pStyle w:val="ListParagraph"/>
        <w:numPr>
          <w:ilvl w:val="0"/>
          <w:numId w:val="317"/>
        </w:numPr>
        <w:tabs>
          <w:tab w:val="left" w:pos="2694"/>
        </w:tabs>
        <w:jc w:val="center"/>
        <w:outlineLvl w:val="1"/>
        <w:rPr>
          <w:rFonts w:ascii="Times New Roman" w:hAnsi="Times New Roman" w:cs="Times New Roman"/>
          <w:b/>
          <w:sz w:val="28"/>
          <w:szCs w:val="28"/>
        </w:rPr>
      </w:pPr>
      <w:bookmarkStart w:id="165" w:name="_Toc65215412"/>
      <w:r w:rsidRPr="00255CAD">
        <w:rPr>
          <w:rFonts w:ascii="Times New Roman" w:hAnsi="Times New Roman" w:cs="Times New Roman"/>
          <w:b/>
          <w:sz w:val="28"/>
          <w:szCs w:val="28"/>
        </w:rPr>
        <w:lastRenderedPageBreak/>
        <w:t>Phương pháp quan trắc chất lượng đất</w:t>
      </w:r>
      <w:bookmarkEnd w:id="165"/>
    </w:p>
    <w:p w14:paraId="30EF011C" w14:textId="77777777" w:rsidR="00E92CB0" w:rsidRPr="00F84AEE" w:rsidRDefault="00E92CB0" w:rsidP="00D108F5">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1. Lấy mẫu tại hiện trường: lựa chọn phương pháp quy định tại quy chuẩn kỹ thuật quốc gia hiện hành hoặc trong bảng</w:t>
      </w:r>
      <w:r w:rsidR="00770557">
        <w:rPr>
          <w:rFonts w:ascii="Times New Roman" w:hAnsi="Times New Roman" w:cs="Times New Roman"/>
          <w:sz w:val="28"/>
          <w:szCs w:val="28"/>
        </w:rPr>
        <w:t xml:space="preserve"> </w:t>
      </w:r>
      <w:r w:rsidR="00770557" w:rsidRPr="00F84AEE">
        <w:rPr>
          <w:rFonts w:ascii="Times New Roman" w:hAnsi="Times New Roman" w:cs="Times New Roman"/>
          <w:sz w:val="28"/>
          <w:szCs w:val="28"/>
        </w:rPr>
        <w:t>Bảng 2.6.1</w:t>
      </w:r>
      <w:r w:rsidR="00770557">
        <w:rPr>
          <w:rFonts w:ascii="Times New Roman" w:hAnsi="Times New Roman" w:cs="Times New Roman"/>
          <w:sz w:val="28"/>
          <w:szCs w:val="28"/>
        </w:rPr>
        <w:t xml:space="preserve"> </w:t>
      </w:r>
      <w:r w:rsidRPr="00F84AEE">
        <w:rPr>
          <w:rFonts w:ascii="Times New Roman" w:hAnsi="Times New Roman" w:cs="Times New Roman"/>
          <w:sz w:val="28"/>
          <w:szCs w:val="28"/>
        </w:rPr>
        <w:t>dưới đây.</w:t>
      </w:r>
    </w:p>
    <w:p w14:paraId="5C0A6EB4" w14:textId="77777777" w:rsidR="00E92CB0" w:rsidRPr="00D108F5" w:rsidRDefault="00E92CB0" w:rsidP="00D108F5">
      <w:pPr>
        <w:spacing w:before="120" w:after="120" w:line="240" w:lineRule="auto"/>
        <w:ind w:firstLine="709"/>
        <w:jc w:val="center"/>
        <w:rPr>
          <w:rFonts w:ascii="Times New Roman" w:hAnsi="Times New Roman" w:cs="Times New Roman"/>
          <w:b/>
          <w:sz w:val="28"/>
          <w:szCs w:val="28"/>
        </w:rPr>
      </w:pPr>
      <w:r w:rsidRPr="00D108F5">
        <w:rPr>
          <w:rFonts w:ascii="Times New Roman" w:hAnsi="Times New Roman" w:cs="Times New Roman"/>
          <w:b/>
          <w:sz w:val="28"/>
          <w:szCs w:val="28"/>
        </w:rPr>
        <w:t>Bảng 2.6.1</w:t>
      </w:r>
      <w:r w:rsidR="00770557">
        <w:rPr>
          <w:rFonts w:ascii="Times New Roman" w:hAnsi="Times New Roman" w:cs="Times New Roman"/>
          <w:b/>
          <w:sz w:val="28"/>
          <w:szCs w:val="28"/>
        </w:rPr>
        <w:t>. Phương pháp lấy mẫu đất tại hiện trường</w:t>
      </w:r>
    </w:p>
    <w:tbl>
      <w:tblPr>
        <w:tblW w:w="9228" w:type="dxa"/>
        <w:jc w:val="center"/>
        <w:tblCellMar>
          <w:top w:w="91" w:type="dxa"/>
          <w:left w:w="110" w:type="dxa"/>
          <w:right w:w="95" w:type="dxa"/>
        </w:tblCellMar>
        <w:tblLook w:val="04A0" w:firstRow="1" w:lastRow="0" w:firstColumn="1" w:lastColumn="0" w:noHBand="0" w:noVBand="1"/>
      </w:tblPr>
      <w:tblGrid>
        <w:gridCol w:w="735"/>
        <w:gridCol w:w="4475"/>
        <w:gridCol w:w="4018"/>
      </w:tblGrid>
      <w:tr w:rsidR="00D5489B" w:rsidRPr="00F84AEE" w14:paraId="56B42F31" w14:textId="77777777" w:rsidTr="00D108F5">
        <w:trPr>
          <w:trHeight w:val="572"/>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5DFF0"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44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CA6EB"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Tên phương pháp</w:t>
            </w:r>
          </w:p>
        </w:tc>
        <w:tc>
          <w:tcPr>
            <w:tcW w:w="4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C701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hiệu</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phương</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pháp</w:t>
            </w:r>
          </w:p>
        </w:tc>
      </w:tr>
      <w:tr w:rsidR="00D5489B" w:rsidRPr="00F84AEE" w14:paraId="371CE026" w14:textId="77777777" w:rsidTr="00D108F5">
        <w:trPr>
          <w:trHeight w:val="775"/>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833DBF" w14:textId="77777777" w:rsidR="00E92CB0" w:rsidRPr="00255CAD" w:rsidRDefault="00E92CB0" w:rsidP="00255CAD">
            <w:pPr>
              <w:pStyle w:val="ListParagraph"/>
              <w:numPr>
                <w:ilvl w:val="0"/>
                <w:numId w:val="326"/>
              </w:numPr>
              <w:tabs>
                <w:tab w:val="left" w:pos="240"/>
              </w:tabs>
              <w:spacing w:after="0" w:line="240" w:lineRule="auto"/>
              <w:ind w:left="33" w:firstLine="0"/>
              <w:rPr>
                <w:rFonts w:ascii="Times New Roman" w:hAnsi="Times New Roman" w:cs="Times New Roman"/>
                <w:sz w:val="28"/>
                <w:szCs w:val="28"/>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tcPr>
          <w:p w14:paraId="1AE4A527" w14:textId="77777777" w:rsidR="00E92CB0" w:rsidRPr="00F84AEE" w:rsidRDefault="00E92CB0" w:rsidP="00255CAD">
            <w:pPr>
              <w:spacing w:after="0" w:line="240" w:lineRule="auto"/>
              <w:jc w:val="both"/>
              <w:rPr>
                <w:rFonts w:ascii="Times New Roman" w:hAnsi="Times New Roman" w:cs="Times New Roman"/>
                <w:sz w:val="28"/>
                <w:szCs w:val="28"/>
              </w:rPr>
            </w:pPr>
            <w:r w:rsidRPr="00F84AEE">
              <w:rPr>
                <w:rFonts w:ascii="Times New Roman" w:hAnsi="Times New Roman" w:cs="Times New Roman"/>
                <w:sz w:val="28"/>
                <w:szCs w:val="28"/>
              </w:rPr>
              <w:t>Chất lượng đất - Phương pháp đơn giản để mô tả đất</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50A077B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6857:2001 </w:t>
            </w:r>
          </w:p>
        </w:tc>
      </w:tr>
      <w:tr w:rsidR="00D5489B" w:rsidRPr="00F84AEE" w14:paraId="7B0EEAE3" w14:textId="77777777" w:rsidTr="00D108F5">
        <w:trPr>
          <w:trHeight w:val="2081"/>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CFEEA3" w14:textId="77777777" w:rsidR="00E92CB0" w:rsidRPr="00255CAD" w:rsidRDefault="00E92CB0" w:rsidP="00255CAD">
            <w:pPr>
              <w:pStyle w:val="ListParagraph"/>
              <w:numPr>
                <w:ilvl w:val="0"/>
                <w:numId w:val="326"/>
              </w:numPr>
              <w:tabs>
                <w:tab w:val="left" w:pos="203"/>
              </w:tabs>
              <w:spacing w:after="0" w:line="240" w:lineRule="auto"/>
              <w:ind w:left="33" w:firstLine="0"/>
              <w:rPr>
                <w:rFonts w:ascii="Times New Roman" w:hAnsi="Times New Roman" w:cs="Times New Roman"/>
                <w:sz w:val="28"/>
                <w:szCs w:val="28"/>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02E570" w14:textId="77777777" w:rsidR="00E92CB0" w:rsidRPr="00F84AEE" w:rsidRDefault="00E92CB0" w:rsidP="00255CAD">
            <w:pPr>
              <w:spacing w:after="0" w:line="240" w:lineRule="auto"/>
              <w:jc w:val="both"/>
              <w:rPr>
                <w:rFonts w:ascii="Times New Roman" w:hAnsi="Times New Roman" w:cs="Times New Roman"/>
                <w:sz w:val="28"/>
                <w:szCs w:val="28"/>
              </w:rPr>
            </w:pPr>
            <w:r w:rsidRPr="00F84AEE">
              <w:rPr>
                <w:rFonts w:ascii="Times New Roman" w:hAnsi="Times New Roman" w:cs="Times New Roman"/>
                <w:sz w:val="28"/>
                <w:szCs w:val="28"/>
              </w:rPr>
              <w:t>Lấy mẫu đất</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2F28EE0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5297:1995</w:t>
            </w:r>
          </w:p>
          <w:p w14:paraId="504145E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7538-2:</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7324BA2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7538-1:</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6306BD0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7538-4:</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148E21B1" w14:textId="77777777" w:rsidR="00E92CB0"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7538-5:2007 </w:t>
            </w:r>
          </w:p>
          <w:p w14:paraId="2BAF319C" w14:textId="77777777" w:rsidR="003702C6" w:rsidRPr="00F84AE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4046:1985</w:t>
            </w:r>
          </w:p>
        </w:tc>
      </w:tr>
    </w:tbl>
    <w:p w14:paraId="0655EFAB"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bảng </w:t>
      </w:r>
      <w:r w:rsidR="004D0475">
        <w:rPr>
          <w:rFonts w:ascii="Times New Roman" w:hAnsi="Times New Roman" w:cs="Times New Roman"/>
          <w:sz w:val="28"/>
          <w:szCs w:val="28"/>
        </w:rPr>
        <w:t xml:space="preserve">2.6.2 </w:t>
      </w:r>
      <w:r w:rsidRPr="00F84AEE">
        <w:rPr>
          <w:rFonts w:ascii="Times New Roman" w:hAnsi="Times New Roman" w:cs="Times New Roman"/>
          <w:sz w:val="28"/>
          <w:szCs w:val="28"/>
        </w:rPr>
        <w:t xml:space="preserve">dưới đây. </w:t>
      </w:r>
    </w:p>
    <w:p w14:paraId="29D8277F"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Bảng 2.6.2</w:t>
      </w:r>
      <w:r w:rsidR="004D0475">
        <w:rPr>
          <w:rFonts w:ascii="Times New Roman" w:hAnsi="Times New Roman" w:cs="Times New Roman"/>
          <w:sz w:val="28"/>
          <w:szCs w:val="28"/>
        </w:rPr>
        <w:t>. Phương pháp lấy ta</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33" w:type="dxa"/>
          <w:right w:w="74" w:type="dxa"/>
        </w:tblCellMar>
        <w:tblLook w:val="04A0" w:firstRow="1" w:lastRow="0" w:firstColumn="1" w:lastColumn="0" w:noHBand="0" w:noVBand="1"/>
      </w:tblPr>
      <w:tblGrid>
        <w:gridCol w:w="738"/>
        <w:gridCol w:w="3510"/>
        <w:gridCol w:w="3969"/>
      </w:tblGrid>
      <w:tr w:rsidR="00D5489B" w:rsidRPr="00F84AEE" w14:paraId="087D790A" w14:textId="77777777" w:rsidTr="00255CAD">
        <w:trPr>
          <w:trHeight w:val="328"/>
          <w:jc w:val="center"/>
        </w:trPr>
        <w:tc>
          <w:tcPr>
            <w:tcW w:w="738" w:type="dxa"/>
            <w:shd w:val="clear" w:color="auto" w:fill="auto"/>
          </w:tcPr>
          <w:p w14:paraId="64700BB3"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br w:type="page"/>
              <w:t>STT</w:t>
            </w:r>
          </w:p>
        </w:tc>
        <w:tc>
          <w:tcPr>
            <w:tcW w:w="3510" w:type="dxa"/>
            <w:shd w:val="clear" w:color="auto" w:fill="auto"/>
          </w:tcPr>
          <w:p w14:paraId="397DC6B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Thông</w:t>
            </w:r>
            <w:r w:rsidR="00A94A95">
              <w:rPr>
                <w:rFonts w:ascii="Times New Roman" w:hAnsi="Times New Roman" w:cs="Times New Roman"/>
                <w:b/>
                <w:sz w:val="28"/>
                <w:szCs w:val="28"/>
              </w:rPr>
              <w:t xml:space="preserve"> </w:t>
            </w:r>
            <w:r w:rsidRPr="00255CAD">
              <w:rPr>
                <w:rFonts w:ascii="Times New Roman" w:hAnsi="Times New Roman" w:cs="Times New Roman"/>
                <w:b/>
                <w:sz w:val="28"/>
                <w:szCs w:val="28"/>
              </w:rPr>
              <w:t>số</w:t>
            </w:r>
          </w:p>
        </w:tc>
        <w:tc>
          <w:tcPr>
            <w:tcW w:w="3969" w:type="dxa"/>
            <w:shd w:val="clear" w:color="auto" w:fill="auto"/>
          </w:tcPr>
          <w:p w14:paraId="293C4706"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617E839" w14:textId="77777777" w:rsidTr="00255CAD">
        <w:trPr>
          <w:trHeight w:val="431"/>
          <w:jc w:val="center"/>
        </w:trPr>
        <w:tc>
          <w:tcPr>
            <w:tcW w:w="738" w:type="dxa"/>
            <w:shd w:val="clear" w:color="auto" w:fill="auto"/>
            <w:vAlign w:val="center"/>
          </w:tcPr>
          <w:p w14:paraId="50992F87"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FC11F0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Độ ẩm</w:t>
            </w:r>
          </w:p>
        </w:tc>
        <w:tc>
          <w:tcPr>
            <w:tcW w:w="3969" w:type="dxa"/>
            <w:shd w:val="clear" w:color="auto" w:fill="auto"/>
            <w:vAlign w:val="center"/>
          </w:tcPr>
          <w:p w14:paraId="4ED0AA0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4048:2011</w:t>
            </w:r>
          </w:p>
        </w:tc>
      </w:tr>
      <w:tr w:rsidR="00D5489B" w:rsidRPr="00F84AEE" w14:paraId="4AF0FB17" w14:textId="77777777" w:rsidTr="00255CAD">
        <w:trPr>
          <w:trHeight w:val="427"/>
          <w:jc w:val="center"/>
        </w:trPr>
        <w:tc>
          <w:tcPr>
            <w:tcW w:w="738" w:type="dxa"/>
            <w:shd w:val="clear" w:color="auto" w:fill="auto"/>
            <w:vAlign w:val="center"/>
          </w:tcPr>
          <w:p w14:paraId="4E349B16"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2E86A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Thành phần cấp hạt</w:t>
            </w:r>
          </w:p>
        </w:tc>
        <w:tc>
          <w:tcPr>
            <w:tcW w:w="3969" w:type="dxa"/>
            <w:shd w:val="clear" w:color="auto" w:fill="auto"/>
            <w:vAlign w:val="center"/>
          </w:tcPr>
          <w:p w14:paraId="3AF10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8567:2010 </w:t>
            </w:r>
          </w:p>
        </w:tc>
      </w:tr>
      <w:tr w:rsidR="00D5489B" w:rsidRPr="00F84AEE" w14:paraId="663D25CE" w14:textId="77777777" w:rsidTr="00255CAD">
        <w:trPr>
          <w:trHeight w:val="400"/>
          <w:jc w:val="center"/>
        </w:trPr>
        <w:tc>
          <w:tcPr>
            <w:tcW w:w="738" w:type="dxa"/>
            <w:shd w:val="clear" w:color="auto" w:fill="auto"/>
            <w:vAlign w:val="center"/>
          </w:tcPr>
          <w:p w14:paraId="19DD7C05"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0EB9D6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3969" w:type="dxa"/>
            <w:shd w:val="clear" w:color="auto" w:fill="auto"/>
            <w:vAlign w:val="center"/>
          </w:tcPr>
          <w:p w14:paraId="4A02BDE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5979:2007 </w:t>
            </w:r>
          </w:p>
        </w:tc>
      </w:tr>
      <w:tr w:rsidR="00D5489B" w:rsidRPr="00F84AEE" w14:paraId="26CC24AA" w14:textId="77777777" w:rsidTr="00255CAD">
        <w:trPr>
          <w:trHeight w:val="427"/>
          <w:jc w:val="center"/>
        </w:trPr>
        <w:tc>
          <w:tcPr>
            <w:tcW w:w="738" w:type="dxa"/>
            <w:shd w:val="clear" w:color="auto" w:fill="auto"/>
            <w:vAlign w:val="center"/>
          </w:tcPr>
          <w:p w14:paraId="52E0419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0409A4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3969" w:type="dxa"/>
            <w:shd w:val="clear" w:color="auto" w:fill="auto"/>
            <w:vAlign w:val="center"/>
          </w:tcPr>
          <w:p w14:paraId="496AF1D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6650:2000 </w:t>
            </w:r>
          </w:p>
        </w:tc>
      </w:tr>
      <w:tr w:rsidR="00D5489B" w:rsidRPr="00F84AEE" w14:paraId="6074A880" w14:textId="77777777" w:rsidTr="00255CAD">
        <w:trPr>
          <w:trHeight w:val="418"/>
          <w:jc w:val="center"/>
        </w:trPr>
        <w:tc>
          <w:tcPr>
            <w:tcW w:w="738" w:type="dxa"/>
            <w:shd w:val="clear" w:color="auto" w:fill="auto"/>
            <w:vAlign w:val="center"/>
          </w:tcPr>
          <w:p w14:paraId="00A75D09"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FA8DC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Cl- </w:t>
            </w:r>
          </w:p>
        </w:tc>
        <w:tc>
          <w:tcPr>
            <w:tcW w:w="3969" w:type="dxa"/>
            <w:shd w:val="clear" w:color="auto" w:fill="auto"/>
            <w:vAlign w:val="center"/>
          </w:tcPr>
          <w:p w14:paraId="7C1F866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0691A721" w14:textId="77777777" w:rsidTr="00255CAD">
        <w:trPr>
          <w:trHeight w:val="418"/>
          <w:jc w:val="center"/>
        </w:trPr>
        <w:tc>
          <w:tcPr>
            <w:tcW w:w="738" w:type="dxa"/>
            <w:shd w:val="clear" w:color="auto" w:fill="auto"/>
            <w:vAlign w:val="center"/>
          </w:tcPr>
          <w:p w14:paraId="76710ED6"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A532DD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
        </w:tc>
        <w:tc>
          <w:tcPr>
            <w:tcW w:w="3969" w:type="dxa"/>
            <w:shd w:val="clear" w:color="auto" w:fill="auto"/>
            <w:vAlign w:val="center"/>
          </w:tcPr>
          <w:p w14:paraId="1413568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6656:</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44EB00F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1715FF7F" w14:textId="77777777" w:rsidTr="00255CAD">
        <w:trPr>
          <w:trHeight w:val="418"/>
          <w:jc w:val="center"/>
        </w:trPr>
        <w:tc>
          <w:tcPr>
            <w:tcW w:w="738" w:type="dxa"/>
            <w:shd w:val="clear" w:color="auto" w:fill="auto"/>
            <w:vAlign w:val="center"/>
          </w:tcPr>
          <w:p w14:paraId="1CC55FD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AF9FC6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3969" w:type="dxa"/>
            <w:shd w:val="clear" w:color="auto" w:fill="auto"/>
            <w:vAlign w:val="center"/>
          </w:tcPr>
          <w:p w14:paraId="435460E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66C9CBE4" w14:textId="77777777" w:rsidTr="00255CAD">
        <w:trPr>
          <w:trHeight w:val="418"/>
          <w:jc w:val="center"/>
        </w:trPr>
        <w:tc>
          <w:tcPr>
            <w:tcW w:w="738" w:type="dxa"/>
            <w:shd w:val="clear" w:color="auto" w:fill="auto"/>
            <w:vAlign w:val="center"/>
          </w:tcPr>
          <w:p w14:paraId="41F7577F"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8E46AF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p>
        </w:tc>
        <w:tc>
          <w:tcPr>
            <w:tcW w:w="3969" w:type="dxa"/>
            <w:shd w:val="clear" w:color="auto" w:fill="auto"/>
            <w:vAlign w:val="center"/>
          </w:tcPr>
          <w:p w14:paraId="7DE9738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6643:</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0001F96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3710D383" w14:textId="77777777" w:rsidTr="00255CAD">
        <w:trPr>
          <w:trHeight w:val="418"/>
          <w:jc w:val="center"/>
        </w:trPr>
        <w:tc>
          <w:tcPr>
            <w:tcW w:w="738" w:type="dxa"/>
            <w:shd w:val="clear" w:color="auto" w:fill="auto"/>
            <w:vAlign w:val="center"/>
          </w:tcPr>
          <w:p w14:paraId="669FE41C"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EFEFEA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p>
        </w:tc>
        <w:tc>
          <w:tcPr>
            <w:tcW w:w="3969" w:type="dxa"/>
            <w:shd w:val="clear" w:color="auto" w:fill="auto"/>
            <w:vAlign w:val="center"/>
          </w:tcPr>
          <w:p w14:paraId="377C4F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6643:2000 </w:t>
            </w:r>
          </w:p>
        </w:tc>
      </w:tr>
      <w:tr w:rsidR="00D5489B" w:rsidRPr="00F84AEE" w14:paraId="23D4115E" w14:textId="77777777" w:rsidTr="00255CAD">
        <w:trPr>
          <w:trHeight w:val="418"/>
          <w:jc w:val="center"/>
        </w:trPr>
        <w:tc>
          <w:tcPr>
            <w:tcW w:w="738" w:type="dxa"/>
            <w:shd w:val="clear" w:color="auto" w:fill="auto"/>
            <w:vAlign w:val="center"/>
          </w:tcPr>
          <w:p w14:paraId="1B8F1698"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B627C1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3969" w:type="dxa"/>
            <w:shd w:val="clear" w:color="auto" w:fill="auto"/>
            <w:vAlign w:val="center"/>
          </w:tcPr>
          <w:p w14:paraId="6C3E708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6645:</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326F57B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6643:</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484C05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6498:1999 </w:t>
            </w:r>
          </w:p>
        </w:tc>
      </w:tr>
      <w:tr w:rsidR="00D5489B" w:rsidRPr="00F84AEE" w14:paraId="606A677D" w14:textId="77777777" w:rsidTr="00255CAD">
        <w:trPr>
          <w:trHeight w:val="418"/>
          <w:jc w:val="center"/>
        </w:trPr>
        <w:tc>
          <w:tcPr>
            <w:tcW w:w="738" w:type="dxa"/>
            <w:shd w:val="clear" w:color="auto" w:fill="auto"/>
            <w:vAlign w:val="center"/>
          </w:tcPr>
          <w:p w14:paraId="19AB008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03F98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3969" w:type="dxa"/>
            <w:shd w:val="clear" w:color="auto" w:fill="auto"/>
            <w:vAlign w:val="center"/>
          </w:tcPr>
          <w:p w14:paraId="32D2EA1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6499:1999; </w:t>
            </w:r>
          </w:p>
        </w:tc>
      </w:tr>
      <w:tr w:rsidR="00D5489B" w:rsidRPr="00F84AEE" w14:paraId="5B2CB21F" w14:textId="77777777" w:rsidTr="00255CAD">
        <w:trPr>
          <w:trHeight w:val="418"/>
          <w:jc w:val="center"/>
        </w:trPr>
        <w:tc>
          <w:tcPr>
            <w:tcW w:w="738" w:type="dxa"/>
            <w:shd w:val="clear" w:color="auto" w:fill="auto"/>
            <w:vAlign w:val="center"/>
          </w:tcPr>
          <w:p w14:paraId="6D111407"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33A46C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K </w:t>
            </w:r>
          </w:p>
        </w:tc>
        <w:tc>
          <w:tcPr>
            <w:tcW w:w="3969" w:type="dxa"/>
            <w:shd w:val="clear" w:color="auto" w:fill="auto"/>
            <w:vAlign w:val="center"/>
          </w:tcPr>
          <w:p w14:paraId="2DBA326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8660:2011 </w:t>
            </w:r>
          </w:p>
        </w:tc>
      </w:tr>
      <w:tr w:rsidR="00D5489B" w:rsidRPr="00F84AEE" w14:paraId="7962152B" w14:textId="77777777" w:rsidTr="00255CAD">
        <w:trPr>
          <w:trHeight w:val="418"/>
          <w:jc w:val="center"/>
        </w:trPr>
        <w:tc>
          <w:tcPr>
            <w:tcW w:w="738" w:type="dxa"/>
            <w:shd w:val="clear" w:color="auto" w:fill="auto"/>
            <w:vAlign w:val="center"/>
          </w:tcPr>
          <w:p w14:paraId="5CBA302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DD5CFF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Cacbon hữu cơ</w:t>
            </w:r>
          </w:p>
        </w:tc>
        <w:tc>
          <w:tcPr>
            <w:tcW w:w="3969" w:type="dxa"/>
            <w:shd w:val="clear" w:color="auto" w:fill="auto"/>
            <w:vAlign w:val="center"/>
          </w:tcPr>
          <w:p w14:paraId="3E97E60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6642:</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645FCC3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6644:</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4A2B477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8941:2011 </w:t>
            </w:r>
          </w:p>
        </w:tc>
      </w:tr>
      <w:tr w:rsidR="00D5489B" w:rsidRPr="00F84AEE" w14:paraId="50E8AF8D" w14:textId="77777777" w:rsidTr="00255CAD">
        <w:trPr>
          <w:trHeight w:val="418"/>
          <w:jc w:val="center"/>
        </w:trPr>
        <w:tc>
          <w:tcPr>
            <w:tcW w:w="738" w:type="dxa"/>
            <w:shd w:val="clear" w:color="auto" w:fill="auto"/>
            <w:vAlign w:val="center"/>
          </w:tcPr>
          <w:p w14:paraId="42D30A8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46E8A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3969" w:type="dxa"/>
            <w:shd w:val="clear" w:color="auto" w:fill="auto"/>
            <w:vAlign w:val="center"/>
          </w:tcPr>
          <w:p w14:paraId="7C5931A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8467: </w:t>
            </w:r>
            <w:proofErr w:type="gramStart"/>
            <w:r w:rsidRPr="00F84AEE">
              <w:rPr>
                <w:rFonts w:ascii="Times New Roman" w:hAnsi="Times New Roman" w:cs="Times New Roman"/>
                <w:sz w:val="28"/>
                <w:szCs w:val="28"/>
              </w:rPr>
              <w:t>2010;</w:t>
            </w:r>
            <w:proofErr w:type="gramEnd"/>
          </w:p>
          <w:p w14:paraId="04D3AB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75C301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36AD339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2DA167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7062  </w:t>
            </w:r>
          </w:p>
          <w:p w14:paraId="24102B7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1B5FD6F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46C567D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3050 B</w:t>
            </w:r>
          </w:p>
          <w:p w14:paraId="1E2D74D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3051</w:t>
            </w:r>
          </w:p>
        </w:tc>
      </w:tr>
      <w:tr w:rsidR="00D5489B" w:rsidRPr="00F84AEE" w14:paraId="1BF10F76" w14:textId="77777777" w:rsidTr="00255CAD">
        <w:trPr>
          <w:trHeight w:val="418"/>
          <w:jc w:val="center"/>
        </w:trPr>
        <w:tc>
          <w:tcPr>
            <w:tcW w:w="738" w:type="dxa"/>
            <w:shd w:val="clear" w:color="auto" w:fill="auto"/>
            <w:vAlign w:val="center"/>
          </w:tcPr>
          <w:p w14:paraId="09A3A4B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5F1E66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3969" w:type="dxa"/>
            <w:shd w:val="clear" w:color="auto" w:fill="auto"/>
            <w:vAlign w:val="center"/>
          </w:tcPr>
          <w:p w14:paraId="0C21D2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8921F2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8C1CB3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D9D278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4103967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41AFC39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0EEE934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7195D3F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523361C6" w14:textId="77777777" w:rsidTr="00255CAD">
        <w:trPr>
          <w:trHeight w:val="418"/>
          <w:jc w:val="center"/>
        </w:trPr>
        <w:tc>
          <w:tcPr>
            <w:tcW w:w="738" w:type="dxa"/>
            <w:shd w:val="clear" w:color="auto" w:fill="auto"/>
            <w:vAlign w:val="center"/>
          </w:tcPr>
          <w:p w14:paraId="09EAD0DA"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05AEA6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Pb</w:t>
            </w:r>
          </w:p>
        </w:tc>
        <w:tc>
          <w:tcPr>
            <w:tcW w:w="3969" w:type="dxa"/>
            <w:shd w:val="clear" w:color="auto" w:fill="auto"/>
            <w:vAlign w:val="center"/>
          </w:tcPr>
          <w:p w14:paraId="0ADF358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30155A2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3E306967" w14:textId="77777777" w:rsidR="00DE6E5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24869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0EF4549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4E5D4E3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6C8F54E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51B8D41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3AAE77B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5A147FA2" w14:textId="77777777" w:rsidTr="00255CAD">
        <w:trPr>
          <w:trHeight w:val="418"/>
          <w:jc w:val="center"/>
        </w:trPr>
        <w:tc>
          <w:tcPr>
            <w:tcW w:w="738" w:type="dxa"/>
            <w:shd w:val="clear" w:color="auto" w:fill="auto"/>
            <w:vAlign w:val="center"/>
          </w:tcPr>
          <w:p w14:paraId="183ACEE9"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3207C4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3969" w:type="dxa"/>
            <w:shd w:val="clear" w:color="auto" w:fill="auto"/>
            <w:vAlign w:val="center"/>
          </w:tcPr>
          <w:p w14:paraId="304CECD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1226B24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7192DE4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2A67483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574AB6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6848601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3B9BE59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66C2CBE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654B2B8B" w14:textId="77777777" w:rsidTr="00255CAD">
        <w:trPr>
          <w:trHeight w:val="418"/>
          <w:jc w:val="center"/>
        </w:trPr>
        <w:tc>
          <w:tcPr>
            <w:tcW w:w="738" w:type="dxa"/>
            <w:shd w:val="clear" w:color="auto" w:fill="auto"/>
            <w:vAlign w:val="center"/>
          </w:tcPr>
          <w:p w14:paraId="5F713E38"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66CD86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3969" w:type="dxa"/>
            <w:shd w:val="clear" w:color="auto" w:fill="auto"/>
            <w:vAlign w:val="center"/>
          </w:tcPr>
          <w:p w14:paraId="68B72DD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8882:2011 </w:t>
            </w:r>
          </w:p>
          <w:p w14:paraId="5665F74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w:t>
            </w:r>
          </w:p>
          <w:p w14:paraId="20CB5F4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200.8  </w:t>
            </w:r>
          </w:p>
          <w:p w14:paraId="351287B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p w14:paraId="22ECA94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7471B</w:t>
            </w:r>
          </w:p>
          <w:p w14:paraId="6C260A8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0A6F27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6020A </w:t>
            </w:r>
          </w:p>
        </w:tc>
      </w:tr>
      <w:tr w:rsidR="00D5489B" w:rsidRPr="00F84AEE" w14:paraId="0D4F1616" w14:textId="77777777" w:rsidTr="00255CAD">
        <w:trPr>
          <w:trHeight w:val="418"/>
          <w:jc w:val="center"/>
        </w:trPr>
        <w:tc>
          <w:tcPr>
            <w:tcW w:w="738" w:type="dxa"/>
            <w:shd w:val="clear" w:color="auto" w:fill="auto"/>
            <w:vAlign w:val="center"/>
          </w:tcPr>
          <w:p w14:paraId="0FD26FBB"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715128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Tổngcrôm (Cr)</w:t>
            </w:r>
          </w:p>
        </w:tc>
        <w:tc>
          <w:tcPr>
            <w:tcW w:w="3969" w:type="dxa"/>
            <w:shd w:val="clear" w:color="auto" w:fill="auto"/>
            <w:vAlign w:val="center"/>
          </w:tcPr>
          <w:p w14:paraId="1E759F3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2169BB5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200.8</w:t>
            </w:r>
          </w:p>
          <w:p w14:paraId="70453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29A6ABA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w:t>
            </w:r>
          </w:p>
          <w:p w14:paraId="7A14FC9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122BFB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3C4A669B" w14:textId="77777777" w:rsidR="00E92CB0" w:rsidRPr="00F84AEE" w:rsidRDefault="00E92CB0" w:rsidP="00255CAD">
            <w:pPr>
              <w:spacing w:after="0" w:line="240" w:lineRule="auto"/>
              <w:rPr>
                <w:rFonts w:ascii="Times New Roman" w:hAnsi="Times New Roman" w:cs="Times New Roman"/>
                <w:i/>
                <w:sz w:val="28"/>
                <w:szCs w:val="28"/>
              </w:rPr>
            </w:pPr>
            <w:r w:rsidRPr="00F84AEE">
              <w:rPr>
                <w:rFonts w:ascii="Times New Roman" w:hAnsi="Times New Roman" w:cs="Times New Roman"/>
                <w:sz w:val="28"/>
                <w:szCs w:val="28"/>
              </w:rPr>
              <w:t xml:space="preserve">US EPA Method 6020A </w:t>
            </w:r>
          </w:p>
        </w:tc>
      </w:tr>
      <w:tr w:rsidR="00D5489B" w:rsidRPr="00F84AEE" w14:paraId="3AA9ABE5" w14:textId="77777777" w:rsidTr="00255CAD">
        <w:trPr>
          <w:trHeight w:val="418"/>
          <w:jc w:val="center"/>
        </w:trPr>
        <w:tc>
          <w:tcPr>
            <w:tcW w:w="738" w:type="dxa"/>
            <w:shd w:val="clear" w:color="auto" w:fill="auto"/>
            <w:vAlign w:val="center"/>
          </w:tcPr>
          <w:p w14:paraId="2E0F124D"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33DD2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3969" w:type="dxa"/>
            <w:shd w:val="clear" w:color="auto" w:fill="auto"/>
            <w:vAlign w:val="center"/>
          </w:tcPr>
          <w:p w14:paraId="45BA25B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114507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036664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1FD65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511BF3E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3868C8E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w:t>
            </w:r>
          </w:p>
          <w:p w14:paraId="26EEF8B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38C7646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5464D0C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6020A </w:t>
            </w:r>
          </w:p>
        </w:tc>
      </w:tr>
      <w:tr w:rsidR="00D5489B" w:rsidRPr="00F84AEE" w14:paraId="3763B6E1" w14:textId="77777777" w:rsidTr="00255CAD">
        <w:trPr>
          <w:trHeight w:val="418"/>
          <w:jc w:val="center"/>
        </w:trPr>
        <w:tc>
          <w:tcPr>
            <w:tcW w:w="738" w:type="dxa"/>
            <w:shd w:val="clear" w:color="auto" w:fill="auto"/>
            <w:vAlign w:val="center"/>
          </w:tcPr>
          <w:p w14:paraId="1A344EFA"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3C69E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Hóa chất bảo vệ thực vật clo hữu cơ</w:t>
            </w:r>
          </w:p>
        </w:tc>
        <w:tc>
          <w:tcPr>
            <w:tcW w:w="3969" w:type="dxa"/>
            <w:shd w:val="clear" w:color="auto" w:fill="auto"/>
            <w:vAlign w:val="center"/>
          </w:tcPr>
          <w:p w14:paraId="55A9E1F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8061:</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714D9B2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8081B;</w:t>
            </w:r>
            <w:proofErr w:type="gramEnd"/>
            <w:r w:rsidRPr="00F84AEE">
              <w:rPr>
                <w:rFonts w:ascii="Times New Roman" w:hAnsi="Times New Roman" w:cs="Times New Roman"/>
                <w:sz w:val="28"/>
                <w:szCs w:val="28"/>
              </w:rPr>
              <w:t xml:space="preserve"> </w:t>
            </w:r>
          </w:p>
          <w:p w14:paraId="49457D9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p w14:paraId="09EF9E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48992D1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72905219" w14:textId="77777777" w:rsidTr="00255CAD">
        <w:trPr>
          <w:trHeight w:val="418"/>
          <w:jc w:val="center"/>
        </w:trPr>
        <w:tc>
          <w:tcPr>
            <w:tcW w:w="738" w:type="dxa"/>
            <w:shd w:val="clear" w:color="auto" w:fill="auto"/>
            <w:vAlign w:val="center"/>
          </w:tcPr>
          <w:p w14:paraId="076BA25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73EC95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Hóa chất bảo vệ thực vật phot pho hữu cơ</w:t>
            </w:r>
          </w:p>
        </w:tc>
        <w:tc>
          <w:tcPr>
            <w:tcW w:w="3969" w:type="dxa"/>
            <w:shd w:val="clear" w:color="auto" w:fill="auto"/>
            <w:vAlign w:val="center"/>
          </w:tcPr>
          <w:p w14:paraId="4EBE756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8141B;</w:t>
            </w:r>
            <w:proofErr w:type="gramEnd"/>
            <w:r w:rsidRPr="00F84AEE">
              <w:rPr>
                <w:rFonts w:ascii="Times New Roman" w:hAnsi="Times New Roman" w:cs="Times New Roman"/>
                <w:sz w:val="28"/>
                <w:szCs w:val="28"/>
              </w:rPr>
              <w:t xml:space="preserve"> </w:t>
            </w:r>
          </w:p>
          <w:p w14:paraId="7BABD5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0A2E4A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2CE1EEB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59854FFB" w14:textId="77777777" w:rsidTr="00255CAD">
        <w:trPr>
          <w:trHeight w:val="418"/>
          <w:jc w:val="center"/>
        </w:trPr>
        <w:tc>
          <w:tcPr>
            <w:tcW w:w="738" w:type="dxa"/>
            <w:shd w:val="clear" w:color="auto" w:fill="auto"/>
            <w:vAlign w:val="center"/>
          </w:tcPr>
          <w:p w14:paraId="25AA84F1"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9BACEC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3969" w:type="dxa"/>
            <w:shd w:val="clear" w:color="auto" w:fill="auto"/>
            <w:vAlign w:val="center"/>
          </w:tcPr>
          <w:p w14:paraId="2E9B1E6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8061:</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FEA302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r w:rsidRPr="00F84AEE">
              <w:rPr>
                <w:rFonts w:ascii="Times New Roman" w:hAnsi="Times New Roman" w:cs="Times New Roman"/>
                <w:sz w:val="28"/>
                <w:szCs w:val="28"/>
              </w:rPr>
              <w:t xml:space="preserve"> </w:t>
            </w:r>
          </w:p>
          <w:p w14:paraId="2646471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8082A;</w:t>
            </w:r>
            <w:proofErr w:type="gramEnd"/>
            <w:r w:rsidRPr="00F84AEE">
              <w:rPr>
                <w:rFonts w:ascii="Times New Roman" w:hAnsi="Times New Roman" w:cs="Times New Roman"/>
                <w:sz w:val="28"/>
                <w:szCs w:val="28"/>
              </w:rPr>
              <w:t xml:space="preserve">  </w:t>
            </w:r>
          </w:p>
          <w:p w14:paraId="7122586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4DA57A5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60528A0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42247EFB" w14:textId="77777777" w:rsidTr="00255CAD">
        <w:trPr>
          <w:trHeight w:val="418"/>
          <w:jc w:val="center"/>
        </w:trPr>
        <w:tc>
          <w:tcPr>
            <w:tcW w:w="738" w:type="dxa"/>
            <w:shd w:val="clear" w:color="auto" w:fill="auto"/>
            <w:vAlign w:val="center"/>
          </w:tcPr>
          <w:p w14:paraId="6A5A478B"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47786E6" w14:textId="77777777" w:rsidR="00E92CB0" w:rsidRPr="00F84AEE" w:rsidRDefault="00E92CB0" w:rsidP="00255CAD">
            <w:pPr>
              <w:spacing w:after="0" w:line="240" w:lineRule="auto"/>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3969" w:type="dxa"/>
            <w:shd w:val="clear" w:color="auto" w:fill="auto"/>
            <w:vAlign w:val="center"/>
          </w:tcPr>
          <w:p w14:paraId="187EF28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10883:</w:t>
            </w:r>
            <w:proofErr w:type="gramStart"/>
            <w:r w:rsidRPr="00F84AEE">
              <w:rPr>
                <w:rFonts w:ascii="Times New Roman" w:hAnsi="Times New Roman" w:cs="Times New Roman"/>
                <w:sz w:val="28"/>
                <w:szCs w:val="28"/>
              </w:rPr>
              <w:t>2016;</w:t>
            </w:r>
            <w:proofErr w:type="gramEnd"/>
            <w:r w:rsidRPr="00F84AEE">
              <w:rPr>
                <w:rFonts w:ascii="Times New Roman" w:hAnsi="Times New Roman" w:cs="Times New Roman"/>
                <w:sz w:val="28"/>
                <w:szCs w:val="28"/>
              </w:rPr>
              <w:t xml:space="preserve"> </w:t>
            </w:r>
          </w:p>
          <w:p w14:paraId="592A2D9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D5489B" w:rsidRPr="00F84AEE" w14:paraId="241935B8" w14:textId="77777777" w:rsidTr="00255CAD">
        <w:trPr>
          <w:trHeight w:val="418"/>
          <w:jc w:val="center"/>
        </w:trPr>
        <w:tc>
          <w:tcPr>
            <w:tcW w:w="738" w:type="dxa"/>
            <w:shd w:val="clear" w:color="auto" w:fill="auto"/>
            <w:vAlign w:val="center"/>
          </w:tcPr>
          <w:p w14:paraId="0D283DB3"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BD3BFB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Các</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hợp</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chất</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polyclobiphenyl</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tươngtự dioxin </w:t>
            </w:r>
            <w:proofErr w:type="gramStart"/>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dl-PCB) </w:t>
            </w:r>
          </w:p>
        </w:tc>
        <w:tc>
          <w:tcPr>
            <w:tcW w:w="3969" w:type="dxa"/>
            <w:shd w:val="clear" w:color="auto" w:fill="auto"/>
            <w:vAlign w:val="center"/>
          </w:tcPr>
          <w:p w14:paraId="656D9D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p w14:paraId="3943EE8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method 8082</w:t>
            </w:r>
          </w:p>
          <w:p w14:paraId="7E231CEA" w14:textId="77777777" w:rsidR="00E92CB0" w:rsidRPr="00F84AEE" w:rsidRDefault="00E92CB0" w:rsidP="00255CAD">
            <w:pPr>
              <w:spacing w:after="0" w:line="240" w:lineRule="auto"/>
              <w:rPr>
                <w:rFonts w:ascii="Times New Roman" w:hAnsi="Times New Roman" w:cs="Times New Roman"/>
                <w:sz w:val="28"/>
                <w:szCs w:val="28"/>
              </w:rPr>
            </w:pPr>
          </w:p>
        </w:tc>
      </w:tr>
      <w:tr w:rsidR="003702C6" w:rsidRPr="00F84AEE" w14:paraId="3644B1EC" w14:textId="77777777" w:rsidTr="00255CAD">
        <w:trPr>
          <w:trHeight w:val="418"/>
          <w:jc w:val="center"/>
        </w:trPr>
        <w:tc>
          <w:tcPr>
            <w:tcW w:w="738" w:type="dxa"/>
            <w:shd w:val="clear" w:color="auto" w:fill="auto"/>
            <w:vAlign w:val="center"/>
          </w:tcPr>
          <w:p w14:paraId="762E9F4B"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75A1FD13" w14:textId="77777777" w:rsidR="003702C6" w:rsidRPr="00F84AEE" w:rsidRDefault="00C80086">
            <w:pPr>
              <w:spacing w:after="0" w:line="240" w:lineRule="auto"/>
              <w:rPr>
                <w:rFonts w:ascii="Times New Roman" w:hAnsi="Times New Roman" w:cs="Times New Roman"/>
                <w:sz w:val="28"/>
                <w:szCs w:val="28"/>
              </w:rPr>
            </w:pPr>
            <w:hyperlink r:id="rId95" w:anchor="LiveContent[alpha-hexachlorocyclohexane]" w:history="1">
              <w:r w:rsidR="003702C6" w:rsidRPr="00C530FE">
                <w:rPr>
                  <w:rFonts w:ascii="Times New Roman" w:eastAsia="Times New Roman" w:hAnsi="Times New Roman" w:cs="Times New Roman"/>
                  <w:sz w:val="28"/>
                  <w:szCs w:val="28"/>
                </w:rPr>
                <w:t>Alpha hexachlorocyclohexane</w:t>
              </w:r>
            </w:hyperlink>
            <w:r w:rsidR="003702C6" w:rsidRPr="00C530FE">
              <w:rPr>
                <w:rFonts w:ascii="Times New Roman" w:eastAsia="Times New Roman" w:hAnsi="Times New Roman" w:cs="Times New Roman"/>
                <w:sz w:val="28"/>
                <w:szCs w:val="28"/>
              </w:rPr>
              <w:t xml:space="preserve"> (HCH) </w:t>
            </w:r>
          </w:p>
        </w:tc>
        <w:tc>
          <w:tcPr>
            <w:tcW w:w="3969" w:type="dxa"/>
            <w:shd w:val="clear" w:color="auto" w:fill="auto"/>
            <w:vAlign w:val="center"/>
          </w:tcPr>
          <w:p w14:paraId="6276B36B"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ECDF0E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3D9FB060"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323E206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46ECF5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A15ED7C"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3EEF8D39" w14:textId="77777777" w:rsidTr="00255CAD">
        <w:trPr>
          <w:trHeight w:val="418"/>
          <w:jc w:val="center"/>
        </w:trPr>
        <w:tc>
          <w:tcPr>
            <w:tcW w:w="738" w:type="dxa"/>
            <w:shd w:val="clear" w:color="auto" w:fill="auto"/>
            <w:vAlign w:val="center"/>
          </w:tcPr>
          <w:p w14:paraId="046A7897"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3A0E1C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3969" w:type="dxa"/>
            <w:shd w:val="clear" w:color="auto" w:fill="auto"/>
            <w:vAlign w:val="center"/>
          </w:tcPr>
          <w:p w14:paraId="4E01FCC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3D4B8A0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5FB14AC"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5C54D410"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D5851E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004A56C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32591B01" w14:textId="77777777" w:rsidTr="00255CAD">
        <w:trPr>
          <w:trHeight w:val="418"/>
          <w:jc w:val="center"/>
        </w:trPr>
        <w:tc>
          <w:tcPr>
            <w:tcW w:w="738" w:type="dxa"/>
            <w:shd w:val="clear" w:color="auto" w:fill="auto"/>
            <w:vAlign w:val="center"/>
          </w:tcPr>
          <w:p w14:paraId="07098C6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45BA189"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3969" w:type="dxa"/>
            <w:shd w:val="clear" w:color="auto" w:fill="auto"/>
            <w:vAlign w:val="center"/>
          </w:tcPr>
          <w:p w14:paraId="1A50CA0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8625BE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06CC16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7454CE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8A37595"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1E2BC28"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7F941021" w14:textId="77777777" w:rsidTr="00255CAD">
        <w:trPr>
          <w:trHeight w:val="418"/>
          <w:jc w:val="center"/>
        </w:trPr>
        <w:tc>
          <w:tcPr>
            <w:tcW w:w="738" w:type="dxa"/>
            <w:shd w:val="clear" w:color="auto" w:fill="auto"/>
            <w:vAlign w:val="center"/>
          </w:tcPr>
          <w:p w14:paraId="1F6DD25A"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2B8A21"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3969" w:type="dxa"/>
            <w:shd w:val="clear" w:color="auto" w:fill="auto"/>
            <w:vAlign w:val="center"/>
          </w:tcPr>
          <w:p w14:paraId="485F001C"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0F94A5A6" w14:textId="77777777" w:rsidTr="00255CAD">
        <w:trPr>
          <w:trHeight w:val="418"/>
          <w:jc w:val="center"/>
        </w:trPr>
        <w:tc>
          <w:tcPr>
            <w:tcW w:w="738" w:type="dxa"/>
            <w:shd w:val="clear" w:color="auto" w:fill="auto"/>
            <w:vAlign w:val="center"/>
          </w:tcPr>
          <w:p w14:paraId="6E3BB9A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44DF24B"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3969" w:type="dxa"/>
            <w:shd w:val="clear" w:color="auto" w:fill="auto"/>
            <w:vAlign w:val="center"/>
          </w:tcPr>
          <w:p w14:paraId="3D54EAC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DBEE13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ED261BB"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7FC14AF"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CB2379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0C0AA62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27EB3DB1" w14:textId="77777777" w:rsidTr="00255CAD">
        <w:trPr>
          <w:trHeight w:val="418"/>
          <w:jc w:val="center"/>
        </w:trPr>
        <w:tc>
          <w:tcPr>
            <w:tcW w:w="738" w:type="dxa"/>
            <w:shd w:val="clear" w:color="auto" w:fill="auto"/>
            <w:vAlign w:val="center"/>
          </w:tcPr>
          <w:p w14:paraId="54A37A5D"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E9A304F" w14:textId="77777777" w:rsidR="003702C6" w:rsidRPr="00C530FE" w:rsidRDefault="003702C6" w:rsidP="00255CAD">
            <w:pPr>
              <w:spacing w:after="0" w:line="240" w:lineRule="auto"/>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1C3BF71B" w14:textId="77777777" w:rsidR="003702C6" w:rsidRPr="00F84AEE" w:rsidRDefault="003702C6">
            <w:pPr>
              <w:spacing w:after="0" w:line="240" w:lineRule="auto"/>
              <w:rPr>
                <w:rFonts w:ascii="Times New Roman" w:hAnsi="Times New Roman" w:cs="Times New Roman"/>
                <w:sz w:val="28"/>
                <w:szCs w:val="28"/>
              </w:rPr>
            </w:pPr>
          </w:p>
        </w:tc>
        <w:tc>
          <w:tcPr>
            <w:tcW w:w="3969" w:type="dxa"/>
            <w:shd w:val="clear" w:color="auto" w:fill="auto"/>
            <w:vAlign w:val="center"/>
          </w:tcPr>
          <w:p w14:paraId="43838752"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3702C6" w:rsidRPr="00F84AEE" w14:paraId="4801404F" w14:textId="77777777" w:rsidTr="00255CAD">
        <w:trPr>
          <w:trHeight w:val="418"/>
          <w:jc w:val="center"/>
        </w:trPr>
        <w:tc>
          <w:tcPr>
            <w:tcW w:w="738" w:type="dxa"/>
            <w:shd w:val="clear" w:color="auto" w:fill="auto"/>
            <w:vAlign w:val="center"/>
          </w:tcPr>
          <w:p w14:paraId="06AA6E2B"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512A4E"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3969" w:type="dxa"/>
            <w:shd w:val="clear" w:color="auto" w:fill="auto"/>
            <w:vAlign w:val="center"/>
          </w:tcPr>
          <w:p w14:paraId="6BD0E580"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4E3A1CC8" w14:textId="77777777" w:rsidTr="00255CAD">
        <w:trPr>
          <w:trHeight w:val="418"/>
          <w:jc w:val="center"/>
        </w:trPr>
        <w:tc>
          <w:tcPr>
            <w:tcW w:w="738" w:type="dxa"/>
            <w:shd w:val="clear" w:color="auto" w:fill="auto"/>
            <w:vAlign w:val="center"/>
          </w:tcPr>
          <w:p w14:paraId="730CE43F"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09D450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3969" w:type="dxa"/>
            <w:shd w:val="clear" w:color="auto" w:fill="auto"/>
            <w:vAlign w:val="center"/>
          </w:tcPr>
          <w:p w14:paraId="3C6D754F"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524.4; US EPA method 8270D</w:t>
            </w:r>
          </w:p>
        </w:tc>
      </w:tr>
      <w:tr w:rsidR="003702C6" w:rsidRPr="00F84AEE" w14:paraId="238C355F" w14:textId="77777777" w:rsidTr="00255CAD">
        <w:trPr>
          <w:trHeight w:val="418"/>
          <w:jc w:val="center"/>
        </w:trPr>
        <w:tc>
          <w:tcPr>
            <w:tcW w:w="738" w:type="dxa"/>
            <w:shd w:val="clear" w:color="auto" w:fill="auto"/>
            <w:vAlign w:val="center"/>
          </w:tcPr>
          <w:p w14:paraId="266F10A1"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DDDC084"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3969" w:type="dxa"/>
            <w:shd w:val="clear" w:color="auto" w:fill="auto"/>
            <w:vAlign w:val="center"/>
          </w:tcPr>
          <w:p w14:paraId="0F2F3B2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1FC3D2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4C2C4A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F0013F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109B80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lastRenderedPageBreak/>
              <w:t xml:space="preserve">US EPA Method 8270D, </w:t>
            </w:r>
          </w:p>
          <w:p w14:paraId="4CE5B637"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58693C9B" w14:textId="77777777" w:rsidTr="00255CAD">
        <w:trPr>
          <w:trHeight w:val="418"/>
          <w:jc w:val="center"/>
        </w:trPr>
        <w:tc>
          <w:tcPr>
            <w:tcW w:w="738" w:type="dxa"/>
            <w:shd w:val="clear" w:color="auto" w:fill="auto"/>
            <w:vAlign w:val="center"/>
          </w:tcPr>
          <w:p w14:paraId="54E84BBC"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EAE5D69"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3969" w:type="dxa"/>
            <w:shd w:val="clear" w:color="auto" w:fill="auto"/>
            <w:vAlign w:val="center"/>
          </w:tcPr>
          <w:p w14:paraId="3242777C"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3AEEB114"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720C2EB8"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3702C6" w:rsidRPr="00F84AEE" w14:paraId="55A293AF" w14:textId="77777777" w:rsidTr="00255CAD">
        <w:trPr>
          <w:trHeight w:val="418"/>
          <w:jc w:val="center"/>
        </w:trPr>
        <w:tc>
          <w:tcPr>
            <w:tcW w:w="738" w:type="dxa"/>
            <w:shd w:val="clear" w:color="auto" w:fill="auto"/>
            <w:vAlign w:val="center"/>
          </w:tcPr>
          <w:p w14:paraId="5846F893"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BAF951"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3969" w:type="dxa"/>
            <w:shd w:val="clear" w:color="auto" w:fill="auto"/>
            <w:vAlign w:val="center"/>
          </w:tcPr>
          <w:p w14:paraId="60FB7110"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292D6E72"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1624/1625</w:t>
            </w:r>
          </w:p>
          <w:p w14:paraId="4EF2DA03" w14:textId="77777777" w:rsidR="003702C6" w:rsidRPr="00F84AEE" w:rsidRDefault="003702C6">
            <w:pPr>
              <w:spacing w:after="0" w:line="240" w:lineRule="auto"/>
              <w:rPr>
                <w:rFonts w:ascii="Times New Roman" w:hAnsi="Times New Roman" w:cs="Times New Roman"/>
                <w:sz w:val="28"/>
                <w:szCs w:val="28"/>
              </w:rPr>
            </w:pPr>
          </w:p>
        </w:tc>
      </w:tr>
      <w:tr w:rsidR="003702C6" w:rsidRPr="00F84AEE" w14:paraId="56ECB845" w14:textId="77777777" w:rsidTr="00255CAD">
        <w:trPr>
          <w:trHeight w:val="418"/>
          <w:jc w:val="center"/>
        </w:trPr>
        <w:tc>
          <w:tcPr>
            <w:tcW w:w="738" w:type="dxa"/>
            <w:shd w:val="clear" w:color="auto" w:fill="auto"/>
            <w:vAlign w:val="center"/>
          </w:tcPr>
          <w:p w14:paraId="59087E4F"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E27F7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3969" w:type="dxa"/>
            <w:shd w:val="clear" w:color="auto" w:fill="auto"/>
            <w:vAlign w:val="center"/>
          </w:tcPr>
          <w:p w14:paraId="4D406E6A"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533</w:t>
            </w:r>
          </w:p>
          <w:p w14:paraId="3BD8BA3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537.1</w:t>
            </w:r>
          </w:p>
          <w:p w14:paraId="046CA46E" w14:textId="77777777" w:rsidR="003702C6" w:rsidRPr="00F84AEE" w:rsidRDefault="003702C6">
            <w:pPr>
              <w:spacing w:after="0" w:line="240" w:lineRule="auto"/>
              <w:rPr>
                <w:rFonts w:ascii="Times New Roman" w:hAnsi="Times New Roman" w:cs="Times New Roman"/>
                <w:sz w:val="28"/>
                <w:szCs w:val="28"/>
              </w:rPr>
            </w:pPr>
          </w:p>
        </w:tc>
      </w:tr>
      <w:tr w:rsidR="003702C6" w:rsidRPr="00F84AEE" w14:paraId="58AE32C8" w14:textId="77777777" w:rsidTr="00255CAD">
        <w:trPr>
          <w:trHeight w:val="418"/>
          <w:jc w:val="center"/>
        </w:trPr>
        <w:tc>
          <w:tcPr>
            <w:tcW w:w="738" w:type="dxa"/>
            <w:shd w:val="clear" w:color="auto" w:fill="auto"/>
            <w:vAlign w:val="center"/>
          </w:tcPr>
          <w:p w14:paraId="526624A1"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3980E1B"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3969" w:type="dxa"/>
            <w:shd w:val="clear" w:color="auto" w:fill="auto"/>
            <w:vAlign w:val="center"/>
          </w:tcPr>
          <w:p w14:paraId="6B61DE93"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24A49328"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1624/1625</w:t>
            </w:r>
          </w:p>
        </w:tc>
      </w:tr>
      <w:tr w:rsidR="003702C6" w:rsidRPr="00F84AEE" w14:paraId="4BE7EE44" w14:textId="77777777" w:rsidTr="00255CAD">
        <w:trPr>
          <w:trHeight w:val="418"/>
          <w:jc w:val="center"/>
        </w:trPr>
        <w:tc>
          <w:tcPr>
            <w:tcW w:w="738" w:type="dxa"/>
            <w:shd w:val="clear" w:color="auto" w:fill="auto"/>
            <w:vAlign w:val="center"/>
          </w:tcPr>
          <w:p w14:paraId="2DDF06E9"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018F3D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3969" w:type="dxa"/>
            <w:shd w:val="clear" w:color="auto" w:fill="auto"/>
            <w:vAlign w:val="center"/>
          </w:tcPr>
          <w:p w14:paraId="384F0E64"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Áp dụng theo phương pháp tiêu chuẩn </w:t>
            </w:r>
            <w:proofErr w:type="gramStart"/>
            <w:r>
              <w:rPr>
                <w:rFonts w:ascii="Times New Roman" w:hAnsi="Times New Roman" w:cs="Times New Roman"/>
                <w:sz w:val="28"/>
                <w:szCs w:val="28"/>
              </w:rPr>
              <w:t>quốc  gia</w:t>
            </w:r>
            <w:proofErr w:type="gramEnd"/>
            <w:r>
              <w:rPr>
                <w:rFonts w:ascii="Times New Roman" w:hAnsi="Times New Roman" w:cs="Times New Roman"/>
                <w:sz w:val="28"/>
                <w:szCs w:val="28"/>
              </w:rPr>
              <w:t xml:space="preserve"> và quốc tế</w:t>
            </w:r>
          </w:p>
        </w:tc>
      </w:tr>
      <w:tr w:rsidR="003702C6" w:rsidRPr="00F84AEE" w14:paraId="37B98AFC" w14:textId="77777777" w:rsidTr="00255CAD">
        <w:trPr>
          <w:trHeight w:val="418"/>
          <w:jc w:val="center"/>
        </w:trPr>
        <w:tc>
          <w:tcPr>
            <w:tcW w:w="738" w:type="dxa"/>
            <w:shd w:val="clear" w:color="auto" w:fill="auto"/>
            <w:vAlign w:val="center"/>
          </w:tcPr>
          <w:p w14:paraId="1BAC7BAD"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3114E9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3969" w:type="dxa"/>
            <w:shd w:val="clear" w:color="auto" w:fill="auto"/>
            <w:vAlign w:val="center"/>
          </w:tcPr>
          <w:p w14:paraId="0A00361F"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528F92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4FEA7E3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1F80CC4"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540EBBC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446B5CE"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7DF7962C" w14:textId="77777777" w:rsidTr="00255CAD">
        <w:trPr>
          <w:trHeight w:val="418"/>
          <w:jc w:val="center"/>
        </w:trPr>
        <w:tc>
          <w:tcPr>
            <w:tcW w:w="738" w:type="dxa"/>
            <w:shd w:val="clear" w:color="auto" w:fill="auto"/>
            <w:vAlign w:val="center"/>
          </w:tcPr>
          <w:p w14:paraId="6415B5A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FE65B7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3969" w:type="dxa"/>
            <w:shd w:val="clear" w:color="auto" w:fill="auto"/>
            <w:vAlign w:val="center"/>
          </w:tcPr>
          <w:p w14:paraId="334F22D2"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2299076B" w14:textId="77777777" w:rsidTr="00255CAD">
        <w:trPr>
          <w:trHeight w:val="418"/>
          <w:jc w:val="center"/>
        </w:trPr>
        <w:tc>
          <w:tcPr>
            <w:tcW w:w="738" w:type="dxa"/>
            <w:shd w:val="clear" w:color="auto" w:fill="auto"/>
            <w:vAlign w:val="center"/>
          </w:tcPr>
          <w:p w14:paraId="1E49058E"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7266DDE4"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3969" w:type="dxa"/>
            <w:shd w:val="clear" w:color="auto" w:fill="auto"/>
            <w:vAlign w:val="center"/>
          </w:tcPr>
          <w:p w14:paraId="6F5B74B4"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Áp dụng theo phương pháp tiêu chuẩn </w:t>
            </w:r>
            <w:proofErr w:type="gramStart"/>
            <w:r>
              <w:rPr>
                <w:rFonts w:ascii="Times New Roman" w:hAnsi="Times New Roman" w:cs="Times New Roman"/>
                <w:sz w:val="28"/>
                <w:szCs w:val="28"/>
              </w:rPr>
              <w:t>quốc  gia</w:t>
            </w:r>
            <w:proofErr w:type="gramEnd"/>
            <w:r>
              <w:rPr>
                <w:rFonts w:ascii="Times New Roman" w:hAnsi="Times New Roman" w:cs="Times New Roman"/>
                <w:sz w:val="28"/>
                <w:szCs w:val="28"/>
              </w:rPr>
              <w:t xml:space="preserve"> và quốc tế</w:t>
            </w:r>
          </w:p>
        </w:tc>
      </w:tr>
      <w:tr w:rsidR="003702C6" w:rsidRPr="00F84AEE" w14:paraId="459651CA" w14:textId="77777777" w:rsidTr="00255CAD">
        <w:trPr>
          <w:trHeight w:val="418"/>
          <w:jc w:val="center"/>
        </w:trPr>
        <w:tc>
          <w:tcPr>
            <w:tcW w:w="738" w:type="dxa"/>
            <w:shd w:val="clear" w:color="auto" w:fill="auto"/>
            <w:vAlign w:val="center"/>
          </w:tcPr>
          <w:p w14:paraId="63BE483E"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5E67174" w14:textId="77777777" w:rsidR="003702C6" w:rsidRPr="00F84AEE" w:rsidRDefault="003702C6">
            <w:pPr>
              <w:spacing w:after="0" w:line="240" w:lineRule="auto"/>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3969" w:type="dxa"/>
            <w:shd w:val="clear" w:color="auto" w:fill="auto"/>
            <w:vAlign w:val="center"/>
          </w:tcPr>
          <w:p w14:paraId="449B3D7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1290EAC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5C8B75C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6D32814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ISO 25101:2009</w:t>
            </w:r>
          </w:p>
        </w:tc>
      </w:tr>
    </w:tbl>
    <w:p w14:paraId="32CC99DC" w14:textId="77777777" w:rsidR="00E92CB0" w:rsidRPr="00F84AEE" w:rsidRDefault="00E92CB0" w:rsidP="006E0701">
      <w:pPr>
        <w:rPr>
          <w:rFonts w:ascii="Times New Roman" w:hAnsi="Times New Roman" w:cs="Times New Roman"/>
          <w:sz w:val="28"/>
          <w:szCs w:val="28"/>
        </w:rPr>
      </w:pPr>
    </w:p>
    <w:p w14:paraId="6E3760D7"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5D8B02BA" w14:textId="77777777" w:rsidR="00E92CB0" w:rsidRPr="00255CAD" w:rsidRDefault="00E92CB0" w:rsidP="00255CAD">
      <w:pPr>
        <w:pStyle w:val="ListParagraph"/>
        <w:numPr>
          <w:ilvl w:val="0"/>
          <w:numId w:val="317"/>
        </w:numPr>
        <w:tabs>
          <w:tab w:val="left" w:pos="2694"/>
        </w:tabs>
        <w:outlineLvl w:val="1"/>
        <w:rPr>
          <w:rFonts w:ascii="Times New Roman" w:hAnsi="Times New Roman" w:cs="Times New Roman"/>
          <w:b/>
          <w:sz w:val="28"/>
          <w:szCs w:val="28"/>
        </w:rPr>
      </w:pPr>
      <w:bookmarkStart w:id="166" w:name="_Toc65215413"/>
      <w:r w:rsidRPr="00255CAD">
        <w:rPr>
          <w:rFonts w:ascii="Times New Roman" w:hAnsi="Times New Roman" w:cs="Times New Roman"/>
          <w:b/>
          <w:sz w:val="28"/>
          <w:szCs w:val="28"/>
        </w:rPr>
        <w:lastRenderedPageBreak/>
        <w:t>Phương pháp quan trắc chất lượng trầm tích</w:t>
      </w:r>
      <w:bookmarkEnd w:id="166"/>
    </w:p>
    <w:p w14:paraId="38F485B1"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1. Lấy mẫu tại hiện trường: lựa chọn phương pháp quy định tại quy chuẩn kỹ thuật quốc gia hiện hành tương ứng hoặc trong bảng dưới đây.</w:t>
      </w:r>
    </w:p>
    <w:p w14:paraId="17B9B543"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Bảng 2.7.1</w:t>
      </w:r>
    </w:p>
    <w:tbl>
      <w:tblPr>
        <w:tblW w:w="8217" w:type="dxa"/>
        <w:jc w:val="center"/>
        <w:tblCellMar>
          <w:top w:w="70" w:type="dxa"/>
          <w:right w:w="67" w:type="dxa"/>
        </w:tblCellMar>
        <w:tblLook w:val="04A0" w:firstRow="1" w:lastRow="0" w:firstColumn="1" w:lastColumn="0" w:noHBand="0" w:noVBand="1"/>
      </w:tblPr>
      <w:tblGrid>
        <w:gridCol w:w="705"/>
        <w:gridCol w:w="3521"/>
        <w:gridCol w:w="3991"/>
      </w:tblGrid>
      <w:tr w:rsidR="00D5489B" w:rsidRPr="00F84AEE" w14:paraId="3841AE62" w14:textId="77777777" w:rsidTr="00255CAD">
        <w:trPr>
          <w:trHeight w:val="509"/>
          <w:jc w:val="center"/>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B9CA3"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35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4F62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Tên phương pháp</w:t>
            </w:r>
          </w:p>
        </w:tc>
        <w:tc>
          <w:tcPr>
            <w:tcW w:w="3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30C75"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05A3DF1" w14:textId="77777777" w:rsidTr="00255CAD">
        <w:trPr>
          <w:trHeight w:val="826"/>
          <w:jc w:val="center"/>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BC33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1</w:t>
            </w:r>
          </w:p>
        </w:tc>
        <w:tc>
          <w:tcPr>
            <w:tcW w:w="35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BDD4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Lấy mẫu trầm tích</w:t>
            </w:r>
          </w:p>
        </w:tc>
        <w:tc>
          <w:tcPr>
            <w:tcW w:w="3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3F82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6663-13:2000</w:t>
            </w:r>
          </w:p>
          <w:p w14:paraId="34C2EAF2" w14:textId="77777777" w:rsidR="00E92CB0"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6663-19:2015 </w:t>
            </w:r>
          </w:p>
          <w:p w14:paraId="34BC2167" w14:textId="77777777" w:rsidR="003702C6" w:rsidRPr="00F84AE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6663-15:2004</w:t>
            </w:r>
          </w:p>
        </w:tc>
      </w:tr>
    </w:tbl>
    <w:p w14:paraId="11071202"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 Phân tích trong phòng thí nghiệm: lựa chọn phương pháp quy định tại quy chuẩn kỹ thuật quốc gia hiện hành tương ứng hoặc trong bảng dưới đây:</w:t>
      </w:r>
    </w:p>
    <w:p w14:paraId="574A86D4"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Bảng 2.7.2</w:t>
      </w:r>
    </w:p>
    <w:tbl>
      <w:tblPr>
        <w:tblW w:w="8574" w:type="dxa"/>
        <w:tblInd w:w="584" w:type="dxa"/>
        <w:tblLayout w:type="fixed"/>
        <w:tblCellMar>
          <w:top w:w="35" w:type="dxa"/>
          <w:left w:w="86" w:type="dxa"/>
          <w:right w:w="13" w:type="dxa"/>
        </w:tblCellMar>
        <w:tblLook w:val="04A0" w:firstRow="1" w:lastRow="0" w:firstColumn="1" w:lastColumn="0" w:noHBand="0" w:noVBand="1"/>
      </w:tblPr>
      <w:tblGrid>
        <w:gridCol w:w="778"/>
        <w:gridCol w:w="3544"/>
        <w:gridCol w:w="4252"/>
      </w:tblGrid>
      <w:tr w:rsidR="00D5489B" w:rsidRPr="00F84AEE" w14:paraId="7804338B" w14:textId="77777777" w:rsidTr="00255CAD">
        <w:trPr>
          <w:trHeight w:val="569"/>
        </w:trPr>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1236461"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br w:type="page"/>
              <w:t>STT</w:t>
            </w:r>
          </w:p>
        </w:tc>
        <w:tc>
          <w:tcPr>
            <w:tcW w:w="3544" w:type="dxa"/>
            <w:tcBorders>
              <w:top w:val="single" w:sz="4" w:space="0" w:color="000000"/>
              <w:left w:val="single" w:sz="4" w:space="0" w:color="000000"/>
              <w:bottom w:val="single" w:sz="4" w:space="0" w:color="000000"/>
              <w:right w:val="single" w:sz="4" w:space="0" w:color="000000"/>
            </w:tcBorders>
            <w:shd w:val="clear" w:color="auto" w:fill="auto"/>
          </w:tcPr>
          <w:p w14:paraId="25CED6A0"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0B0C757F"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5DBA617F" w14:textId="77777777" w:rsidTr="00255CAD">
        <w:trPr>
          <w:trHeight w:val="569"/>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A545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300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50A0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368D941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8467:</w:t>
            </w:r>
            <w:proofErr w:type="gramStart"/>
            <w:r w:rsidRPr="00F84AEE">
              <w:rPr>
                <w:rFonts w:ascii="Times New Roman" w:hAnsi="Times New Roman" w:cs="Times New Roman"/>
                <w:sz w:val="28"/>
                <w:szCs w:val="28"/>
              </w:rPr>
              <w:t>2010;</w:t>
            </w:r>
            <w:proofErr w:type="gramEnd"/>
          </w:p>
          <w:p w14:paraId="70780EE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8DF884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427B209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7010+ EPA 7062  </w:t>
            </w:r>
          </w:p>
          <w:p w14:paraId="089D5DA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B+ EPA 7062  </w:t>
            </w:r>
          </w:p>
          <w:p w14:paraId="181E96A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p w14:paraId="688552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3984195D" w14:textId="77777777" w:rsidTr="00255CAD">
        <w:trPr>
          <w:trHeight w:val="381"/>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B280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BFED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C7DE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70A80F0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7A54FA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918DA2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3975016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58C4797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0475371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1FCEDA7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6020A;</w:t>
            </w:r>
            <w:proofErr w:type="gramEnd"/>
          </w:p>
          <w:p w14:paraId="5DA0367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 ;</w:t>
            </w:r>
            <w:proofErr w:type="gramEnd"/>
          </w:p>
          <w:p w14:paraId="66572DC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454C7B0B" w14:textId="77777777" w:rsidTr="00255CAD">
        <w:trPr>
          <w:trHeight w:val="202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CDD81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85D0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Pb</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467C0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161053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B503E3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06FD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7CE2786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17330C3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1C68AEB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w:t>
            </w:r>
            <w:proofErr w:type="gramStart"/>
            <w:r w:rsidRPr="00F84AEE">
              <w:rPr>
                <w:rFonts w:ascii="Times New Roman" w:hAnsi="Times New Roman" w:cs="Times New Roman"/>
                <w:sz w:val="28"/>
                <w:szCs w:val="28"/>
              </w:rPr>
              <w:t>7010;</w:t>
            </w:r>
            <w:proofErr w:type="gramEnd"/>
          </w:p>
          <w:p w14:paraId="77036B4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  </w:t>
            </w:r>
          </w:p>
          <w:p w14:paraId="5938A4D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6D17CE2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402DD1ED" w14:textId="77777777" w:rsidTr="00255CAD">
        <w:trPr>
          <w:trHeight w:val="202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93CE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3011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E145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6496: </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3BAF3BE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4C99CEC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39E9B8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36C1982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3BF80C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36048B0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  </w:t>
            </w:r>
          </w:p>
          <w:p w14:paraId="67556C8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5331FFC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0EC50C99" w14:textId="77777777" w:rsidTr="00255CAD">
        <w:trPr>
          <w:trHeight w:val="1018"/>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B5521"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D994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DD4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8882:</w:t>
            </w:r>
            <w:proofErr w:type="gramStart"/>
            <w:r w:rsidRPr="00F84AEE">
              <w:rPr>
                <w:rFonts w:ascii="Times New Roman" w:hAnsi="Times New Roman" w:cs="Times New Roman"/>
                <w:sz w:val="28"/>
                <w:szCs w:val="28"/>
              </w:rPr>
              <w:t>2011;</w:t>
            </w:r>
            <w:proofErr w:type="gramEnd"/>
          </w:p>
          <w:p w14:paraId="095BCD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 TCVN 8882:2011;</w:t>
            </w:r>
          </w:p>
          <w:p w14:paraId="21F576D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0DC207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7471B;</w:t>
            </w:r>
            <w:proofErr w:type="gramEnd"/>
          </w:p>
          <w:p w14:paraId="77D66EB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786140A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45F979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40A58B33" w14:textId="77777777" w:rsidTr="00255CAD">
        <w:trPr>
          <w:trHeight w:val="1682"/>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80FFF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9151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Tổngcrôm (Cr)</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A7263"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 </w:t>
            </w:r>
          </w:p>
          <w:p w14:paraId="7E631CC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8882:</w:t>
            </w:r>
            <w:proofErr w:type="gramStart"/>
            <w:r w:rsidRPr="00F84AEE">
              <w:rPr>
                <w:rFonts w:ascii="Times New Roman" w:hAnsi="Times New Roman" w:cs="Times New Roman"/>
                <w:sz w:val="28"/>
                <w:szCs w:val="28"/>
              </w:rPr>
              <w:t>2011;</w:t>
            </w:r>
            <w:proofErr w:type="gramEnd"/>
          </w:p>
          <w:p w14:paraId="3B54C05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3D63716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2B01F47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050CBC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54A5356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60FDA24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3050;</w:t>
            </w:r>
            <w:proofErr w:type="gramEnd"/>
          </w:p>
          <w:p w14:paraId="7D4768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376F373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045D23A2" w14:textId="77777777" w:rsidTr="00255CAD">
        <w:trPr>
          <w:trHeight w:val="2017"/>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D9FE0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F3AFA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A69AB1"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6649: 2000 </w:t>
            </w:r>
          </w:p>
          <w:p w14:paraId="4F89704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66A48CC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51B8E72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3D89E7D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E8F0C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00DC80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26430BD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w:t>
            </w:r>
            <w:proofErr w:type="gramStart"/>
            <w:r w:rsidRPr="00F84AEE">
              <w:rPr>
                <w:rFonts w:ascii="Times New Roman" w:hAnsi="Times New Roman" w:cs="Times New Roman"/>
                <w:sz w:val="28"/>
                <w:szCs w:val="28"/>
              </w:rPr>
              <w:t>3050;</w:t>
            </w:r>
            <w:proofErr w:type="gramEnd"/>
          </w:p>
          <w:p w14:paraId="752A91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7D1AB34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54176699"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2CBA2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EE5E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clo hữu cơ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79AE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8081B;</w:t>
            </w:r>
            <w:proofErr w:type="gramEnd"/>
            <w:r w:rsidRPr="00F84AEE">
              <w:rPr>
                <w:rFonts w:ascii="Times New Roman" w:hAnsi="Times New Roman" w:cs="Times New Roman"/>
                <w:sz w:val="28"/>
                <w:szCs w:val="28"/>
              </w:rPr>
              <w:t xml:space="preserve"> </w:t>
            </w:r>
          </w:p>
          <w:p w14:paraId="72FF4A2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46CD25D1"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3540 </w:t>
            </w:r>
          </w:p>
          <w:p w14:paraId="4730A6CE"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3541 hoặc 3545 hoặc 3546 </w:t>
            </w:r>
          </w:p>
          <w:p w14:paraId="307C0B8C"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3550 hoặc 3562</w:t>
            </w:r>
          </w:p>
          <w:p w14:paraId="21D3C41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3600</w:t>
            </w:r>
          </w:p>
        </w:tc>
      </w:tr>
      <w:tr w:rsidR="00D5489B" w:rsidRPr="00F84AEE" w14:paraId="7268732D" w14:textId="77777777" w:rsidTr="00255CAD">
        <w:trPr>
          <w:trHeight w:val="694"/>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7E229"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3C0BE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photpho hữu cơ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22C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8141B;</w:t>
            </w:r>
            <w:proofErr w:type="gramEnd"/>
            <w:r w:rsidRPr="00F84AEE">
              <w:rPr>
                <w:rFonts w:ascii="Times New Roman" w:hAnsi="Times New Roman" w:cs="Times New Roman"/>
                <w:sz w:val="28"/>
                <w:szCs w:val="28"/>
              </w:rPr>
              <w:t xml:space="preserve"> </w:t>
            </w:r>
          </w:p>
          <w:p w14:paraId="4182092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34A7049A"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3540 </w:t>
            </w:r>
          </w:p>
          <w:p w14:paraId="06684816" w14:textId="77777777" w:rsidR="00A94A95"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3600</w:t>
            </w:r>
          </w:p>
          <w:p w14:paraId="69A23A0C"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7876:2008</w:t>
            </w:r>
          </w:p>
          <w:p w14:paraId="0F99D832"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9241:2012</w:t>
            </w:r>
          </w:p>
          <w:p w14:paraId="1C07B6FB"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SMEWW 6630B:2012</w:t>
            </w:r>
          </w:p>
          <w:p w14:paraId="6F03733A" w14:textId="77777777" w:rsidR="00E92CB0" w:rsidRPr="00F84AEE" w:rsidRDefault="00A94A95"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6630C:2012</w:t>
            </w:r>
            <w:r w:rsidR="00E92CB0" w:rsidRPr="00F84AEE">
              <w:rPr>
                <w:rFonts w:ascii="Times New Roman" w:hAnsi="Times New Roman" w:cs="Times New Roman"/>
                <w:sz w:val="28"/>
                <w:szCs w:val="28"/>
              </w:rPr>
              <w:t xml:space="preserve"> </w:t>
            </w:r>
          </w:p>
        </w:tc>
      </w:tr>
      <w:tr w:rsidR="00D5489B" w:rsidRPr="00F84AEE" w14:paraId="05B3B250"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6FF9"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F69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E440F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r w:rsidRPr="00F84AEE">
              <w:rPr>
                <w:rFonts w:ascii="Times New Roman" w:hAnsi="Times New Roman" w:cs="Times New Roman"/>
                <w:sz w:val="28"/>
                <w:szCs w:val="28"/>
              </w:rPr>
              <w:t xml:space="preserve"> </w:t>
            </w:r>
          </w:p>
          <w:p w14:paraId="7A9C2ED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54BE17BE"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3540 </w:t>
            </w:r>
            <w:r w:rsidR="00FD4ADF" w:rsidRPr="00F84AEE">
              <w:rPr>
                <w:rFonts w:ascii="Times New Roman" w:hAnsi="Times New Roman" w:cs="Times New Roman"/>
                <w:sz w:val="28"/>
                <w:szCs w:val="28"/>
              </w:rPr>
              <w:tab/>
            </w:r>
          </w:p>
          <w:p w14:paraId="1BA1B6DB"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3541 </w:t>
            </w:r>
          </w:p>
          <w:p w14:paraId="25F0B971"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3545 </w:t>
            </w:r>
          </w:p>
          <w:p w14:paraId="1F06DB46"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3546 </w:t>
            </w:r>
          </w:p>
          <w:p w14:paraId="6516E13F"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3550 </w:t>
            </w:r>
          </w:p>
          <w:p w14:paraId="39CC1F67"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3562</w:t>
            </w:r>
          </w:p>
          <w:p w14:paraId="66DD9360"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3665</w:t>
            </w:r>
          </w:p>
          <w:p w14:paraId="5D6BA55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8082A</w:t>
            </w:r>
          </w:p>
        </w:tc>
      </w:tr>
      <w:tr w:rsidR="00D5489B" w:rsidRPr="00F84AEE" w14:paraId="36363884"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C4C27"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24AA3" w14:textId="77777777" w:rsidR="00E92CB0" w:rsidRPr="00F84AEE" w:rsidRDefault="00E92CB0" w:rsidP="00255CAD">
            <w:pPr>
              <w:spacing w:after="0" w:line="240" w:lineRule="auto"/>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61A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1613B;</w:t>
            </w:r>
            <w:proofErr w:type="gramEnd"/>
            <w:r w:rsidRPr="00F84AEE">
              <w:rPr>
                <w:rFonts w:ascii="Times New Roman" w:hAnsi="Times New Roman" w:cs="Times New Roman"/>
                <w:sz w:val="28"/>
                <w:szCs w:val="28"/>
              </w:rPr>
              <w:t xml:space="preserve"> </w:t>
            </w:r>
          </w:p>
          <w:p w14:paraId="5C68A95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10883:2016 </w:t>
            </w:r>
          </w:p>
        </w:tc>
      </w:tr>
      <w:tr w:rsidR="00D5489B" w:rsidRPr="00F84AEE" w14:paraId="28DA8A75" w14:textId="77777777" w:rsidTr="00255CAD">
        <w:trPr>
          <w:trHeight w:val="727"/>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2F0BA"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9E211"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w:t>
            </w:r>
          </w:p>
          <w:p w14:paraId="5AE27F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(dl-PCB)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1CC0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p>
          <w:p w14:paraId="7D3D1EC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8082</w:t>
            </w:r>
          </w:p>
          <w:p w14:paraId="2CD2AA43" w14:textId="77777777" w:rsidR="00E92CB0" w:rsidRPr="00F84AEE" w:rsidRDefault="00E92CB0" w:rsidP="00255CAD">
            <w:pPr>
              <w:spacing w:after="0" w:line="240" w:lineRule="auto"/>
              <w:rPr>
                <w:rFonts w:ascii="Times New Roman" w:hAnsi="Times New Roman" w:cs="Times New Roman"/>
                <w:sz w:val="28"/>
                <w:szCs w:val="28"/>
              </w:rPr>
            </w:pPr>
          </w:p>
        </w:tc>
      </w:tr>
      <w:tr w:rsidR="00D5489B" w:rsidRPr="00F84AEE" w14:paraId="2459413D"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E743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DF1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hydrocacbon thơm đa vòng (PAHs)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47F7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8100;</w:t>
            </w:r>
            <w:proofErr w:type="gramEnd"/>
            <w:r w:rsidRPr="00F84AEE">
              <w:rPr>
                <w:rFonts w:ascii="Times New Roman" w:hAnsi="Times New Roman" w:cs="Times New Roman"/>
                <w:sz w:val="28"/>
                <w:szCs w:val="28"/>
              </w:rPr>
              <w:t xml:space="preserve"> </w:t>
            </w:r>
          </w:p>
          <w:p w14:paraId="0BFB35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3F48E235"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3540 </w:t>
            </w:r>
          </w:p>
          <w:p w14:paraId="6A1AE996"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3600 </w:t>
            </w:r>
          </w:p>
          <w:p w14:paraId="258013A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8100</w:t>
            </w:r>
          </w:p>
          <w:p w14:paraId="3D7DF628" w14:textId="77777777" w:rsidR="00E92CB0" w:rsidRPr="00F84AEE" w:rsidRDefault="00E92CB0" w:rsidP="00255CAD">
            <w:pPr>
              <w:spacing w:after="0" w:line="240" w:lineRule="auto"/>
              <w:rPr>
                <w:rFonts w:ascii="Times New Roman" w:hAnsi="Times New Roman" w:cs="Times New Roman"/>
                <w:sz w:val="28"/>
                <w:szCs w:val="28"/>
              </w:rPr>
            </w:pPr>
          </w:p>
        </w:tc>
      </w:tr>
      <w:tr w:rsidR="007E0728" w:rsidRPr="00F84AEE" w14:paraId="79CA19FE"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8796F" w14:textId="77777777" w:rsidR="007E0728" w:rsidRPr="00255CAD"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C75A9D" w14:textId="77777777" w:rsidR="007E0728" w:rsidRPr="00F84AEE" w:rsidRDefault="00C80086">
            <w:pPr>
              <w:spacing w:after="0" w:line="240" w:lineRule="auto"/>
              <w:rPr>
                <w:rFonts w:ascii="Times New Roman" w:hAnsi="Times New Roman" w:cs="Times New Roman"/>
                <w:sz w:val="28"/>
                <w:szCs w:val="28"/>
              </w:rPr>
            </w:pPr>
            <w:hyperlink r:id="rId96" w:anchor="LiveContent[alpha-hexachlorocyclohexane]" w:history="1">
              <w:r w:rsidR="007E0728" w:rsidRPr="00C530FE">
                <w:rPr>
                  <w:rFonts w:ascii="Times New Roman" w:eastAsia="Times New Roman" w:hAnsi="Times New Roman" w:cs="Times New Roman"/>
                  <w:sz w:val="28"/>
                  <w:szCs w:val="28"/>
                </w:rPr>
                <w:t>Alpha hexachlorocyclohexane</w:t>
              </w:r>
            </w:hyperlink>
            <w:r w:rsidR="007E0728" w:rsidRPr="00C530FE">
              <w:rPr>
                <w:rFonts w:ascii="Times New Roman" w:eastAsia="Times New Roman" w:hAnsi="Times New Roman" w:cs="Times New Roman"/>
                <w:sz w:val="28"/>
                <w:szCs w:val="28"/>
              </w:rPr>
              <w:t xml:space="preserve"> (HCH)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BF0D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683E7C2"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1D5EF46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5ED25DE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4769E60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4AB46DB"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3A61E08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42EB1" w14:textId="77777777" w:rsidR="007E0728" w:rsidRPr="00255CAD"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01B3D"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1ABF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FDEA3B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7B3B182A"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251AF30E"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15EB13DD"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665CC77"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3A08C523"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E5E4C"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4749B"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A46D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291C423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3C24A32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6493D5F9"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1684A440"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99DE936"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1F0AB64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FA7C1"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3815D"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969625"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7E0728" w:rsidRPr="00F84AEE" w14:paraId="6077051C"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E808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96901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3A22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171037B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64362BE3"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D3E9D7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362B138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2D98F836"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51DC79BF"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0BE6A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D5D14" w14:textId="77777777" w:rsidR="007E0728" w:rsidRPr="00C530FE" w:rsidRDefault="007E0728" w:rsidP="00255CAD">
            <w:pPr>
              <w:spacing w:after="0" w:line="240" w:lineRule="auto"/>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4008A720" w14:textId="77777777" w:rsidR="007E0728" w:rsidRPr="00F84AEE" w:rsidRDefault="007E0728">
            <w:pPr>
              <w:spacing w:after="0" w:line="240" w:lineRule="auto"/>
              <w:rPr>
                <w:rFonts w:ascii="Times New Roman" w:hAnsi="Times New Roman" w:cs="Times New Roman"/>
                <w:sz w:val="28"/>
                <w:szCs w:val="28"/>
              </w:rPr>
            </w:pP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04ED1"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7E0728" w:rsidRPr="00F84AEE" w14:paraId="62D6174E"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77BB7"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1E176"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35EBB"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7E0728" w:rsidRPr="00F84AEE" w14:paraId="706D94BA"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8F06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BED9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7C1CD" w14:textId="77777777" w:rsidR="008019F7"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w:t>
            </w:r>
            <w:proofErr w:type="gramStart"/>
            <w:r w:rsidRPr="009E3152">
              <w:rPr>
                <w:rFonts w:ascii="Times New Roman" w:hAnsi="Times New Roman" w:cs="Times New Roman"/>
                <w:sz w:val="28"/>
                <w:szCs w:val="28"/>
              </w:rPr>
              <w:t>524.4;</w:t>
            </w:r>
            <w:proofErr w:type="gramEnd"/>
            <w:r w:rsidRPr="009E3152">
              <w:rPr>
                <w:rFonts w:ascii="Times New Roman" w:hAnsi="Times New Roman" w:cs="Times New Roman"/>
                <w:sz w:val="28"/>
                <w:szCs w:val="28"/>
              </w:rPr>
              <w:t xml:space="preserve"> </w:t>
            </w:r>
          </w:p>
          <w:p w14:paraId="2B72DBF8"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8270D</w:t>
            </w:r>
          </w:p>
        </w:tc>
      </w:tr>
      <w:tr w:rsidR="007E0728" w:rsidRPr="00F84AEE" w14:paraId="501C80A1"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EFA965"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24B0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4616E0"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38E8717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4855666D"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F474409"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lastRenderedPageBreak/>
              <w:t>SMEWW 6630C:</w:t>
            </w:r>
            <w:proofErr w:type="gramStart"/>
            <w:r w:rsidRPr="009E3152">
              <w:rPr>
                <w:rFonts w:ascii="Times New Roman" w:hAnsi="Times New Roman" w:cs="Times New Roman"/>
                <w:sz w:val="28"/>
                <w:szCs w:val="28"/>
              </w:rPr>
              <w:t>2012;</w:t>
            </w:r>
            <w:proofErr w:type="gramEnd"/>
          </w:p>
          <w:p w14:paraId="3C09B7F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5BE3E030"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7258BE9A"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F8F9B"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51575"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515EE"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0C26F892"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w:t>
            </w:r>
          </w:p>
          <w:p w14:paraId="4E1AB9DA"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Methods 1624/1625</w:t>
            </w:r>
          </w:p>
        </w:tc>
      </w:tr>
      <w:tr w:rsidR="007E0728" w:rsidRPr="00F84AEE" w14:paraId="60E70CE8"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5150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57E5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CE203"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4DD78A72"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US </w:t>
            </w:r>
            <w:r w:rsidRPr="009E3152">
              <w:rPr>
                <w:rFonts w:ascii="Times New Roman" w:hAnsi="Times New Roman" w:cs="Times New Roman"/>
                <w:sz w:val="28"/>
                <w:szCs w:val="28"/>
              </w:rPr>
              <w:t>EPA Method 1624/1625</w:t>
            </w:r>
          </w:p>
        </w:tc>
      </w:tr>
      <w:tr w:rsidR="007E0728" w:rsidRPr="00F84AEE" w14:paraId="4079FEA3"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703C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891841"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42E1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533</w:t>
            </w:r>
          </w:p>
          <w:p w14:paraId="1519C05E"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537.1</w:t>
            </w:r>
          </w:p>
          <w:p w14:paraId="17F5819C" w14:textId="77777777" w:rsidR="007E0728" w:rsidRPr="00F84AEE" w:rsidRDefault="007E0728">
            <w:pPr>
              <w:spacing w:after="0" w:line="240" w:lineRule="auto"/>
              <w:rPr>
                <w:rFonts w:ascii="Times New Roman" w:hAnsi="Times New Roman" w:cs="Times New Roman"/>
                <w:sz w:val="28"/>
                <w:szCs w:val="28"/>
              </w:rPr>
            </w:pPr>
          </w:p>
        </w:tc>
      </w:tr>
      <w:tr w:rsidR="007E0728" w:rsidRPr="00F84AEE" w14:paraId="11132859"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A7933"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8660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EF05D7"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44BFE724"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1624/1625</w:t>
            </w:r>
          </w:p>
        </w:tc>
      </w:tr>
      <w:tr w:rsidR="007E0728" w:rsidRPr="00F84AEE" w14:paraId="768569CD"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FF90C3"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145AF"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B10EE"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Áp dụng theo phương pháp tiêu chuẩn quốc gia và quốc tế</w:t>
            </w:r>
          </w:p>
        </w:tc>
      </w:tr>
      <w:tr w:rsidR="007E0728" w:rsidRPr="00F84AEE" w14:paraId="6CDF5A2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8DAA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A0CC4"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8A70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36C79A1"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0382F76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525AAD38"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7BB4260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9235E24"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2143EE34"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916FA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5B84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B6EBB"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7E0728" w:rsidRPr="00F84AEE" w14:paraId="304AC1A4"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5F471"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F6BB1"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E33A92"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Áp dụng theo phương pháp tiêu chuẩn quốc gia và quốc tế</w:t>
            </w:r>
          </w:p>
        </w:tc>
      </w:tr>
      <w:tr w:rsidR="007E0728" w:rsidRPr="00F84AEE" w14:paraId="639D1878"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378CF"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E7AF0" w14:textId="77777777" w:rsidR="007E0728" w:rsidRPr="00F84AEE" w:rsidRDefault="007E0728">
            <w:pPr>
              <w:spacing w:after="0" w:line="240" w:lineRule="auto"/>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F059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EPA 533; EPA </w:t>
            </w:r>
            <w:proofErr w:type="gramStart"/>
            <w:r w:rsidRPr="009E3152">
              <w:rPr>
                <w:rFonts w:ascii="Times New Roman" w:hAnsi="Times New Roman" w:cs="Times New Roman"/>
                <w:sz w:val="28"/>
                <w:szCs w:val="28"/>
              </w:rPr>
              <w:t>537.1;</w:t>
            </w:r>
            <w:proofErr w:type="gramEnd"/>
          </w:p>
          <w:p w14:paraId="6835E80A"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DIN 38407-42:</w:t>
            </w:r>
            <w:proofErr w:type="gramStart"/>
            <w:r w:rsidRPr="009E3152">
              <w:rPr>
                <w:rFonts w:ascii="Times New Roman" w:hAnsi="Times New Roman" w:cs="Times New Roman"/>
                <w:sz w:val="28"/>
                <w:szCs w:val="28"/>
              </w:rPr>
              <w:t>2010;</w:t>
            </w:r>
            <w:proofErr w:type="gramEnd"/>
          </w:p>
          <w:p w14:paraId="7713A95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CEN/TS 15968 :</w:t>
            </w:r>
            <w:proofErr w:type="gramStart"/>
            <w:r w:rsidRPr="009E3152">
              <w:rPr>
                <w:rFonts w:ascii="Times New Roman" w:hAnsi="Times New Roman" w:cs="Times New Roman"/>
                <w:sz w:val="28"/>
                <w:szCs w:val="28"/>
              </w:rPr>
              <w:t>2010;</w:t>
            </w:r>
            <w:proofErr w:type="gramEnd"/>
            <w:r w:rsidRPr="009E3152">
              <w:rPr>
                <w:rFonts w:ascii="Times New Roman" w:hAnsi="Times New Roman" w:cs="Times New Roman"/>
                <w:sz w:val="28"/>
                <w:szCs w:val="28"/>
              </w:rPr>
              <w:t xml:space="preserve"> </w:t>
            </w:r>
          </w:p>
          <w:p w14:paraId="4854430D"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ISO 25101:2009</w:t>
            </w:r>
          </w:p>
        </w:tc>
      </w:tr>
    </w:tbl>
    <w:p w14:paraId="1CC0B021" w14:textId="77777777" w:rsidR="00E92CB0" w:rsidRPr="00F84AEE" w:rsidRDefault="00E92CB0" w:rsidP="006E0701">
      <w:pPr>
        <w:rPr>
          <w:rFonts w:ascii="Times New Roman" w:hAnsi="Times New Roman" w:cs="Times New Roman"/>
          <w:sz w:val="28"/>
          <w:szCs w:val="28"/>
        </w:rPr>
      </w:pPr>
    </w:p>
    <w:p w14:paraId="2731911F"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33990F67" w14:textId="77777777" w:rsidR="0058276B" w:rsidRDefault="0058276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11F0C4A7" w14:textId="77777777" w:rsidR="0058276B" w:rsidRPr="00853621" w:rsidRDefault="00C51C4D" w:rsidP="00255CAD">
      <w:pPr>
        <w:pStyle w:val="ListParagraph"/>
        <w:numPr>
          <w:ilvl w:val="0"/>
          <w:numId w:val="302"/>
        </w:numPr>
        <w:ind w:left="0" w:firstLine="0"/>
        <w:jc w:val="center"/>
        <w:outlineLvl w:val="1"/>
        <w:rPr>
          <w:rFonts w:ascii="Times New Roman" w:hAnsi="Times New Roman" w:cs="Times New Roman"/>
          <w:b/>
          <w:sz w:val="28"/>
          <w:szCs w:val="28"/>
        </w:rPr>
      </w:pPr>
      <w:bookmarkStart w:id="167" w:name="_Toc61835607"/>
      <w:bookmarkStart w:id="168" w:name="_Toc61835873"/>
      <w:bookmarkStart w:id="169" w:name="_Toc65215414"/>
      <w:bookmarkEnd w:id="167"/>
      <w:bookmarkEnd w:id="168"/>
      <w:r>
        <w:rPr>
          <w:rFonts w:ascii="Times New Roman" w:hAnsi="Times New Roman" w:cs="Times New Roman"/>
          <w:b/>
          <w:sz w:val="28"/>
          <w:szCs w:val="28"/>
        </w:rPr>
        <w:lastRenderedPageBreak/>
        <w:t xml:space="preserve">DANH MỤC VÀ </w:t>
      </w:r>
      <w:r w:rsidR="0058276B" w:rsidRPr="00853621">
        <w:rPr>
          <w:rFonts w:ascii="Times New Roman" w:hAnsi="Times New Roman" w:cs="Times New Roman"/>
          <w:b/>
          <w:sz w:val="28"/>
          <w:szCs w:val="28"/>
        </w:rPr>
        <w:t>PHƯƠNG PHÁP QUAN TRẮC CÁC CHẤT POP TRONG NGUYÊN LIỆU, NHIÊN LIỆU, VẬT LIỆU, SẢN PHẨM, HÀNG HÓA, THIẾT BỊ</w:t>
      </w:r>
      <w:bookmarkEnd w:id="169"/>
    </w:p>
    <w:p w14:paraId="5CB4F32A" w14:textId="77777777" w:rsidR="0058276B" w:rsidRPr="00F84AEE" w:rsidRDefault="0058276B" w:rsidP="0058276B">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00291267"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24E16A73" w14:textId="77777777" w:rsidR="00E92CB0" w:rsidRPr="00D108F5" w:rsidRDefault="00291267" w:rsidP="00D108F5">
      <w:pPr>
        <w:pStyle w:val="Heading2"/>
        <w:numPr>
          <w:ilvl w:val="0"/>
          <w:numId w:val="0"/>
        </w:numPr>
        <w:jc w:val="center"/>
        <w:rPr>
          <w:rFonts w:ascii="Times New Roman" w:hAnsi="Times New Roman" w:cs="Times New Roman"/>
          <w:sz w:val="28"/>
          <w:szCs w:val="28"/>
        </w:rPr>
      </w:pPr>
      <w:bookmarkStart w:id="170" w:name="_Toc65215415"/>
      <w:r w:rsidRPr="00D108F5">
        <w:rPr>
          <w:rFonts w:ascii="Times New Roman" w:hAnsi="Times New Roman" w:cs="Times New Roman"/>
          <w:color w:val="auto"/>
          <w:sz w:val="28"/>
          <w:szCs w:val="28"/>
          <w:highlight w:val="yellow"/>
        </w:rPr>
        <w:t xml:space="preserve">Phụ lục </w:t>
      </w:r>
      <w:r w:rsidR="00636A8F" w:rsidRPr="00D108F5">
        <w:rPr>
          <w:rFonts w:ascii="Times New Roman" w:hAnsi="Times New Roman" w:cs="Times New Roman"/>
          <w:color w:val="auto"/>
          <w:sz w:val="28"/>
          <w:szCs w:val="28"/>
          <w:highlight w:val="yellow"/>
        </w:rPr>
        <w:t>3.1.</w:t>
      </w:r>
      <w:r w:rsidR="00636A8F" w:rsidRPr="00D108F5">
        <w:rPr>
          <w:rFonts w:ascii="Times New Roman" w:hAnsi="Times New Roman" w:cs="Times New Roman"/>
          <w:color w:val="auto"/>
          <w:sz w:val="28"/>
          <w:szCs w:val="28"/>
        </w:rPr>
        <w:t xml:space="preserve"> Danh mục các chất POP</w:t>
      </w:r>
      <w:r w:rsidR="002B7587" w:rsidRPr="00D108F5">
        <w:rPr>
          <w:rFonts w:ascii="Times New Roman" w:hAnsi="Times New Roman" w:cs="Times New Roman"/>
          <w:color w:val="auto"/>
          <w:sz w:val="28"/>
          <w:szCs w:val="28"/>
        </w:rPr>
        <w:t>, lĩnh vực</w:t>
      </w:r>
      <w:r w:rsidR="00636A8F" w:rsidRPr="00D108F5">
        <w:rPr>
          <w:rFonts w:ascii="Times New Roman" w:hAnsi="Times New Roman" w:cs="Times New Roman"/>
          <w:color w:val="auto"/>
          <w:sz w:val="28"/>
          <w:szCs w:val="28"/>
        </w:rPr>
        <w:t xml:space="preserve"> và nguyên liệu, nhiên liệu, vật liệu, sản phẩm, hàng hóa, thiết bị có chứa POP</w:t>
      </w:r>
      <w:r w:rsidR="002B7587" w:rsidRPr="00D108F5">
        <w:rPr>
          <w:rFonts w:ascii="Times New Roman" w:hAnsi="Times New Roman" w:cs="Times New Roman"/>
          <w:color w:val="auto"/>
          <w:sz w:val="28"/>
          <w:szCs w:val="28"/>
        </w:rPr>
        <w:t xml:space="preserve"> theo quy định của Công ước Stockholm</w:t>
      </w:r>
      <w:bookmarkEnd w:id="170"/>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2989"/>
        <w:gridCol w:w="1344"/>
        <w:gridCol w:w="2138"/>
        <w:gridCol w:w="3051"/>
      </w:tblGrid>
      <w:tr w:rsidR="00762805" w:rsidRPr="00F211B9" w14:paraId="722BB37D" w14:textId="77777777" w:rsidTr="00246BBA">
        <w:trPr>
          <w:tblHeader/>
        </w:trPr>
        <w:tc>
          <w:tcPr>
            <w:tcW w:w="624" w:type="dxa"/>
            <w:tcBorders>
              <w:bottom w:val="single" w:sz="4" w:space="0" w:color="auto"/>
            </w:tcBorders>
            <w:shd w:val="clear" w:color="auto" w:fill="auto"/>
            <w:vAlign w:val="center"/>
          </w:tcPr>
          <w:p w14:paraId="76BD8F99" w14:textId="77777777" w:rsidR="00762805" w:rsidRPr="00F211B9" w:rsidRDefault="00762805" w:rsidP="00FA1DA5">
            <w:pPr>
              <w:widowControl w:val="0"/>
              <w:spacing w:after="120" w:line="240" w:lineRule="auto"/>
              <w:ind w:left="-57" w:right="-57"/>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STT</w:t>
            </w:r>
          </w:p>
        </w:tc>
        <w:tc>
          <w:tcPr>
            <w:tcW w:w="2989" w:type="dxa"/>
            <w:tcBorders>
              <w:bottom w:val="single" w:sz="4" w:space="0" w:color="auto"/>
            </w:tcBorders>
            <w:shd w:val="clear" w:color="auto" w:fill="auto"/>
            <w:vAlign w:val="center"/>
          </w:tcPr>
          <w:p w14:paraId="613AC7E8"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Tên chất POP</w:t>
            </w:r>
          </w:p>
        </w:tc>
        <w:tc>
          <w:tcPr>
            <w:tcW w:w="1310" w:type="dxa"/>
            <w:tcBorders>
              <w:bottom w:val="single" w:sz="4" w:space="0" w:color="auto"/>
            </w:tcBorders>
            <w:shd w:val="clear" w:color="auto" w:fill="auto"/>
            <w:vAlign w:val="center"/>
          </w:tcPr>
          <w:p w14:paraId="2713FBB4" w14:textId="77777777" w:rsidR="00762805" w:rsidRPr="00F211B9" w:rsidRDefault="00762805" w:rsidP="00FA1DA5">
            <w:pPr>
              <w:widowControl w:val="0"/>
              <w:spacing w:after="120" w:line="240" w:lineRule="auto"/>
              <w:ind w:left="-57" w:right="-57"/>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Phụ lục Công ước Stockholm</w:t>
            </w:r>
          </w:p>
        </w:tc>
        <w:tc>
          <w:tcPr>
            <w:tcW w:w="2155" w:type="dxa"/>
            <w:tcBorders>
              <w:bottom w:val="single" w:sz="4" w:space="0" w:color="auto"/>
            </w:tcBorders>
            <w:vAlign w:val="center"/>
          </w:tcPr>
          <w:p w14:paraId="44ABFBDC"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Lĩnh vực</w:t>
            </w:r>
            <w:r w:rsidRPr="00F211B9">
              <w:rPr>
                <w:rFonts w:ascii="Times New Roman" w:hAnsi="Times New Roman" w:cs="Times New Roman"/>
                <w:b/>
                <w:color w:val="000000"/>
                <w:sz w:val="26"/>
                <w:szCs w:val="26"/>
              </w:rPr>
              <w:t xml:space="preserve"> sử dụng các chất POP</w:t>
            </w:r>
          </w:p>
        </w:tc>
        <w:tc>
          <w:tcPr>
            <w:tcW w:w="3095" w:type="dxa"/>
            <w:tcBorders>
              <w:bottom w:val="single" w:sz="4" w:space="0" w:color="auto"/>
            </w:tcBorders>
            <w:vAlign w:val="center"/>
          </w:tcPr>
          <w:p w14:paraId="14EA0E1A"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Nguyên liệu, nhiên liệu, vật liệu, sản phẩm, hàng hóa, thiết bị có chứa POP</w:t>
            </w:r>
          </w:p>
        </w:tc>
      </w:tr>
      <w:tr w:rsidR="00762805" w:rsidRPr="00246BBA" w14:paraId="1F205B94" w14:textId="77777777" w:rsidTr="00246BBA">
        <w:tc>
          <w:tcPr>
            <w:tcW w:w="10173" w:type="dxa"/>
            <w:gridSpan w:val="5"/>
            <w:shd w:val="clear" w:color="auto" w:fill="auto"/>
            <w:vAlign w:val="center"/>
          </w:tcPr>
          <w:p w14:paraId="1191BD85" w14:textId="77777777" w:rsidR="00762805" w:rsidRPr="00246BBA" w:rsidRDefault="00762805" w:rsidP="00FA1DA5">
            <w:pPr>
              <w:widowControl w:val="0"/>
              <w:spacing w:after="120" w:line="240" w:lineRule="auto"/>
              <w:jc w:val="both"/>
              <w:rPr>
                <w:rFonts w:ascii="Times New Roman" w:hAnsi="Times New Roman" w:cs="Times New Roman"/>
                <w:color w:val="000000"/>
                <w:sz w:val="26"/>
                <w:szCs w:val="26"/>
              </w:rPr>
            </w:pPr>
            <w:r w:rsidRPr="00246BBA">
              <w:rPr>
                <w:rFonts w:ascii="Times New Roman" w:hAnsi="Times New Roman" w:cs="Times New Roman"/>
                <w:b/>
                <w:color w:val="000000"/>
                <w:sz w:val="26"/>
                <w:szCs w:val="26"/>
              </w:rPr>
              <w:t>Các chất POP ban đầu</w:t>
            </w:r>
          </w:p>
        </w:tc>
      </w:tr>
      <w:tr w:rsidR="00762805" w:rsidRPr="00F211B9" w14:paraId="74E243D5" w14:textId="77777777" w:rsidTr="00FA1DA5">
        <w:tc>
          <w:tcPr>
            <w:tcW w:w="624" w:type="dxa"/>
            <w:shd w:val="clear" w:color="auto" w:fill="FFFFFF"/>
            <w:vAlign w:val="center"/>
          </w:tcPr>
          <w:p w14:paraId="3766027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w:t>
            </w:r>
          </w:p>
        </w:tc>
        <w:tc>
          <w:tcPr>
            <w:tcW w:w="2989" w:type="dxa"/>
            <w:shd w:val="clear" w:color="auto" w:fill="FFFFFF"/>
            <w:vAlign w:val="center"/>
          </w:tcPr>
          <w:p w14:paraId="5F78CCC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Aldrin</w:t>
            </w:r>
          </w:p>
        </w:tc>
        <w:tc>
          <w:tcPr>
            <w:tcW w:w="1310" w:type="dxa"/>
            <w:shd w:val="clear" w:color="auto" w:fill="FFFFFF"/>
            <w:vAlign w:val="center"/>
          </w:tcPr>
          <w:p w14:paraId="385476F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val="restart"/>
            <w:shd w:val="clear" w:color="auto" w:fill="FFFFFF"/>
            <w:vAlign w:val="center"/>
          </w:tcPr>
          <w:p w14:paraId="1B657E1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y tế và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(hóa chất, chế phẩm diệt côn trùng, diệt khuẩn, thuốc bảo vệ thực vật)</w:t>
            </w:r>
          </w:p>
        </w:tc>
        <w:tc>
          <w:tcPr>
            <w:tcW w:w="3095" w:type="dxa"/>
            <w:shd w:val="clear" w:color="auto" w:fill="FFFFFF"/>
          </w:tcPr>
          <w:p w14:paraId="1FA2D1F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445E68A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 xml:space="preserve">. </w:t>
            </w:r>
          </w:p>
        </w:tc>
      </w:tr>
      <w:tr w:rsidR="00762805" w:rsidRPr="00F211B9" w14:paraId="476706B7" w14:textId="77777777" w:rsidTr="00FA1DA5">
        <w:tc>
          <w:tcPr>
            <w:tcW w:w="624" w:type="dxa"/>
            <w:shd w:val="clear" w:color="auto" w:fill="FFFFFF"/>
            <w:vAlign w:val="center"/>
          </w:tcPr>
          <w:p w14:paraId="275128CF"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w:t>
            </w:r>
          </w:p>
        </w:tc>
        <w:tc>
          <w:tcPr>
            <w:tcW w:w="2989" w:type="dxa"/>
            <w:shd w:val="clear" w:color="auto" w:fill="FFFFFF"/>
            <w:vAlign w:val="center"/>
          </w:tcPr>
          <w:p w14:paraId="6F974C5C"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Chlordane</w:t>
            </w:r>
          </w:p>
        </w:tc>
        <w:tc>
          <w:tcPr>
            <w:tcW w:w="1310" w:type="dxa"/>
            <w:shd w:val="clear" w:color="auto" w:fill="FFFFFF"/>
            <w:vAlign w:val="center"/>
          </w:tcPr>
          <w:p w14:paraId="1A596A59"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735194C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1BC6465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2085C86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1D7EA413" w14:textId="77777777" w:rsidTr="00FA1DA5">
        <w:tc>
          <w:tcPr>
            <w:tcW w:w="624" w:type="dxa"/>
            <w:shd w:val="clear" w:color="auto" w:fill="FFFFFF"/>
            <w:vAlign w:val="center"/>
          </w:tcPr>
          <w:p w14:paraId="567983C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3</w:t>
            </w:r>
          </w:p>
        </w:tc>
        <w:tc>
          <w:tcPr>
            <w:tcW w:w="2989" w:type="dxa"/>
            <w:shd w:val="clear" w:color="auto" w:fill="FFFFFF"/>
            <w:vAlign w:val="center"/>
          </w:tcPr>
          <w:p w14:paraId="0EC064D3"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Dieldrin</w:t>
            </w:r>
          </w:p>
        </w:tc>
        <w:tc>
          <w:tcPr>
            <w:tcW w:w="1310" w:type="dxa"/>
            <w:shd w:val="clear" w:color="auto" w:fill="FFFFFF"/>
            <w:vAlign w:val="center"/>
          </w:tcPr>
          <w:p w14:paraId="05E8A0B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486B1AF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4FF691A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413EB3A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52E7B8EE" w14:textId="77777777" w:rsidTr="00FA1DA5">
        <w:tc>
          <w:tcPr>
            <w:tcW w:w="624" w:type="dxa"/>
            <w:shd w:val="clear" w:color="auto" w:fill="FFFFFF"/>
            <w:vAlign w:val="center"/>
          </w:tcPr>
          <w:p w14:paraId="1E692C4B"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4</w:t>
            </w:r>
          </w:p>
        </w:tc>
        <w:tc>
          <w:tcPr>
            <w:tcW w:w="2989" w:type="dxa"/>
            <w:shd w:val="clear" w:color="auto" w:fill="FFFFFF"/>
            <w:vAlign w:val="center"/>
          </w:tcPr>
          <w:p w14:paraId="43D50659"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Endrin</w:t>
            </w:r>
          </w:p>
        </w:tc>
        <w:tc>
          <w:tcPr>
            <w:tcW w:w="1310" w:type="dxa"/>
            <w:shd w:val="clear" w:color="auto" w:fill="FFFFFF"/>
            <w:vAlign w:val="center"/>
          </w:tcPr>
          <w:p w14:paraId="5E615AA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57DF75B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32B4889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2AA95799" w14:textId="77777777" w:rsidTr="00FA1DA5">
        <w:tc>
          <w:tcPr>
            <w:tcW w:w="624" w:type="dxa"/>
            <w:shd w:val="clear" w:color="auto" w:fill="FFFFFF"/>
            <w:vAlign w:val="center"/>
          </w:tcPr>
          <w:p w14:paraId="1EAE5A47"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5</w:t>
            </w:r>
          </w:p>
        </w:tc>
        <w:tc>
          <w:tcPr>
            <w:tcW w:w="2989" w:type="dxa"/>
            <w:shd w:val="clear" w:color="auto" w:fill="FFFFFF"/>
            <w:vAlign w:val="center"/>
          </w:tcPr>
          <w:p w14:paraId="21CA2B23"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Heptachlor</w:t>
            </w:r>
          </w:p>
        </w:tc>
        <w:tc>
          <w:tcPr>
            <w:tcW w:w="1310" w:type="dxa"/>
            <w:shd w:val="clear" w:color="auto" w:fill="FFFFFF"/>
            <w:vAlign w:val="center"/>
          </w:tcPr>
          <w:p w14:paraId="63E5B348"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7E1BBBA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08F9ED9A"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771CE5D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1E652A1A" w14:textId="77777777" w:rsidTr="00FA1DA5">
        <w:tc>
          <w:tcPr>
            <w:tcW w:w="624" w:type="dxa"/>
            <w:shd w:val="clear" w:color="auto" w:fill="FFFFFF"/>
            <w:vAlign w:val="center"/>
          </w:tcPr>
          <w:p w14:paraId="3D9245F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6</w:t>
            </w:r>
          </w:p>
        </w:tc>
        <w:tc>
          <w:tcPr>
            <w:tcW w:w="2989" w:type="dxa"/>
            <w:shd w:val="clear" w:color="auto" w:fill="FFFFFF"/>
            <w:vAlign w:val="center"/>
          </w:tcPr>
          <w:p w14:paraId="2F924C0D"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Mirex</w:t>
            </w:r>
          </w:p>
        </w:tc>
        <w:tc>
          <w:tcPr>
            <w:tcW w:w="1310" w:type="dxa"/>
            <w:shd w:val="clear" w:color="auto" w:fill="FFFFFF"/>
            <w:vAlign w:val="center"/>
          </w:tcPr>
          <w:p w14:paraId="1A7C6139"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30AA7AA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17306CA7"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F211B9">
              <w:rPr>
                <w:rFonts w:ascii="Times New Roman" w:hAnsi="Times New Roman" w:cs="Times New Roman"/>
                <w:color w:val="000000"/>
                <w:sz w:val="26"/>
                <w:szCs w:val="26"/>
              </w:rPr>
              <w:t>Hóa chất, chế phẩm diệt côn trùng, diệt khuẩn</w:t>
            </w:r>
            <w:r>
              <w:rPr>
                <w:rFonts w:ascii="Times New Roman" w:hAnsi="Times New Roman" w:cs="Times New Roman"/>
                <w:color w:val="000000"/>
                <w:sz w:val="26"/>
                <w:szCs w:val="26"/>
              </w:rPr>
              <w:t>.</w:t>
            </w:r>
          </w:p>
          <w:p w14:paraId="37C5128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4FFDFF12" w14:textId="77777777" w:rsidTr="00FA1DA5">
        <w:tc>
          <w:tcPr>
            <w:tcW w:w="624" w:type="dxa"/>
            <w:shd w:val="clear" w:color="auto" w:fill="FFFFFF"/>
            <w:vAlign w:val="center"/>
          </w:tcPr>
          <w:p w14:paraId="2A0CE57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7</w:t>
            </w:r>
          </w:p>
        </w:tc>
        <w:tc>
          <w:tcPr>
            <w:tcW w:w="2989" w:type="dxa"/>
            <w:shd w:val="clear" w:color="auto" w:fill="FFFFFF"/>
            <w:vAlign w:val="center"/>
          </w:tcPr>
          <w:p w14:paraId="4BCCAF2C"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Toxaphene</w:t>
            </w:r>
          </w:p>
        </w:tc>
        <w:tc>
          <w:tcPr>
            <w:tcW w:w="1310" w:type="dxa"/>
            <w:shd w:val="clear" w:color="auto" w:fill="FFFFFF"/>
            <w:vAlign w:val="center"/>
          </w:tcPr>
          <w:p w14:paraId="0668FEC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05020ECE"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3AFE9C6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54C2CB4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32520426" w14:textId="77777777" w:rsidTr="00FA1DA5">
        <w:tc>
          <w:tcPr>
            <w:tcW w:w="624" w:type="dxa"/>
            <w:shd w:val="clear" w:color="auto" w:fill="FFFFFF"/>
            <w:vAlign w:val="center"/>
          </w:tcPr>
          <w:p w14:paraId="5E2F34E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8</w:t>
            </w:r>
          </w:p>
        </w:tc>
        <w:tc>
          <w:tcPr>
            <w:tcW w:w="2989" w:type="dxa"/>
            <w:shd w:val="clear" w:color="auto" w:fill="FFFFFF"/>
            <w:vAlign w:val="center"/>
          </w:tcPr>
          <w:p w14:paraId="540E2457" w14:textId="77777777" w:rsidR="00762805" w:rsidRPr="00F211B9" w:rsidRDefault="00762805" w:rsidP="00FA1DA5">
            <w:pPr>
              <w:widowControl w:val="0"/>
              <w:spacing w:after="120" w:line="240" w:lineRule="auto"/>
              <w:rPr>
                <w:rFonts w:ascii="Times New Roman" w:hAnsi="Times New Roman" w:cs="Times New Roman"/>
                <w:bCs/>
                <w:color w:val="000000"/>
                <w:spacing w:val="-2"/>
                <w:sz w:val="26"/>
                <w:szCs w:val="26"/>
              </w:rPr>
            </w:pPr>
            <w:r w:rsidRPr="00F211B9">
              <w:rPr>
                <w:rFonts w:ascii="Times New Roman" w:hAnsi="Times New Roman" w:cs="Times New Roman"/>
                <w:bCs/>
                <w:color w:val="000000"/>
                <w:spacing w:val="-2"/>
                <w:sz w:val="26"/>
                <w:szCs w:val="26"/>
              </w:rPr>
              <w:t xml:space="preserve">1,1,1-trichloro-2,2-bis (4-chlorophenyl) </w:t>
            </w:r>
            <w:r>
              <w:rPr>
                <w:rFonts w:ascii="Times New Roman" w:hAnsi="Times New Roman" w:cs="Times New Roman"/>
                <w:bCs/>
                <w:color w:val="000000"/>
                <w:spacing w:val="-2"/>
                <w:sz w:val="26"/>
                <w:szCs w:val="26"/>
              </w:rPr>
              <w:t xml:space="preserve">ethane </w:t>
            </w:r>
            <w:r w:rsidRPr="00F211B9">
              <w:rPr>
                <w:rFonts w:ascii="Times New Roman" w:hAnsi="Times New Roman" w:cs="Times New Roman"/>
                <w:bCs/>
                <w:color w:val="000000"/>
                <w:spacing w:val="-2"/>
                <w:sz w:val="26"/>
                <w:szCs w:val="26"/>
              </w:rPr>
              <w:t>(DDT)</w:t>
            </w:r>
          </w:p>
        </w:tc>
        <w:tc>
          <w:tcPr>
            <w:tcW w:w="1310" w:type="dxa"/>
            <w:shd w:val="clear" w:color="auto" w:fill="FFFFFF"/>
            <w:vAlign w:val="center"/>
          </w:tcPr>
          <w:p w14:paraId="3D94F8F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B</w:t>
            </w:r>
          </w:p>
        </w:tc>
        <w:tc>
          <w:tcPr>
            <w:tcW w:w="2155" w:type="dxa"/>
            <w:vMerge/>
            <w:shd w:val="clear" w:color="auto" w:fill="FFFFFF"/>
          </w:tcPr>
          <w:p w14:paraId="171F1F8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20084532"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785364E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7C3CB031" w14:textId="77777777" w:rsidTr="00FA1DA5">
        <w:trPr>
          <w:trHeight w:val="2294"/>
        </w:trPr>
        <w:tc>
          <w:tcPr>
            <w:tcW w:w="624" w:type="dxa"/>
            <w:shd w:val="clear" w:color="auto" w:fill="FFFFFF"/>
            <w:vAlign w:val="center"/>
          </w:tcPr>
          <w:p w14:paraId="0F75FBC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9</w:t>
            </w:r>
          </w:p>
        </w:tc>
        <w:tc>
          <w:tcPr>
            <w:tcW w:w="2989" w:type="dxa"/>
            <w:shd w:val="clear" w:color="auto" w:fill="FFFFFF"/>
            <w:vAlign w:val="center"/>
          </w:tcPr>
          <w:p w14:paraId="3C47B557"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Hexachlorobenzene (HCB)</w:t>
            </w:r>
          </w:p>
        </w:tc>
        <w:tc>
          <w:tcPr>
            <w:tcW w:w="1310" w:type="dxa"/>
            <w:shd w:val="clear" w:color="auto" w:fill="FFFFFF"/>
            <w:vAlign w:val="center"/>
          </w:tcPr>
          <w:p w14:paraId="2604941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 C</w:t>
            </w:r>
          </w:p>
        </w:tc>
        <w:tc>
          <w:tcPr>
            <w:tcW w:w="2155" w:type="dxa"/>
            <w:shd w:val="clear" w:color="auto" w:fill="FFFFFF"/>
          </w:tcPr>
          <w:p w14:paraId="18B2D74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y tế và nông nghiệp</w:t>
            </w:r>
            <w:r w:rsidRPr="00E41E96">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thuốc trừ sâu, </w:t>
            </w:r>
            <w:r w:rsidRPr="005C41D3">
              <w:rPr>
                <w:rFonts w:ascii="Times New Roman" w:hAnsi="Times New Roman" w:cs="Times New Roman"/>
                <w:i/>
                <w:iCs/>
                <w:color w:val="000000"/>
                <w:sz w:val="26"/>
                <w:szCs w:val="26"/>
              </w:rPr>
              <w:t>hóa chất, chế phẩm diệt côn trùng, diệt nấm</w:t>
            </w:r>
            <w:r>
              <w:rPr>
                <w:rFonts w:ascii="Times New Roman" w:hAnsi="Times New Roman" w:cs="Times New Roman"/>
                <w:i/>
                <w:iCs/>
                <w:color w:val="000000"/>
                <w:sz w:val="26"/>
                <w:szCs w:val="26"/>
              </w:rPr>
              <w: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1FF9A838" w14:textId="77777777" w:rsidR="00762805" w:rsidRPr="00F211B9" w:rsidRDefault="00762805" w:rsidP="00FA1DA5">
            <w:pPr>
              <w:spacing w:after="120" w:line="240" w:lineRule="auto"/>
              <w:jc w:val="both"/>
              <w:rPr>
                <w:rFonts w:ascii="Times New Roman" w:hAnsi="Times New Roman" w:cs="Times New Roman"/>
                <w:b/>
                <w:bCs/>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(là chất U-POP phát sinh từ h</w:t>
            </w:r>
            <w:r w:rsidRPr="005C41D3">
              <w:rPr>
                <w:rFonts w:ascii="Times New Roman" w:eastAsia="SimSun" w:hAnsi="Times New Roman" w:cs="Times New Roman"/>
                <w:i/>
                <w:iCs/>
                <w:sz w:val="26"/>
                <w:szCs w:val="26"/>
                <w:lang w:val="vi-VN" w:eastAsia="zh-CN"/>
              </w:rPr>
              <w:t>oạt động đốt chất thải, đốt nhiên liệu, luyện kim, xi măng</w:t>
            </w:r>
            <w:r w:rsidRPr="005C41D3">
              <w:rPr>
                <w:rFonts w:ascii="Times New Roman" w:eastAsia="SimSun" w:hAnsi="Times New Roman" w:cs="Times New Roman"/>
                <w:i/>
                <w:iCs/>
                <w:sz w:val="26"/>
                <w:szCs w:val="26"/>
                <w:lang w:eastAsia="zh-CN"/>
              </w:rPr>
              <w:t>...)</w:t>
            </w:r>
            <w:r>
              <w:rPr>
                <w:rFonts w:ascii="Times New Roman" w:eastAsia="SimSun" w:hAnsi="Times New Roman" w:cs="Times New Roman"/>
                <w:sz w:val="26"/>
                <w:szCs w:val="26"/>
                <w:lang w:eastAsia="zh-CN"/>
              </w:rPr>
              <w:t>.</w:t>
            </w:r>
          </w:p>
        </w:tc>
        <w:tc>
          <w:tcPr>
            <w:tcW w:w="3095" w:type="dxa"/>
            <w:shd w:val="clear" w:color="auto" w:fill="FFFFFF"/>
          </w:tcPr>
          <w:p w14:paraId="47B735A0" w14:textId="77777777" w:rsidR="00762805"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diệt nấm trên các loại ngũ cốc, đặc biệt là lúa </w:t>
            </w:r>
            <w:proofErr w:type="gramStart"/>
            <w:r w:rsidRPr="00F211B9">
              <w:rPr>
                <w:rFonts w:ascii="Times New Roman" w:eastAsia="Times New Roman" w:hAnsi="Times New Roman" w:cs="Times New Roman"/>
                <w:sz w:val="26"/>
                <w:szCs w:val="26"/>
              </w:rPr>
              <w:t>mì;</w:t>
            </w:r>
            <w:proofErr w:type="gramEnd"/>
          </w:p>
          <w:p w14:paraId="5A910753"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Thuốc trừ sâu, hóa chất, chế phẩm diệt côn </w:t>
            </w:r>
            <w:proofErr w:type="gramStart"/>
            <w:r>
              <w:rPr>
                <w:rFonts w:ascii="Times New Roman" w:eastAsia="Times New Roman" w:hAnsi="Times New Roman" w:cs="Times New Roman"/>
                <w:sz w:val="26"/>
                <w:szCs w:val="26"/>
              </w:rPr>
              <w:t>trùng;</w:t>
            </w:r>
            <w:proofErr w:type="gramEnd"/>
          </w:p>
          <w:p w14:paraId="08D2F0F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w:t>
            </w:r>
            <w:proofErr w:type="gramStart"/>
            <w:r w:rsidRPr="00F211B9">
              <w:rPr>
                <w:rFonts w:ascii="Times New Roman" w:eastAsia="Times New Roman" w:hAnsi="Times New Roman" w:cs="Times New Roman"/>
                <w:sz w:val="26"/>
                <w:szCs w:val="26"/>
              </w:rPr>
              <w:t>nhuộm;</w:t>
            </w:r>
            <w:proofErr w:type="gramEnd"/>
          </w:p>
          <w:p w14:paraId="1F7215B6"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bảo quản </w:t>
            </w:r>
            <w:proofErr w:type="gramStart"/>
            <w:r w:rsidRPr="00F211B9">
              <w:rPr>
                <w:rFonts w:ascii="Times New Roman" w:eastAsia="Times New Roman" w:hAnsi="Times New Roman" w:cs="Times New Roman"/>
                <w:sz w:val="26"/>
                <w:szCs w:val="26"/>
              </w:rPr>
              <w:t>gỗ;</w:t>
            </w:r>
            <w:proofErr w:type="gramEnd"/>
          </w:p>
          <w:p w14:paraId="76B79785"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F211B9">
              <w:rPr>
                <w:rFonts w:ascii="Times New Roman" w:eastAsia="Times New Roman" w:hAnsi="Times New Roman" w:cs="Times New Roman"/>
                <w:sz w:val="26"/>
                <w:szCs w:val="26"/>
              </w:rPr>
              <w:t>- Vật liệu sản xuất điện cực.</w:t>
            </w:r>
          </w:p>
        </w:tc>
      </w:tr>
      <w:tr w:rsidR="00762805" w:rsidRPr="00F211B9" w14:paraId="2007BE7C" w14:textId="77777777" w:rsidTr="00FA1DA5">
        <w:tc>
          <w:tcPr>
            <w:tcW w:w="624" w:type="dxa"/>
            <w:shd w:val="clear" w:color="auto" w:fill="FFFFFF"/>
            <w:vAlign w:val="center"/>
          </w:tcPr>
          <w:p w14:paraId="3F4030C7"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10</w:t>
            </w:r>
          </w:p>
        </w:tc>
        <w:tc>
          <w:tcPr>
            <w:tcW w:w="2989" w:type="dxa"/>
            <w:shd w:val="clear" w:color="auto" w:fill="FFFFFF"/>
            <w:vAlign w:val="center"/>
          </w:tcPr>
          <w:p w14:paraId="1C9C083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biphenyl</w:t>
            </w:r>
            <w:r w:rsidRPr="00F211B9">
              <w:rPr>
                <w:rFonts w:ascii="Times New Roman" w:hAnsi="Times New Roman" w:cs="Times New Roman"/>
                <w:color w:val="000000"/>
                <w:sz w:val="26"/>
                <w:szCs w:val="26"/>
              </w:rPr>
              <w:t xml:space="preserve"> (PCB)</w:t>
            </w:r>
          </w:p>
        </w:tc>
        <w:tc>
          <w:tcPr>
            <w:tcW w:w="1310" w:type="dxa"/>
            <w:shd w:val="clear" w:color="auto" w:fill="FFFFFF"/>
            <w:vAlign w:val="center"/>
          </w:tcPr>
          <w:p w14:paraId="28F3786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 C</w:t>
            </w:r>
          </w:p>
        </w:tc>
        <w:tc>
          <w:tcPr>
            <w:tcW w:w="2155" w:type="dxa"/>
            <w:shd w:val="clear" w:color="auto" w:fill="FFFFFF"/>
          </w:tcPr>
          <w:p w14:paraId="1F5FB6A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(công nghiệp điện: Máy biến thế, dầu biến thế, tụ điện, thiết bị điện</w:t>
            </w:r>
            <w:r>
              <w:rPr>
                <w:rFonts w:ascii="Times New Roman" w:hAnsi="Times New Roman" w:cs="Times New Roman"/>
                <w:i/>
                <w:iCs/>
                <w:color w:val="000000"/>
                <w:sz w:val="26"/>
                <w:szCs w:val="26"/>
              </w:rPr>
              <w: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35EF0254"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phát sinh từ h</w:t>
            </w:r>
            <w:r w:rsidRPr="005C41D3">
              <w:rPr>
                <w:rFonts w:ascii="Times New Roman" w:eastAsia="SimSun" w:hAnsi="Times New Roman" w:cs="Times New Roman"/>
                <w:i/>
                <w:iCs/>
                <w:sz w:val="26"/>
                <w:szCs w:val="26"/>
                <w:lang w:val="vi-VN" w:eastAsia="zh-CN"/>
              </w:rPr>
              <w:t>oạt động đốt chất thải, đốt nhiên liệu, luyện kim, xi măng</w:t>
            </w:r>
            <w:r w:rsidRPr="005C41D3">
              <w:rPr>
                <w:rFonts w:ascii="Times New Roman" w:eastAsia="SimSun" w:hAnsi="Times New Roman" w:cs="Times New Roman"/>
                <w:i/>
                <w:iCs/>
                <w:sz w:val="26"/>
                <w:szCs w:val="26"/>
                <w:lang w:eastAsia="zh-CN"/>
              </w:rPr>
              <w:t>...)</w:t>
            </w:r>
            <w:r>
              <w:rPr>
                <w:rFonts w:ascii="Times New Roman" w:eastAsia="SimSun" w:hAnsi="Times New Roman" w:cs="Times New Roman"/>
                <w:sz w:val="26"/>
                <w:szCs w:val="26"/>
                <w:lang w:eastAsia="zh-CN"/>
              </w:rPr>
              <w:t>.</w:t>
            </w:r>
          </w:p>
        </w:tc>
        <w:tc>
          <w:tcPr>
            <w:tcW w:w="3095" w:type="dxa"/>
            <w:shd w:val="clear" w:color="auto" w:fill="FFFFFF"/>
          </w:tcPr>
          <w:p w14:paraId="2D392C4E"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F211B9">
              <w:rPr>
                <w:rFonts w:ascii="Times New Roman" w:hAnsi="Times New Roman" w:cs="Times New Roman"/>
                <w:color w:val="000000"/>
                <w:sz w:val="26"/>
                <w:szCs w:val="26"/>
              </w:rPr>
              <w:t xml:space="preserve">Máy biến thế, dầu biến </w:t>
            </w:r>
            <w:proofErr w:type="gramStart"/>
            <w:r w:rsidRPr="00F211B9">
              <w:rPr>
                <w:rFonts w:ascii="Times New Roman" w:hAnsi="Times New Roman" w:cs="Times New Roman"/>
                <w:color w:val="000000"/>
                <w:sz w:val="26"/>
                <w:szCs w:val="26"/>
              </w:rPr>
              <w:t>thế</w:t>
            </w:r>
            <w:r>
              <w:rPr>
                <w:rFonts w:ascii="Times New Roman" w:hAnsi="Times New Roman" w:cs="Times New Roman"/>
                <w:color w:val="000000"/>
                <w:sz w:val="26"/>
                <w:szCs w:val="26"/>
              </w:rPr>
              <w:t>;</w:t>
            </w:r>
            <w:proofErr w:type="gramEnd"/>
          </w:p>
          <w:p w14:paraId="0565735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T</w:t>
            </w:r>
            <w:r w:rsidRPr="00F211B9">
              <w:rPr>
                <w:rFonts w:ascii="Times New Roman" w:hAnsi="Times New Roman" w:cs="Times New Roman"/>
                <w:color w:val="000000"/>
                <w:sz w:val="26"/>
                <w:szCs w:val="26"/>
              </w:rPr>
              <w:t>ụ điện, thiết bị điện</w:t>
            </w:r>
            <w:r>
              <w:rPr>
                <w:rFonts w:ascii="Times New Roman" w:hAnsi="Times New Roman" w:cs="Times New Roman"/>
                <w:color w:val="000000"/>
                <w:sz w:val="26"/>
                <w:szCs w:val="26"/>
              </w:rPr>
              <w:t>.</w:t>
            </w:r>
          </w:p>
        </w:tc>
      </w:tr>
      <w:tr w:rsidR="00762805" w:rsidRPr="00F211B9" w14:paraId="52D06645" w14:textId="77777777" w:rsidTr="00FA1DA5">
        <w:tc>
          <w:tcPr>
            <w:tcW w:w="624" w:type="dxa"/>
            <w:shd w:val="clear" w:color="auto" w:fill="FFFFFF"/>
            <w:vAlign w:val="center"/>
          </w:tcPr>
          <w:p w14:paraId="64234CA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11</w:t>
            </w:r>
          </w:p>
        </w:tc>
        <w:tc>
          <w:tcPr>
            <w:tcW w:w="2989" w:type="dxa"/>
            <w:shd w:val="clear" w:color="auto" w:fill="FFFFFF"/>
            <w:vAlign w:val="center"/>
          </w:tcPr>
          <w:p w14:paraId="39405F9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dibenzo-</w:t>
            </w:r>
            <w:r w:rsidRPr="005C41D3">
              <w:rPr>
                <w:rFonts w:ascii="Times New Roman" w:hAnsi="Times New Roman" w:cs="Times New Roman"/>
                <w:bCs/>
                <w:i/>
                <w:iCs/>
                <w:color w:val="000000"/>
                <w:sz w:val="26"/>
                <w:szCs w:val="26"/>
              </w:rPr>
              <w:t>p</w:t>
            </w:r>
            <w:r w:rsidRPr="00F211B9">
              <w:rPr>
                <w:rFonts w:ascii="Times New Roman" w:hAnsi="Times New Roman" w:cs="Times New Roman"/>
                <w:bCs/>
                <w:color w:val="000000"/>
                <w:sz w:val="26"/>
                <w:szCs w:val="26"/>
              </w:rPr>
              <w:t>-dioxin (PCDD)</w:t>
            </w:r>
          </w:p>
        </w:tc>
        <w:tc>
          <w:tcPr>
            <w:tcW w:w="1310" w:type="dxa"/>
            <w:shd w:val="clear" w:color="auto" w:fill="FFFFFF"/>
            <w:vAlign w:val="center"/>
          </w:tcPr>
          <w:p w14:paraId="759FCAD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C</w:t>
            </w:r>
          </w:p>
        </w:tc>
        <w:tc>
          <w:tcPr>
            <w:tcW w:w="2155" w:type="dxa"/>
            <w:vMerge w:val="restart"/>
            <w:shd w:val="clear" w:color="auto" w:fill="FFFFFF"/>
          </w:tcPr>
          <w:p w14:paraId="0E349F27"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color w:val="000000"/>
                <w:sz w:val="26"/>
                <w:szCs w:val="26"/>
              </w:rPr>
              <w:t>T</w:t>
            </w:r>
            <w:r w:rsidRPr="005C41D3">
              <w:rPr>
                <w:rFonts w:ascii="Times New Roman" w:hAnsi="Times New Roman" w:cs="Times New Roman"/>
                <w:color w:val="000000"/>
                <w:sz w:val="26"/>
                <w:szCs w:val="26"/>
              </w:rPr>
              <w: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w:t>
            </w:r>
            <w:r w:rsidRPr="005C41D3">
              <w:rPr>
                <w:rFonts w:ascii="Times New Roman" w:hAnsi="Times New Roman" w:cs="Times New Roman"/>
                <w:bCs/>
                <w:i/>
                <w:iCs/>
                <w:color w:val="000000"/>
                <w:sz w:val="26"/>
                <w:szCs w:val="26"/>
              </w:rPr>
              <w:t xml:space="preserve">hát sinh từ các hoạt động đốt chất thải, </w:t>
            </w:r>
            <w:r w:rsidRPr="00754FFF">
              <w:rPr>
                <w:rFonts w:ascii="Times New Roman" w:eastAsia="SimSun" w:hAnsi="Times New Roman" w:cs="Times New Roman"/>
                <w:i/>
                <w:iCs/>
                <w:sz w:val="26"/>
                <w:szCs w:val="26"/>
                <w:lang w:val="vi-VN" w:eastAsia="zh-CN"/>
              </w:rPr>
              <w:t>đốt nhiên liệu, luyện kim, xi măng</w:t>
            </w:r>
            <w:r w:rsidRPr="00754FFF">
              <w:rPr>
                <w:rFonts w:ascii="Times New Roman" w:eastAsia="SimSun" w:hAnsi="Times New Roman" w:cs="Times New Roman"/>
                <w:i/>
                <w:iCs/>
                <w:sz w:val="26"/>
                <w:szCs w:val="26"/>
                <w:lang w:eastAsia="zh-CN"/>
              </w:rPr>
              <w:t>...</w:t>
            </w:r>
            <w:r w:rsidRPr="005C41D3">
              <w:rPr>
                <w:rFonts w:ascii="Times New Roman" w:hAnsi="Times New Roman" w:cs="Times New Roman"/>
                <w:bCs/>
                <w:i/>
                <w:iCs/>
                <w:color w:val="000000"/>
                <w:sz w:val="26"/>
                <w:szCs w:val="26"/>
              </w:rPr>
              <w:t>)</w:t>
            </w:r>
          </w:p>
        </w:tc>
        <w:tc>
          <w:tcPr>
            <w:tcW w:w="3095" w:type="dxa"/>
            <w:shd w:val="clear" w:color="auto" w:fill="FFFFFF"/>
          </w:tcPr>
          <w:p w14:paraId="13CA4BF3"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p>
        </w:tc>
      </w:tr>
      <w:tr w:rsidR="00762805" w:rsidRPr="00F211B9" w14:paraId="19193AC9" w14:textId="77777777" w:rsidTr="00246BBA">
        <w:tc>
          <w:tcPr>
            <w:tcW w:w="624" w:type="dxa"/>
            <w:tcBorders>
              <w:bottom w:val="single" w:sz="4" w:space="0" w:color="auto"/>
            </w:tcBorders>
            <w:shd w:val="clear" w:color="auto" w:fill="FFFFFF"/>
            <w:vAlign w:val="center"/>
          </w:tcPr>
          <w:p w14:paraId="1FF0395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12</w:t>
            </w:r>
          </w:p>
        </w:tc>
        <w:tc>
          <w:tcPr>
            <w:tcW w:w="2989" w:type="dxa"/>
            <w:tcBorders>
              <w:bottom w:val="single" w:sz="4" w:space="0" w:color="auto"/>
            </w:tcBorders>
            <w:shd w:val="clear" w:color="auto" w:fill="FFFFFF"/>
            <w:vAlign w:val="center"/>
          </w:tcPr>
          <w:p w14:paraId="5DD5658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dibenzofuran (PCDF)</w:t>
            </w:r>
          </w:p>
        </w:tc>
        <w:tc>
          <w:tcPr>
            <w:tcW w:w="1310" w:type="dxa"/>
            <w:tcBorders>
              <w:bottom w:val="single" w:sz="4" w:space="0" w:color="auto"/>
            </w:tcBorders>
            <w:shd w:val="clear" w:color="auto" w:fill="FFFFFF"/>
            <w:vAlign w:val="center"/>
          </w:tcPr>
          <w:p w14:paraId="5EA49D1F"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C</w:t>
            </w:r>
          </w:p>
        </w:tc>
        <w:tc>
          <w:tcPr>
            <w:tcW w:w="2155" w:type="dxa"/>
            <w:vMerge/>
            <w:tcBorders>
              <w:bottom w:val="single" w:sz="4" w:space="0" w:color="auto"/>
            </w:tcBorders>
            <w:shd w:val="clear" w:color="auto" w:fill="FFFFFF"/>
          </w:tcPr>
          <w:p w14:paraId="6C2C872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tcBorders>
              <w:bottom w:val="single" w:sz="4" w:space="0" w:color="auto"/>
            </w:tcBorders>
            <w:shd w:val="clear" w:color="auto" w:fill="FFFFFF"/>
          </w:tcPr>
          <w:p w14:paraId="0348C0C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r>
      <w:tr w:rsidR="00762805" w:rsidRPr="00F211B9" w14:paraId="73CD7305" w14:textId="77777777" w:rsidTr="00246BBA">
        <w:tc>
          <w:tcPr>
            <w:tcW w:w="10173" w:type="dxa"/>
            <w:gridSpan w:val="5"/>
            <w:shd w:val="clear" w:color="auto" w:fill="auto"/>
            <w:vAlign w:val="center"/>
          </w:tcPr>
          <w:p w14:paraId="77F10158" w14:textId="77777777" w:rsidR="00762805" w:rsidRPr="00F211B9" w:rsidRDefault="00762805" w:rsidP="00FA1DA5">
            <w:pPr>
              <w:widowControl w:val="0"/>
              <w:spacing w:after="120" w:line="240" w:lineRule="auto"/>
              <w:jc w:val="both"/>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Các chất POP mới bổ sung</w:t>
            </w:r>
          </w:p>
        </w:tc>
      </w:tr>
      <w:tr w:rsidR="00762805" w:rsidRPr="00F211B9" w14:paraId="319BD8B1" w14:textId="77777777" w:rsidTr="00FA1DA5">
        <w:tc>
          <w:tcPr>
            <w:tcW w:w="624" w:type="dxa"/>
            <w:shd w:val="clear" w:color="auto" w:fill="auto"/>
            <w:vAlign w:val="center"/>
          </w:tcPr>
          <w:p w14:paraId="2BC26FF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13</w:t>
            </w:r>
          </w:p>
        </w:tc>
        <w:tc>
          <w:tcPr>
            <w:tcW w:w="2989" w:type="dxa"/>
            <w:shd w:val="clear" w:color="auto" w:fill="auto"/>
            <w:vAlign w:val="center"/>
          </w:tcPr>
          <w:p w14:paraId="5D4D4465"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Chlordecone</w:t>
            </w:r>
          </w:p>
        </w:tc>
        <w:tc>
          <w:tcPr>
            <w:tcW w:w="1310" w:type="dxa"/>
            <w:shd w:val="clear" w:color="auto" w:fill="auto"/>
            <w:vAlign w:val="center"/>
          </w:tcPr>
          <w:p w14:paraId="7845BA58"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color w:val="000000"/>
                <w:sz w:val="26"/>
                <w:szCs w:val="26"/>
              </w:rPr>
              <w:t>A</w:t>
            </w:r>
          </w:p>
        </w:tc>
        <w:tc>
          <w:tcPr>
            <w:tcW w:w="2155" w:type="dxa"/>
            <w:vMerge w:val="restart"/>
            <w:vAlign w:val="center"/>
          </w:tcPr>
          <w:p w14:paraId="260AB223"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y tế và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 xml:space="preserve">(thuốc bảo vệ thực </w:t>
            </w:r>
            <w:r w:rsidRPr="005C41D3">
              <w:rPr>
                <w:rFonts w:ascii="Times New Roman" w:hAnsi="Times New Roman" w:cs="Times New Roman"/>
                <w:i/>
                <w:iCs/>
                <w:color w:val="000000"/>
                <w:sz w:val="26"/>
                <w:szCs w:val="26"/>
              </w:rPr>
              <w:lastRenderedPageBreak/>
              <w:t>vật</w:t>
            </w:r>
            <w:r>
              <w:rPr>
                <w:rFonts w:ascii="Times New Roman" w:hAnsi="Times New Roman" w:cs="Times New Roman"/>
                <w:i/>
                <w:iCs/>
                <w:color w:val="000000"/>
                <w:sz w:val="26"/>
                <w:szCs w:val="26"/>
              </w:rPr>
              <w:t>,</w:t>
            </w:r>
            <w:r w:rsidRPr="005C41D3">
              <w:rPr>
                <w:rFonts w:ascii="Times New Roman" w:hAnsi="Times New Roman" w:cs="Times New Roman"/>
                <w:i/>
                <w:iCs/>
                <w:color w:val="000000"/>
                <w:sz w:val="26"/>
                <w:szCs w:val="26"/>
              </w:rPr>
              <w:t xml:space="preserve"> hóa chất, chế phẩm diệt côn trùng</w:t>
            </w:r>
            <w:r>
              <w:rPr>
                <w:rFonts w:ascii="Times New Roman" w:hAnsi="Times New Roman" w:cs="Times New Roman"/>
                <w:i/>
                <w:iCs/>
                <w:color w:val="000000"/>
                <w:sz w:val="26"/>
                <w:szCs w:val="26"/>
              </w:rPr>
              <w:t>, diệt khuẩn...</w:t>
            </w:r>
            <w:r w:rsidRPr="005C41D3">
              <w:rPr>
                <w:rFonts w:ascii="Times New Roman" w:hAnsi="Times New Roman" w:cs="Times New Roman"/>
                <w:i/>
                <w:iCs/>
                <w:color w:val="000000"/>
                <w:sz w:val="26"/>
                <w:szCs w:val="26"/>
              </w:rPr>
              <w:t>)</w:t>
            </w:r>
          </w:p>
        </w:tc>
        <w:tc>
          <w:tcPr>
            <w:tcW w:w="3095" w:type="dxa"/>
          </w:tcPr>
          <w:p w14:paraId="0360BF6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 Thuốc bảo vệ thực vậ</w:t>
            </w:r>
            <w:r>
              <w:rPr>
                <w:rFonts w:ascii="Times New Roman" w:hAnsi="Times New Roman" w:cs="Times New Roman"/>
                <w:color w:val="000000"/>
                <w:sz w:val="26"/>
                <w:szCs w:val="26"/>
              </w:rPr>
              <w:t>t.</w:t>
            </w:r>
          </w:p>
        </w:tc>
      </w:tr>
      <w:tr w:rsidR="00762805" w:rsidRPr="00F211B9" w14:paraId="0B798C6D" w14:textId="77777777" w:rsidTr="00FA1DA5">
        <w:tc>
          <w:tcPr>
            <w:tcW w:w="624" w:type="dxa"/>
            <w:shd w:val="clear" w:color="auto" w:fill="auto"/>
            <w:vAlign w:val="center"/>
          </w:tcPr>
          <w:p w14:paraId="42D4C4F5"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14</w:t>
            </w:r>
          </w:p>
        </w:tc>
        <w:tc>
          <w:tcPr>
            <w:tcW w:w="2989" w:type="dxa"/>
            <w:shd w:val="clear" w:color="auto" w:fill="auto"/>
            <w:vAlign w:val="center"/>
          </w:tcPr>
          <w:p w14:paraId="7794CFDB"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Alpha hexachlorocyclohexane</w:t>
            </w:r>
          </w:p>
        </w:tc>
        <w:tc>
          <w:tcPr>
            <w:tcW w:w="1310" w:type="dxa"/>
            <w:shd w:val="clear" w:color="auto" w:fill="auto"/>
            <w:vAlign w:val="center"/>
          </w:tcPr>
          <w:p w14:paraId="22F6F122"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vMerge/>
            <w:vAlign w:val="center"/>
          </w:tcPr>
          <w:p w14:paraId="768D607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28BAC17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 diệt côn trùng</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1F9E002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lastRenderedPageBreak/>
              <w:t>- Thuốc bảo vệ thực vật</w:t>
            </w:r>
            <w:r>
              <w:rPr>
                <w:rFonts w:ascii="Times New Roman" w:hAnsi="Times New Roman" w:cs="Times New Roman"/>
                <w:color w:val="000000"/>
                <w:sz w:val="26"/>
                <w:szCs w:val="26"/>
              </w:rPr>
              <w:t>.</w:t>
            </w:r>
          </w:p>
        </w:tc>
      </w:tr>
      <w:tr w:rsidR="00762805" w:rsidRPr="00F211B9" w14:paraId="13957C5E" w14:textId="77777777" w:rsidTr="00FA1DA5">
        <w:tc>
          <w:tcPr>
            <w:tcW w:w="624" w:type="dxa"/>
            <w:shd w:val="clear" w:color="auto" w:fill="auto"/>
            <w:vAlign w:val="center"/>
          </w:tcPr>
          <w:p w14:paraId="510CEF6A"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15</w:t>
            </w:r>
          </w:p>
        </w:tc>
        <w:tc>
          <w:tcPr>
            <w:tcW w:w="2989" w:type="dxa"/>
            <w:shd w:val="clear" w:color="auto" w:fill="auto"/>
            <w:vAlign w:val="center"/>
          </w:tcPr>
          <w:p w14:paraId="784989B9"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Beta hexachlorocyclohexane</w:t>
            </w:r>
          </w:p>
        </w:tc>
        <w:tc>
          <w:tcPr>
            <w:tcW w:w="1310" w:type="dxa"/>
            <w:shd w:val="clear" w:color="auto" w:fill="auto"/>
            <w:vAlign w:val="center"/>
          </w:tcPr>
          <w:p w14:paraId="383584B4"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vMerge/>
          </w:tcPr>
          <w:p w14:paraId="7830C906"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029CF10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 diệt côn trùng</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59D676B9"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7A2CE7D5" w14:textId="77777777" w:rsidTr="00FA1DA5">
        <w:tc>
          <w:tcPr>
            <w:tcW w:w="624" w:type="dxa"/>
            <w:shd w:val="clear" w:color="auto" w:fill="auto"/>
            <w:vAlign w:val="center"/>
          </w:tcPr>
          <w:p w14:paraId="68D0CE8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16</w:t>
            </w:r>
          </w:p>
        </w:tc>
        <w:tc>
          <w:tcPr>
            <w:tcW w:w="2989" w:type="dxa"/>
            <w:shd w:val="clear" w:color="auto" w:fill="auto"/>
            <w:vAlign w:val="center"/>
          </w:tcPr>
          <w:p w14:paraId="2D8F1916"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Lindane</w:t>
            </w:r>
          </w:p>
        </w:tc>
        <w:tc>
          <w:tcPr>
            <w:tcW w:w="1310" w:type="dxa"/>
            <w:shd w:val="clear" w:color="auto" w:fill="auto"/>
            <w:vAlign w:val="center"/>
          </w:tcPr>
          <w:p w14:paraId="65C21BE2"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vMerge/>
          </w:tcPr>
          <w:p w14:paraId="62B4A476"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47162A4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diệt côn trùng, diệt </w:t>
            </w:r>
            <w:proofErr w:type="gramStart"/>
            <w:r w:rsidRPr="00F211B9">
              <w:rPr>
                <w:rFonts w:ascii="Times New Roman" w:hAnsi="Times New Roman" w:cs="Times New Roman"/>
                <w:color w:val="000000"/>
                <w:sz w:val="26"/>
                <w:szCs w:val="26"/>
              </w:rPr>
              <w:t>khuẩn;</w:t>
            </w:r>
            <w:proofErr w:type="gramEnd"/>
          </w:p>
          <w:p w14:paraId="38606605"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Thuốc bảo vệ thực </w:t>
            </w:r>
            <w:proofErr w:type="gramStart"/>
            <w:r w:rsidRPr="00F211B9">
              <w:rPr>
                <w:rFonts w:ascii="Times New Roman" w:hAnsi="Times New Roman" w:cs="Times New Roman"/>
                <w:color w:val="000000"/>
                <w:sz w:val="26"/>
                <w:szCs w:val="26"/>
              </w:rPr>
              <w:t>vật</w:t>
            </w:r>
            <w:r>
              <w:rPr>
                <w:rFonts w:ascii="Times New Roman" w:hAnsi="Times New Roman" w:cs="Times New Roman"/>
                <w:color w:val="000000"/>
                <w:sz w:val="26"/>
                <w:szCs w:val="26"/>
              </w:rPr>
              <w:t>;</w:t>
            </w:r>
            <w:proofErr w:type="gramEnd"/>
          </w:p>
          <w:p w14:paraId="65369632" w14:textId="77777777" w:rsidR="00762805" w:rsidRPr="005C41D3"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Chất bảo quản gỗ</w:t>
            </w:r>
            <w:r>
              <w:rPr>
                <w:rFonts w:ascii="Times New Roman" w:hAnsi="Times New Roman" w:cs="Times New Roman"/>
                <w:color w:val="000000"/>
                <w:sz w:val="26"/>
                <w:szCs w:val="26"/>
              </w:rPr>
              <w:t>.</w:t>
            </w:r>
          </w:p>
        </w:tc>
      </w:tr>
      <w:tr w:rsidR="00762805" w:rsidRPr="00F211B9" w14:paraId="4487B6E2" w14:textId="77777777" w:rsidTr="00FA1DA5">
        <w:tc>
          <w:tcPr>
            <w:tcW w:w="624" w:type="dxa"/>
            <w:shd w:val="clear" w:color="auto" w:fill="auto"/>
            <w:vAlign w:val="center"/>
          </w:tcPr>
          <w:p w14:paraId="27C6D74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17</w:t>
            </w:r>
          </w:p>
        </w:tc>
        <w:tc>
          <w:tcPr>
            <w:tcW w:w="2989" w:type="dxa"/>
            <w:shd w:val="clear" w:color="auto" w:fill="auto"/>
            <w:vAlign w:val="center"/>
          </w:tcPr>
          <w:p w14:paraId="123CC2A4"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Hexabromobiphenyl (HBB)</w:t>
            </w:r>
          </w:p>
        </w:tc>
        <w:tc>
          <w:tcPr>
            <w:tcW w:w="1310" w:type="dxa"/>
            <w:shd w:val="clear" w:color="auto" w:fill="auto"/>
            <w:vAlign w:val="center"/>
          </w:tcPr>
          <w:p w14:paraId="4003C1E1"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6B31A655"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làm chất chống cháy trong các ngành nhựa, thiết bị điện tử, ngành sơn, bọt polyurethane trong giao thông vận tải)</w:t>
            </w:r>
          </w:p>
        </w:tc>
        <w:tc>
          <w:tcPr>
            <w:tcW w:w="3095" w:type="dxa"/>
          </w:tcPr>
          <w:p w14:paraId="6AC703A9"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dẻo chịu nhiệt ABS (Acrylonitrin Butadien Styren) sử dụng trong ngành công nghiệp xây dựng và công nghiệp sản xuất máy </w:t>
            </w:r>
            <w:proofErr w:type="gramStart"/>
            <w:r w:rsidRPr="00F211B9">
              <w:rPr>
                <w:rFonts w:ascii="Times New Roman" w:eastAsia="Times New Roman" w:hAnsi="Times New Roman" w:cs="Times New Roman"/>
                <w:sz w:val="26"/>
                <w:szCs w:val="26"/>
              </w:rPr>
              <w:t>móc;</w:t>
            </w:r>
            <w:proofErr w:type="gramEnd"/>
          </w:p>
          <w:p w14:paraId="6FE4631A"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Các thiết bị điện (các bộ phận của tivi hoặc radio</w:t>
            </w:r>
            <w:proofErr w:type="gramStart"/>
            <w:r w:rsidRPr="00F211B9">
              <w:rPr>
                <w:rFonts w:ascii="Times New Roman" w:eastAsia="Times New Roman" w:hAnsi="Times New Roman" w:cs="Times New Roman"/>
                <w:sz w:val="26"/>
                <w:szCs w:val="26"/>
              </w:rPr>
              <w:t>);</w:t>
            </w:r>
            <w:proofErr w:type="gramEnd"/>
          </w:p>
          <w:p w14:paraId="27BACE43" w14:textId="77777777" w:rsidR="00762805" w:rsidRPr="00F76653"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Làm chất chống cháy ở các lớp phủ và lớp sơn, ở trong bọt polyurethane trong đồ nệm.</w:t>
            </w:r>
          </w:p>
        </w:tc>
      </w:tr>
      <w:tr w:rsidR="00762805" w:rsidRPr="00F211B9" w14:paraId="69D4EC8F" w14:textId="77777777" w:rsidTr="00FA1DA5">
        <w:trPr>
          <w:trHeight w:val="2087"/>
        </w:trPr>
        <w:tc>
          <w:tcPr>
            <w:tcW w:w="624" w:type="dxa"/>
            <w:shd w:val="clear" w:color="auto" w:fill="auto"/>
            <w:vAlign w:val="center"/>
          </w:tcPr>
          <w:p w14:paraId="257FCE1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18</w:t>
            </w:r>
          </w:p>
        </w:tc>
        <w:tc>
          <w:tcPr>
            <w:tcW w:w="2989" w:type="dxa"/>
            <w:shd w:val="clear" w:color="auto" w:fill="auto"/>
            <w:vAlign w:val="center"/>
          </w:tcPr>
          <w:p w14:paraId="33117DCE"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Hexabromodiphenyl et</w:t>
            </w:r>
            <w:r>
              <w:rPr>
                <w:rFonts w:ascii="Times New Roman" w:hAnsi="Times New Roman" w:cs="Times New Roman"/>
                <w:bCs/>
                <w:color w:val="000000"/>
                <w:sz w:val="26"/>
                <w:szCs w:val="26"/>
              </w:rPr>
              <w:t>her</w:t>
            </w:r>
            <w:r w:rsidRPr="00F211B9">
              <w:rPr>
                <w:rFonts w:ascii="Times New Roman" w:hAnsi="Times New Roman" w:cs="Times New Roman"/>
                <w:color w:val="000000"/>
                <w:sz w:val="26"/>
                <w:szCs w:val="26"/>
              </w:rPr>
              <w:t xml:space="preserve"> và </w:t>
            </w:r>
            <w:r>
              <w:rPr>
                <w:rFonts w:ascii="Times New Roman" w:hAnsi="Times New Roman" w:cs="Times New Roman"/>
                <w:bCs/>
                <w:color w:val="000000"/>
                <w:sz w:val="26"/>
                <w:szCs w:val="26"/>
              </w:rPr>
              <w:t xml:space="preserve">Heptabromodiphenyl </w:t>
            </w:r>
            <w:r w:rsidRPr="00F211B9">
              <w:rPr>
                <w:rFonts w:ascii="Times New Roman" w:hAnsi="Times New Roman" w:cs="Times New Roman"/>
                <w:bCs/>
                <w:color w:val="000000"/>
                <w:sz w:val="26"/>
                <w:szCs w:val="26"/>
              </w:rPr>
              <w:t>et</w:t>
            </w:r>
            <w:r>
              <w:rPr>
                <w:rFonts w:ascii="Times New Roman" w:hAnsi="Times New Roman" w:cs="Times New Roman"/>
                <w:bCs/>
                <w:color w:val="000000"/>
                <w:sz w:val="26"/>
                <w:szCs w:val="26"/>
              </w:rPr>
              <w:t>her</w:t>
            </w:r>
            <w:r w:rsidRPr="00F211B9">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rPr>
              <w:t>H</w:t>
            </w:r>
            <w:r w:rsidRPr="00F211B9">
              <w:rPr>
                <w:rFonts w:ascii="Times New Roman" w:hAnsi="Times New Roman" w:cs="Times New Roman"/>
                <w:bCs/>
                <w:color w:val="000000"/>
                <w:sz w:val="26"/>
                <w:szCs w:val="26"/>
              </w:rPr>
              <w:t>BDE)</w:t>
            </w:r>
          </w:p>
        </w:tc>
        <w:tc>
          <w:tcPr>
            <w:tcW w:w="1310" w:type="dxa"/>
            <w:shd w:val="clear" w:color="auto" w:fill="auto"/>
            <w:vAlign w:val="center"/>
          </w:tcPr>
          <w:p w14:paraId="41140594"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3826CC04" w14:textId="77777777" w:rsidR="00762805" w:rsidRPr="00F76653" w:rsidRDefault="00762805" w:rsidP="00FA1DA5">
            <w:pPr>
              <w:widowControl w:val="0"/>
              <w:spacing w:after="120" w:line="240" w:lineRule="auto"/>
              <w:jc w:val="both"/>
              <w:rPr>
                <w:rFonts w:ascii="Times New Roman" w:hAnsi="Times New Roman" w:cs="Times New Roman"/>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trong thiết bị điện và điện tử, phương tiện giao thông)</w:t>
            </w:r>
          </w:p>
        </w:tc>
        <w:tc>
          <w:tcPr>
            <w:tcW w:w="3095" w:type="dxa"/>
          </w:tcPr>
          <w:p w14:paraId="436D99B5"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làm chậm quá trình </w:t>
            </w:r>
            <w:proofErr w:type="gramStart"/>
            <w:r w:rsidRPr="00F211B9">
              <w:rPr>
                <w:rFonts w:ascii="Times New Roman" w:eastAsia="Times New Roman" w:hAnsi="Times New Roman" w:cs="Times New Roman"/>
                <w:sz w:val="26"/>
                <w:szCs w:val="26"/>
              </w:rPr>
              <w:t>cháy;</w:t>
            </w:r>
            <w:proofErr w:type="gramEnd"/>
          </w:p>
          <w:p w14:paraId="5EAE8FF1" w14:textId="77777777" w:rsidR="00762805" w:rsidRPr="00F211B9" w:rsidRDefault="00762805" w:rsidP="00FA1DA5">
            <w:pPr>
              <w:widowControl w:val="0"/>
              <w:spacing w:after="120" w:line="240" w:lineRule="auto"/>
              <w:jc w:val="both"/>
              <w:rPr>
                <w:rFonts w:ascii="Times New Roman" w:hAnsi="Times New Roman" w:cs="Times New Roman"/>
                <w:sz w:val="26"/>
                <w:szCs w:val="26"/>
              </w:rPr>
            </w:pPr>
            <w:r w:rsidRPr="00F211B9">
              <w:rPr>
                <w:rFonts w:ascii="Times New Roman" w:eastAsia="Times New Roman" w:hAnsi="Times New Roman" w:cs="Times New Roman"/>
                <w:sz w:val="26"/>
                <w:szCs w:val="26"/>
              </w:rPr>
              <w:t>- Vật liệu sản xuất polymer, đặc biệt là ABS (Acrylonitrin Butadien Styren).</w:t>
            </w:r>
          </w:p>
        </w:tc>
      </w:tr>
      <w:tr w:rsidR="00762805" w:rsidRPr="00F211B9" w14:paraId="7F30A952" w14:textId="77777777" w:rsidTr="00FA1DA5">
        <w:tc>
          <w:tcPr>
            <w:tcW w:w="624" w:type="dxa"/>
            <w:shd w:val="clear" w:color="auto" w:fill="auto"/>
            <w:vAlign w:val="center"/>
          </w:tcPr>
          <w:p w14:paraId="28842C4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19</w:t>
            </w:r>
          </w:p>
        </w:tc>
        <w:tc>
          <w:tcPr>
            <w:tcW w:w="2989" w:type="dxa"/>
            <w:shd w:val="clear" w:color="auto" w:fill="auto"/>
            <w:vAlign w:val="center"/>
          </w:tcPr>
          <w:p w14:paraId="71A26837" w14:textId="77777777" w:rsidR="00762805" w:rsidRPr="00A443EE" w:rsidRDefault="00762805" w:rsidP="00FA1DA5">
            <w:pPr>
              <w:widowControl w:val="0"/>
              <w:spacing w:after="120" w:line="240" w:lineRule="auto"/>
              <w:rPr>
                <w:rFonts w:ascii="Times New Roman" w:hAnsi="Times New Roman" w:cs="Times New Roman"/>
                <w:bCs/>
                <w:color w:val="000000"/>
                <w:sz w:val="26"/>
                <w:szCs w:val="26"/>
              </w:rPr>
            </w:pPr>
            <w:r w:rsidRPr="00E41E96">
              <w:rPr>
                <w:rFonts w:ascii="Times New Roman" w:hAnsi="Times New Roman" w:cs="Times New Roman"/>
                <w:bCs/>
                <w:color w:val="000000"/>
                <w:sz w:val="26"/>
                <w:szCs w:val="26"/>
              </w:rPr>
              <w:t xml:space="preserve">Tetrabromodiphenyl </w:t>
            </w:r>
            <w:r w:rsidRPr="00A443EE">
              <w:rPr>
                <w:rFonts w:ascii="Times New Roman" w:hAnsi="Times New Roman" w:cs="Times New Roman"/>
                <w:bCs/>
                <w:color w:val="000000"/>
                <w:sz w:val="26"/>
                <w:szCs w:val="26"/>
              </w:rPr>
              <w:t>ether</w:t>
            </w:r>
            <w:r w:rsidRPr="00A443EE">
              <w:rPr>
                <w:rFonts w:ascii="Times New Roman" w:hAnsi="Times New Roman" w:cs="Times New Roman"/>
                <w:color w:val="000000"/>
                <w:sz w:val="26"/>
                <w:szCs w:val="26"/>
              </w:rPr>
              <w:t xml:space="preserve"> và </w:t>
            </w:r>
            <w:r w:rsidRPr="00A443EE">
              <w:rPr>
                <w:rFonts w:ascii="Times New Roman" w:hAnsi="Times New Roman" w:cs="Times New Roman"/>
                <w:bCs/>
                <w:color w:val="000000"/>
                <w:sz w:val="26"/>
                <w:szCs w:val="26"/>
              </w:rPr>
              <w:t>Pentabromodiphenyl ether (</w:t>
            </w:r>
            <w:r>
              <w:rPr>
                <w:rFonts w:ascii="Times New Roman" w:hAnsi="Times New Roman" w:cs="Times New Roman"/>
                <w:bCs/>
                <w:color w:val="000000"/>
                <w:sz w:val="26"/>
                <w:szCs w:val="26"/>
              </w:rPr>
              <w:t>P</w:t>
            </w:r>
            <w:r w:rsidRPr="00E41E96">
              <w:rPr>
                <w:rFonts w:ascii="Times New Roman" w:hAnsi="Times New Roman" w:cs="Times New Roman"/>
                <w:bCs/>
                <w:color w:val="000000"/>
                <w:sz w:val="26"/>
                <w:szCs w:val="26"/>
              </w:rPr>
              <w:t>BDE)</w:t>
            </w:r>
          </w:p>
        </w:tc>
        <w:tc>
          <w:tcPr>
            <w:tcW w:w="1310" w:type="dxa"/>
            <w:shd w:val="clear" w:color="auto" w:fill="auto"/>
            <w:vAlign w:val="center"/>
          </w:tcPr>
          <w:p w14:paraId="7E85056E"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502E4C1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 xml:space="preserve">(sử dụng </w:t>
            </w:r>
            <w:r w:rsidRPr="005C41D3">
              <w:rPr>
                <w:rFonts w:ascii="Times New Roman" w:hAnsi="Times New Roman" w:cs="Times New Roman"/>
                <w:i/>
                <w:iCs/>
                <w:sz w:val="26"/>
                <w:szCs w:val="26"/>
              </w:rPr>
              <w:t xml:space="preserve">trong các sản phẩm </w:t>
            </w:r>
            <w:r w:rsidRPr="005C41D3">
              <w:rPr>
                <w:rFonts w:ascii="Times New Roman" w:hAnsi="Times New Roman" w:cs="Times New Roman"/>
                <w:i/>
                <w:iCs/>
                <w:sz w:val="26"/>
                <w:szCs w:val="26"/>
                <w:lang w:eastAsia="ja-JP"/>
              </w:rPr>
              <w:t>nội thất, dệt may, vật liệu cách nhiệt)</w:t>
            </w:r>
          </w:p>
        </w:tc>
        <w:tc>
          <w:tcPr>
            <w:tcW w:w="3095" w:type="dxa"/>
          </w:tcPr>
          <w:p w14:paraId="1B2AD7D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Máy vi </w:t>
            </w:r>
            <w:proofErr w:type="gramStart"/>
            <w:r w:rsidRPr="00F211B9">
              <w:rPr>
                <w:rFonts w:ascii="Times New Roman" w:eastAsia="Times New Roman" w:hAnsi="Times New Roman" w:cs="Times New Roman"/>
                <w:sz w:val="26"/>
                <w:szCs w:val="26"/>
              </w:rPr>
              <w:t>tính;</w:t>
            </w:r>
            <w:proofErr w:type="gramEnd"/>
          </w:p>
          <w:p w14:paraId="55A63A40"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Thiết bị điện gia dụng, văn </w:t>
            </w:r>
            <w:proofErr w:type="gramStart"/>
            <w:r w:rsidRPr="00F211B9">
              <w:rPr>
                <w:rFonts w:ascii="Times New Roman" w:eastAsia="Times New Roman" w:hAnsi="Times New Roman" w:cs="Times New Roman"/>
                <w:sz w:val="26"/>
                <w:szCs w:val="26"/>
              </w:rPr>
              <w:t>phòng;</w:t>
            </w:r>
            <w:proofErr w:type="gramEnd"/>
          </w:p>
          <w:p w14:paraId="65159478"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Da, lớp chất dẻo và các linh kiện điện tử được sử dụng trong phương tiện giao </w:t>
            </w:r>
            <w:proofErr w:type="gramStart"/>
            <w:r w:rsidRPr="00F211B9">
              <w:rPr>
                <w:rFonts w:ascii="Times New Roman" w:eastAsia="Times New Roman" w:hAnsi="Times New Roman" w:cs="Times New Roman"/>
                <w:sz w:val="26"/>
                <w:szCs w:val="26"/>
              </w:rPr>
              <w:t>thông;</w:t>
            </w:r>
            <w:proofErr w:type="gramEnd"/>
          </w:p>
          <w:p w14:paraId="07EDBD0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lastRenderedPageBreak/>
              <w:t xml:space="preserve">- Khuôn và bản xốp cho các bộ phận ô tô, ghế ngồi và bảng điều </w:t>
            </w:r>
            <w:proofErr w:type="gramStart"/>
            <w:r w:rsidRPr="00F211B9">
              <w:rPr>
                <w:rFonts w:ascii="Times New Roman" w:eastAsia="Times New Roman" w:hAnsi="Times New Roman" w:cs="Times New Roman"/>
                <w:sz w:val="26"/>
                <w:szCs w:val="26"/>
              </w:rPr>
              <w:t>khiển;</w:t>
            </w:r>
            <w:proofErr w:type="gramEnd"/>
          </w:p>
          <w:p w14:paraId="46796B9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Lớp bọc đệm, lớp phủ của đồ nội thất, các hợp phần tạo bọt trong chất </w:t>
            </w:r>
            <w:proofErr w:type="gramStart"/>
            <w:r w:rsidRPr="00F211B9">
              <w:rPr>
                <w:rFonts w:ascii="Times New Roman" w:eastAsia="Times New Roman" w:hAnsi="Times New Roman" w:cs="Times New Roman"/>
                <w:sz w:val="26"/>
                <w:szCs w:val="26"/>
              </w:rPr>
              <w:t>dẻo;</w:t>
            </w:r>
            <w:proofErr w:type="gramEnd"/>
          </w:p>
          <w:p w14:paraId="3B20721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w:t>
            </w:r>
            <w:r w:rsidRPr="00E41E96">
              <w:rPr>
                <w:rFonts w:ascii="Times New Roman" w:eastAsia="Times New Roman" w:hAnsi="Times New Roman" w:cs="Times New Roman"/>
                <w:sz w:val="26"/>
                <w:szCs w:val="26"/>
              </w:rPr>
              <w:t>Vật liệu lót nệm, nệm, quần áo bảo hộ, thảm, rèm cửa, vải bọc, lều</w:t>
            </w:r>
            <w:proofErr w:type="gramStart"/>
            <w:r w:rsidRPr="005C41D3">
              <w:rPr>
                <w:rFonts w:ascii="Times New Roman" w:eastAsia="Times New Roman" w:hAnsi="Times New Roman" w:cs="Times New Roman"/>
                <w:sz w:val="26"/>
                <w:szCs w:val="26"/>
              </w:rPr>
              <w:t>...</w:t>
            </w:r>
            <w:r w:rsidRPr="00F26F21">
              <w:rPr>
                <w:rFonts w:ascii="Times New Roman" w:eastAsia="Times New Roman" w:hAnsi="Times New Roman" w:cs="Times New Roman"/>
                <w:sz w:val="26"/>
                <w:szCs w:val="26"/>
              </w:rPr>
              <w:t>;</w:t>
            </w:r>
            <w:proofErr w:type="gramEnd"/>
          </w:p>
          <w:p w14:paraId="66C5C315"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Vật liệu xây dựng: Bộ lọc bọt, các tấm cách điện, tấm chống bọt, tấm lót chất dẻo, nhựa, xốp cách nhiệt cho đường ống, xốp </w:t>
            </w:r>
            <w:proofErr w:type="gramStart"/>
            <w:r w:rsidRPr="00F211B9">
              <w:rPr>
                <w:rFonts w:ascii="Times New Roman" w:eastAsia="Times New Roman" w:hAnsi="Times New Roman" w:cs="Times New Roman"/>
                <w:sz w:val="26"/>
                <w:szCs w:val="26"/>
              </w:rPr>
              <w:t>cứng;</w:t>
            </w:r>
            <w:proofErr w:type="gramEnd"/>
          </w:p>
          <w:p w14:paraId="4BD9D79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Bọt polyurethane trong các vật liệu đóng gói bao bì.</w:t>
            </w:r>
          </w:p>
        </w:tc>
      </w:tr>
      <w:tr w:rsidR="00762805" w:rsidRPr="00F211B9" w14:paraId="63E89E66" w14:textId="77777777" w:rsidTr="00FA1DA5">
        <w:tc>
          <w:tcPr>
            <w:tcW w:w="624" w:type="dxa"/>
            <w:shd w:val="clear" w:color="auto" w:fill="auto"/>
            <w:vAlign w:val="center"/>
          </w:tcPr>
          <w:p w14:paraId="08DCBD75"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20</w:t>
            </w:r>
          </w:p>
        </w:tc>
        <w:tc>
          <w:tcPr>
            <w:tcW w:w="2989" w:type="dxa"/>
            <w:shd w:val="clear" w:color="auto" w:fill="auto"/>
            <w:vAlign w:val="center"/>
          </w:tcPr>
          <w:p w14:paraId="175CDEFD"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Pentachlorobenzene (PeCB)</w:t>
            </w:r>
          </w:p>
        </w:tc>
        <w:tc>
          <w:tcPr>
            <w:tcW w:w="1310" w:type="dxa"/>
            <w:shd w:val="clear" w:color="auto" w:fill="auto"/>
            <w:vAlign w:val="center"/>
          </w:tcPr>
          <w:p w14:paraId="60E34D33"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 C</w:t>
            </w:r>
          </w:p>
        </w:tc>
        <w:tc>
          <w:tcPr>
            <w:tcW w:w="2155" w:type="dxa"/>
          </w:tcPr>
          <w:p w14:paraId="0B158DB3"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54E9BC48"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 xml:space="preserve">Trong lĩnh vực công nghiệp </w:t>
            </w:r>
            <w:r w:rsidRPr="005C41D3">
              <w:rPr>
                <w:rFonts w:ascii="Times New Roman" w:hAnsi="Times New Roman" w:cs="Times New Roman"/>
                <w:i/>
                <w:iCs/>
                <w:color w:val="000000"/>
                <w:sz w:val="26"/>
                <w:szCs w:val="26"/>
              </w:rPr>
              <w:t>(s</w:t>
            </w:r>
            <w:r w:rsidRPr="005C41D3">
              <w:rPr>
                <w:rFonts w:ascii="Times New Roman" w:eastAsia="MS Mincho" w:hAnsi="Times New Roman" w:cs="Times New Roman"/>
                <w:i/>
                <w:iCs/>
                <w:sz w:val="26"/>
                <w:szCs w:val="26"/>
              </w:rPr>
              <w:t>ử dụng như là một chất chống cháy, chất trung gian hóa học</w:t>
            </w:r>
            <w:proofErr w:type="gramStart"/>
            <w:r w:rsidRPr="005C41D3">
              <w:rPr>
                <w:rFonts w:ascii="Times New Roman" w:eastAsia="MS Mincho" w:hAnsi="Times New Roman" w:cs="Times New Roman"/>
                <w:i/>
                <w:iCs/>
                <w:sz w:val="26"/>
                <w:szCs w:val="26"/>
              </w:rPr>
              <w:t>)</w:t>
            </w:r>
            <w:r>
              <w:rPr>
                <w:rFonts w:ascii="Times New Roman" w:eastAsia="MS Mincho" w:hAnsi="Times New Roman" w:cs="Times New Roman"/>
                <w:i/>
                <w:iCs/>
                <w:sz w:val="26"/>
                <w:szCs w:val="26"/>
              </w:rPr>
              <w:t>;</w:t>
            </w:r>
            <w:proofErr w:type="gramEnd"/>
          </w:p>
          <w:p w14:paraId="25E8EF19" w14:textId="77777777" w:rsidR="00762805" w:rsidRPr="00F211B9" w:rsidRDefault="00762805" w:rsidP="00FA1DA5">
            <w:pPr>
              <w:spacing w:after="120" w:line="240" w:lineRule="auto"/>
              <w:jc w:val="both"/>
              <w:rPr>
                <w:rFonts w:ascii="Times New Roman" w:eastAsia="MS Mincho" w:hAnsi="Times New Roman" w:cs="Times New Roman"/>
                <w:sz w:val="26"/>
                <w:szCs w:val="26"/>
              </w:rPr>
            </w:pPr>
            <w:r w:rsidRPr="00E41E96">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 xml:space="preserve">Trong lĩnh vực công nghiệp </w:t>
            </w:r>
            <w:r w:rsidRPr="005C41D3">
              <w:rPr>
                <w:rFonts w:ascii="Times New Roman" w:hAnsi="Times New Roman" w:cs="Times New Roman"/>
                <w:i/>
                <w:color w:val="000000"/>
                <w:sz w:val="26"/>
                <w:szCs w:val="26"/>
              </w:rPr>
              <w:t>(</w:t>
            </w:r>
            <w:r>
              <w:rPr>
                <w:rFonts w:ascii="Times New Roman" w:hAnsi="Times New Roman" w:cs="Times New Roman"/>
                <w:i/>
                <w:color w:val="000000"/>
                <w:sz w:val="26"/>
                <w:szCs w:val="26"/>
              </w:rPr>
              <w:t xml:space="preserve">là chất </w:t>
            </w:r>
            <w:r w:rsidRPr="005C41D3">
              <w:rPr>
                <w:rFonts w:ascii="Times New Roman" w:hAnsi="Times New Roman" w:cs="Times New Roman"/>
                <w:i/>
                <w:color w:val="000000"/>
                <w:sz w:val="26"/>
                <w:szCs w:val="26"/>
              </w:rPr>
              <w:t>U-POP p</w:t>
            </w:r>
            <w:r w:rsidRPr="005C41D3">
              <w:rPr>
                <w:rFonts w:ascii="Times New Roman" w:hAnsi="Times New Roman" w:cs="Times New Roman"/>
                <w:bCs/>
                <w:i/>
                <w:color w:val="000000"/>
                <w:sz w:val="26"/>
                <w:szCs w:val="26"/>
              </w:rPr>
              <w:t xml:space="preserve">hát sinh </w:t>
            </w:r>
            <w:r w:rsidRPr="005C41D3">
              <w:rPr>
                <w:rFonts w:ascii="Times New Roman" w:hAnsi="Times New Roman" w:cs="Times New Roman"/>
                <w:i/>
                <w:color w:val="000000"/>
                <w:sz w:val="26"/>
                <w:szCs w:val="26"/>
              </w:rPr>
              <w:t>từ các hoạt động</w:t>
            </w:r>
            <w:r>
              <w:rPr>
                <w:rFonts w:ascii="Times New Roman" w:hAnsi="Times New Roman" w:cs="Times New Roman"/>
                <w:i/>
                <w:color w:val="000000"/>
                <w:sz w:val="26"/>
                <w:szCs w:val="26"/>
              </w:rPr>
              <w:t xml:space="preserve"> đ</w:t>
            </w:r>
            <w:r w:rsidRPr="005C41D3">
              <w:rPr>
                <w:rFonts w:ascii="Times New Roman" w:eastAsia="MS Mincho" w:hAnsi="Times New Roman" w:cs="Times New Roman"/>
                <w:i/>
                <w:sz w:val="26"/>
                <w:szCs w:val="26"/>
              </w:rPr>
              <w:t>ốt chất thải rắn</w:t>
            </w:r>
            <w:r>
              <w:rPr>
                <w:rFonts w:ascii="Times New Roman" w:eastAsia="MS Mincho" w:hAnsi="Times New Roman" w:cs="Times New Roman"/>
                <w:i/>
                <w:sz w:val="26"/>
                <w:szCs w:val="26"/>
              </w:rPr>
              <w:t xml:space="preserve">, </w:t>
            </w:r>
            <w:r w:rsidRPr="005C41D3">
              <w:rPr>
                <w:rFonts w:ascii="Times New Roman" w:eastAsia="MS Mincho" w:hAnsi="Times New Roman" w:cs="Times New Roman"/>
                <w:i/>
                <w:sz w:val="26"/>
                <w:szCs w:val="26"/>
              </w:rPr>
              <w:t>đốt sinh khối và đốt than).</w:t>
            </w:r>
          </w:p>
        </w:tc>
        <w:tc>
          <w:tcPr>
            <w:tcW w:w="3095" w:type="dxa"/>
          </w:tcPr>
          <w:p w14:paraId="74295CDC"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trừ sâu và thuốc diệt </w:t>
            </w:r>
            <w:proofErr w:type="gramStart"/>
            <w:r w:rsidRPr="00F211B9">
              <w:rPr>
                <w:rFonts w:ascii="Times New Roman" w:eastAsia="Times New Roman" w:hAnsi="Times New Roman" w:cs="Times New Roman"/>
                <w:sz w:val="26"/>
                <w:szCs w:val="26"/>
              </w:rPr>
              <w:t>nấm;</w:t>
            </w:r>
            <w:proofErr w:type="gramEnd"/>
          </w:p>
          <w:p w14:paraId="71DC4866" w14:textId="77777777" w:rsidR="00762805" w:rsidRPr="00F211B9" w:rsidRDefault="00762805" w:rsidP="00FA1DA5">
            <w:pPr>
              <w:widowControl w:val="0"/>
              <w:spacing w:after="120" w:line="240" w:lineRule="auto"/>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Dầu truyền </w:t>
            </w:r>
            <w:proofErr w:type="gramStart"/>
            <w:r w:rsidRPr="00F211B9">
              <w:rPr>
                <w:rFonts w:ascii="Times New Roman" w:eastAsia="Times New Roman" w:hAnsi="Times New Roman" w:cs="Times New Roman"/>
                <w:sz w:val="26"/>
                <w:szCs w:val="26"/>
              </w:rPr>
              <w:t>nhiệt;</w:t>
            </w:r>
            <w:proofErr w:type="gramEnd"/>
          </w:p>
          <w:p w14:paraId="2AD26139"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eastAsia="Times New Roman" w:hAnsi="Times New Roman" w:cs="Times New Roman"/>
                <w:sz w:val="26"/>
                <w:szCs w:val="26"/>
              </w:rPr>
              <w:t>- Chất làm chậm quá trình cháy.</w:t>
            </w:r>
          </w:p>
        </w:tc>
      </w:tr>
      <w:tr w:rsidR="00762805" w:rsidRPr="00F211B9" w14:paraId="735E0C9D" w14:textId="77777777" w:rsidTr="00FA1DA5">
        <w:tc>
          <w:tcPr>
            <w:tcW w:w="624" w:type="dxa"/>
            <w:shd w:val="clear" w:color="auto" w:fill="auto"/>
            <w:vAlign w:val="center"/>
          </w:tcPr>
          <w:p w14:paraId="6E118EF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21</w:t>
            </w:r>
          </w:p>
        </w:tc>
        <w:tc>
          <w:tcPr>
            <w:tcW w:w="2989" w:type="dxa"/>
            <w:shd w:val="clear" w:color="auto" w:fill="auto"/>
            <w:vAlign w:val="center"/>
          </w:tcPr>
          <w:p w14:paraId="32A6606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Perfluorooctane sulfonic</w:t>
            </w:r>
            <w:r>
              <w:rPr>
                <w:rFonts w:ascii="Times New Roman" w:hAnsi="Times New Roman" w:cs="Times New Roman"/>
                <w:bCs/>
                <w:color w:val="000000"/>
                <w:sz w:val="26"/>
                <w:szCs w:val="26"/>
              </w:rPr>
              <w:t xml:space="preserve"> acid (PFOS)</w:t>
            </w:r>
            <w:r w:rsidRPr="00F211B9">
              <w:rPr>
                <w:rFonts w:ascii="Times New Roman" w:hAnsi="Times New Roman" w:cs="Times New Roman"/>
                <w:bCs/>
                <w:color w:val="000000"/>
                <w:sz w:val="26"/>
                <w:szCs w:val="26"/>
              </w:rPr>
              <w:t xml:space="preserve">, muối của chúng và perfluorooctane </w:t>
            </w:r>
            <w:r w:rsidRPr="00F211B9">
              <w:rPr>
                <w:rFonts w:ascii="Times New Roman" w:hAnsi="Times New Roman" w:cs="Times New Roman"/>
                <w:bCs/>
                <w:color w:val="000000"/>
                <w:sz w:val="26"/>
                <w:szCs w:val="26"/>
              </w:rPr>
              <w:lastRenderedPageBreak/>
              <w:t>sulfonyl fluoride (PFOSF)</w:t>
            </w:r>
          </w:p>
        </w:tc>
        <w:tc>
          <w:tcPr>
            <w:tcW w:w="1310" w:type="dxa"/>
            <w:shd w:val="clear" w:color="auto" w:fill="auto"/>
            <w:vAlign w:val="center"/>
          </w:tcPr>
          <w:p w14:paraId="33CC9AE5"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lastRenderedPageBreak/>
              <w:t>B</w:t>
            </w:r>
          </w:p>
        </w:tc>
        <w:tc>
          <w:tcPr>
            <w:tcW w:w="2155" w:type="dxa"/>
          </w:tcPr>
          <w:p w14:paraId="4B5F105E"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y tế</w:t>
            </w:r>
            <w:r w:rsidRPr="00E41E96">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w:t>
            </w:r>
            <w:r w:rsidRPr="005C41D3">
              <w:rPr>
                <w:rFonts w:ascii="Times New Roman" w:hAnsi="Times New Roman" w:cs="Times New Roman"/>
                <w:i/>
                <w:iCs/>
                <w:sz w:val="26"/>
                <w:szCs w:val="26"/>
                <w:lang w:val="vi-VN"/>
              </w:rPr>
              <w:t>thuốc diệt côn trùng</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1903C370" w14:textId="77777777" w:rsidR="00762805" w:rsidRPr="005C41D3"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bCs/>
                <w:color w:val="000000"/>
                <w:sz w:val="26"/>
                <w:szCs w:val="26"/>
              </w:rPr>
              <w:lastRenderedPageBreak/>
              <w:t xml:space="preserve">- </w:t>
            </w:r>
            <w:r w:rsidRPr="005C41D3">
              <w:rPr>
                <w:rFonts w:ascii="Times New Roman" w:hAnsi="Times New Roman" w:cs="Times New Roman"/>
                <w:color w:val="000000"/>
                <w:sz w:val="26"/>
                <w:szCs w:val="26"/>
              </w:rPr>
              <w:t>Trong lĩnh vực công nghiệp:</w:t>
            </w:r>
          </w:p>
          <w:p w14:paraId="406D58A2" w14:textId="77777777" w:rsidR="00762805" w:rsidRPr="005C41D3" w:rsidRDefault="00762805" w:rsidP="00FA1DA5">
            <w:pPr>
              <w:spacing w:after="120" w:line="240" w:lineRule="auto"/>
              <w:jc w:val="both"/>
              <w:rPr>
                <w:rFonts w:ascii="Times New Roman" w:hAnsi="Times New Roman" w:cs="Times New Roman"/>
                <w:i/>
                <w:iCs/>
                <w:sz w:val="26"/>
                <w:szCs w:val="26"/>
              </w:rPr>
            </w:pPr>
            <w:r w:rsidRPr="005C41D3">
              <w:rPr>
                <w:rFonts w:ascii="Times New Roman" w:hAnsi="Times New Roman" w:cs="Times New Roman"/>
                <w:i/>
                <w:iCs/>
                <w:color w:val="000000"/>
                <w:sz w:val="26"/>
                <w:szCs w:val="26"/>
              </w:rPr>
              <w:t xml:space="preserve">+ </w:t>
            </w:r>
            <w:r w:rsidRPr="005C41D3">
              <w:rPr>
                <w:rFonts w:ascii="Times New Roman" w:hAnsi="Times New Roman" w:cs="Times New Roman"/>
                <w:i/>
                <w:iCs/>
                <w:sz w:val="26"/>
                <w:szCs w:val="26"/>
              </w:rPr>
              <w:t>Sử dụng trong lĩnh vực c</w:t>
            </w:r>
            <w:r w:rsidRPr="005C41D3">
              <w:rPr>
                <w:rFonts w:ascii="Times New Roman" w:hAnsi="Times New Roman" w:cs="Times New Roman"/>
                <w:i/>
                <w:iCs/>
                <w:sz w:val="26"/>
                <w:szCs w:val="26"/>
                <w:lang w:val="vi-VN"/>
              </w:rPr>
              <w:t>ông nghiệp hóa chất</w:t>
            </w:r>
            <w:r w:rsidRPr="005C41D3">
              <w:rPr>
                <w:rFonts w:ascii="Times New Roman" w:hAnsi="Times New Roman" w:cs="Times New Roman"/>
                <w:i/>
                <w:iCs/>
                <w:sz w:val="26"/>
                <w:szCs w:val="26"/>
              </w:rPr>
              <w:t xml:space="preserve"> như</w:t>
            </w:r>
            <w:r w:rsidRPr="005C41D3">
              <w:rPr>
                <w:rFonts w:ascii="Times New Roman" w:hAnsi="Times New Roman" w:cs="Times New Roman"/>
                <w:i/>
                <w:iCs/>
                <w:sz w:val="26"/>
                <w:szCs w:val="26"/>
                <w:lang w:val="vi-VN"/>
              </w:rPr>
              <w:t xml:space="preserve">: </w:t>
            </w:r>
            <w:r w:rsidRPr="005C41D3">
              <w:rPr>
                <w:rFonts w:ascii="Times New Roman" w:hAnsi="Times New Roman" w:cs="Times New Roman"/>
                <w:i/>
                <w:iCs/>
                <w:sz w:val="26"/>
                <w:szCs w:val="26"/>
              </w:rPr>
              <w:t>S</w:t>
            </w:r>
            <w:r w:rsidRPr="005C41D3">
              <w:rPr>
                <w:rFonts w:ascii="Times New Roman" w:hAnsi="Times New Roman" w:cs="Times New Roman"/>
                <w:i/>
                <w:iCs/>
                <w:sz w:val="26"/>
                <w:szCs w:val="26"/>
                <w:lang w:val="vi-VN"/>
              </w:rPr>
              <w:t xml:space="preserve">ản xuất hóa chất phụ gia có chứa PFOS, bọt chữa cháy, dầu thủy lực trong ngành hàng </w:t>
            </w:r>
            <w:proofErr w:type="gramStart"/>
            <w:r w:rsidRPr="005C41D3">
              <w:rPr>
                <w:rFonts w:ascii="Times New Roman" w:hAnsi="Times New Roman" w:cs="Times New Roman"/>
                <w:i/>
                <w:iCs/>
                <w:sz w:val="26"/>
                <w:szCs w:val="26"/>
                <w:lang w:val="vi-VN"/>
              </w:rPr>
              <w:t>không</w:t>
            </w:r>
            <w:r w:rsidRPr="005C41D3">
              <w:rPr>
                <w:rFonts w:ascii="Times New Roman" w:hAnsi="Times New Roman" w:cs="Times New Roman"/>
                <w:i/>
                <w:iCs/>
                <w:sz w:val="26"/>
                <w:szCs w:val="26"/>
              </w:rPr>
              <w:t>;</w:t>
            </w:r>
            <w:proofErr w:type="gramEnd"/>
          </w:p>
          <w:p w14:paraId="3DEE1A7D" w14:textId="77777777" w:rsidR="00762805" w:rsidRPr="00F211B9" w:rsidRDefault="00762805" w:rsidP="00FA1DA5">
            <w:pPr>
              <w:spacing w:after="120" w:line="240" w:lineRule="auto"/>
              <w:jc w:val="both"/>
              <w:rPr>
                <w:rFonts w:ascii="Times New Roman" w:hAnsi="Times New Roman" w:cs="Times New Roman"/>
                <w:sz w:val="26"/>
                <w:szCs w:val="26"/>
              </w:rPr>
            </w:pPr>
            <w:r w:rsidRPr="005C41D3">
              <w:rPr>
                <w:rFonts w:ascii="Times New Roman" w:hAnsi="Times New Roman" w:cs="Times New Roman"/>
                <w:i/>
                <w:iCs/>
                <w:sz w:val="26"/>
                <w:szCs w:val="26"/>
              </w:rPr>
              <w:t>+ Sử dụng trong lĩnh vực c</w:t>
            </w:r>
            <w:r w:rsidRPr="005C41D3">
              <w:rPr>
                <w:rFonts w:ascii="Times New Roman" w:hAnsi="Times New Roman" w:cs="Times New Roman"/>
                <w:i/>
                <w:iCs/>
                <w:sz w:val="26"/>
                <w:szCs w:val="26"/>
                <w:lang w:val="vi-VN"/>
              </w:rPr>
              <w:t>ông nghiệp xi mạ</w:t>
            </w:r>
            <w:r w:rsidRPr="005C41D3">
              <w:rPr>
                <w:rFonts w:ascii="Times New Roman" w:hAnsi="Times New Roman" w:cs="Times New Roman"/>
                <w:i/>
                <w:iCs/>
                <w:sz w:val="26"/>
                <w:szCs w:val="26"/>
              </w:rPr>
              <w:t xml:space="preserve">; </w:t>
            </w:r>
            <w:r w:rsidRPr="005C41D3">
              <w:rPr>
                <w:rFonts w:ascii="Times New Roman" w:hAnsi="Times New Roman" w:cs="Times New Roman"/>
                <w:i/>
                <w:iCs/>
                <w:sz w:val="26"/>
                <w:szCs w:val="26"/>
                <w:lang w:val="vi-VN"/>
              </w:rPr>
              <w:t>sản xuất giấy tráng</w:t>
            </w:r>
            <w:r w:rsidRPr="005C41D3">
              <w:rPr>
                <w:rFonts w:ascii="Times New Roman" w:hAnsi="Times New Roman" w:cs="Times New Roman"/>
                <w:i/>
                <w:iCs/>
                <w:sz w:val="26"/>
                <w:szCs w:val="26"/>
              </w:rPr>
              <w:t xml:space="preserve">; </w:t>
            </w:r>
            <w:r w:rsidRPr="005C41D3">
              <w:rPr>
                <w:rFonts w:ascii="Times New Roman" w:hAnsi="Times New Roman" w:cs="Times New Roman"/>
                <w:i/>
                <w:iCs/>
                <w:sz w:val="26"/>
                <w:szCs w:val="26"/>
                <w:lang w:val="vi-VN"/>
              </w:rPr>
              <w:t>dệt may</w:t>
            </w:r>
            <w:r w:rsidRPr="005C41D3">
              <w:rPr>
                <w:rFonts w:ascii="Times New Roman" w:hAnsi="Times New Roman" w:cs="Times New Roman"/>
                <w:i/>
                <w:iCs/>
                <w:sz w:val="26"/>
                <w:szCs w:val="26"/>
              </w:rPr>
              <w:t xml:space="preserve">; sản xuất </w:t>
            </w:r>
            <w:r w:rsidRPr="005C41D3">
              <w:rPr>
                <w:rFonts w:ascii="Times New Roman" w:hAnsi="Times New Roman" w:cs="Times New Roman"/>
                <w:i/>
                <w:iCs/>
                <w:sz w:val="26"/>
                <w:szCs w:val="26"/>
                <w:lang w:val="vi-VN"/>
              </w:rPr>
              <w:t>da và thảm</w:t>
            </w:r>
            <w:r w:rsidRPr="005C41D3">
              <w:rPr>
                <w:rFonts w:ascii="Times New Roman" w:hAnsi="Times New Roman" w:cs="Times New Roman"/>
                <w:i/>
                <w:iCs/>
                <w:sz w:val="26"/>
                <w:szCs w:val="26"/>
              </w:rPr>
              <w:t xml:space="preserve">; cao su và nhựa; sản xuất sơn; sản xuất mực in; sản xuất đồ gia dụng; </w:t>
            </w:r>
            <w:r w:rsidRPr="005C41D3">
              <w:rPr>
                <w:rFonts w:ascii="Times New Roman" w:hAnsi="Times New Roman" w:cs="Times New Roman"/>
                <w:i/>
                <w:iCs/>
                <w:sz w:val="26"/>
                <w:szCs w:val="26"/>
                <w:lang w:val="vi-VN"/>
              </w:rPr>
              <w:t>điện tử</w:t>
            </w:r>
            <w:r w:rsidRPr="005C41D3">
              <w:rPr>
                <w:rFonts w:ascii="Times New Roman" w:hAnsi="Times New Roman" w:cs="Times New Roman"/>
                <w:i/>
                <w:iCs/>
                <w:sz w:val="26"/>
                <w:szCs w:val="26"/>
              </w:rPr>
              <w:t xml:space="preserve">; bán dẫn; </w:t>
            </w:r>
            <w:r w:rsidRPr="005C41D3">
              <w:rPr>
                <w:rFonts w:ascii="Times New Roman" w:hAnsi="Times New Roman" w:cs="Times New Roman"/>
                <w:i/>
                <w:iCs/>
                <w:sz w:val="26"/>
                <w:szCs w:val="26"/>
                <w:lang w:val="vi-VN"/>
              </w:rPr>
              <w:t>nhiếp ảnh</w:t>
            </w:r>
            <w:r w:rsidRPr="005C41D3">
              <w:rPr>
                <w:rFonts w:ascii="Times New Roman" w:hAnsi="Times New Roman" w:cs="Times New Roman"/>
                <w:i/>
                <w:iCs/>
                <w:sz w:val="26"/>
                <w:szCs w:val="26"/>
              </w:rPr>
              <w:t>.</w:t>
            </w:r>
          </w:p>
        </w:tc>
        <w:tc>
          <w:tcPr>
            <w:tcW w:w="3095" w:type="dxa"/>
          </w:tcPr>
          <w:p w14:paraId="727B0CDE"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xml:space="preserve">- Thuốc diệt côn trùng nhằm kiểm soát mối và kiến lửa </w:t>
            </w:r>
            <w:proofErr w:type="gramStart"/>
            <w:r w:rsidRPr="00F211B9">
              <w:rPr>
                <w:rFonts w:ascii="Times New Roman" w:hAnsi="Times New Roman" w:cs="Times New Roman"/>
                <w:sz w:val="26"/>
                <w:szCs w:val="26"/>
              </w:rPr>
              <w:t>đỏ;</w:t>
            </w:r>
            <w:proofErr w:type="gramEnd"/>
          </w:p>
          <w:p w14:paraId="75A98A38"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xml:space="preserve">- Bả côn trùng nhằm kiểm soát kiến xén lá từ </w:t>
            </w:r>
            <w:r w:rsidRPr="00F211B9">
              <w:rPr>
                <w:rFonts w:ascii="Times New Roman" w:hAnsi="Times New Roman" w:cs="Times New Roman"/>
                <w:i/>
                <w:sz w:val="26"/>
                <w:szCs w:val="26"/>
              </w:rPr>
              <w:t>Atta spp.</w:t>
            </w:r>
            <w:r w:rsidRPr="00F211B9">
              <w:rPr>
                <w:rFonts w:ascii="Times New Roman" w:hAnsi="Times New Roman" w:cs="Times New Roman"/>
                <w:sz w:val="26"/>
                <w:szCs w:val="26"/>
              </w:rPr>
              <w:t xml:space="preserve"> và </w:t>
            </w:r>
            <w:r w:rsidRPr="00F211B9">
              <w:rPr>
                <w:rFonts w:ascii="Times New Roman" w:hAnsi="Times New Roman" w:cs="Times New Roman"/>
                <w:i/>
                <w:sz w:val="26"/>
                <w:szCs w:val="26"/>
              </w:rPr>
              <w:t xml:space="preserve">Acromyrmex </w:t>
            </w:r>
            <w:proofErr w:type="gramStart"/>
            <w:r w:rsidRPr="00F211B9">
              <w:rPr>
                <w:rFonts w:ascii="Times New Roman" w:hAnsi="Times New Roman" w:cs="Times New Roman"/>
                <w:i/>
                <w:sz w:val="26"/>
                <w:szCs w:val="26"/>
              </w:rPr>
              <w:t>spp.</w:t>
            </w:r>
            <w:r w:rsidRPr="00F211B9">
              <w:rPr>
                <w:rFonts w:ascii="Times New Roman" w:hAnsi="Times New Roman" w:cs="Times New Roman"/>
                <w:iCs/>
                <w:sz w:val="26"/>
                <w:szCs w:val="26"/>
              </w:rPr>
              <w:t>;</w:t>
            </w:r>
            <w:proofErr w:type="gramEnd"/>
          </w:p>
          <w:p w14:paraId="0428840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Bọt cứu </w:t>
            </w:r>
            <w:proofErr w:type="gramStart"/>
            <w:r w:rsidRPr="00F211B9">
              <w:rPr>
                <w:rFonts w:ascii="Times New Roman" w:hAnsi="Times New Roman" w:cs="Times New Roman"/>
                <w:sz w:val="26"/>
                <w:szCs w:val="26"/>
              </w:rPr>
              <w:t>hỏa;</w:t>
            </w:r>
            <w:proofErr w:type="gramEnd"/>
          </w:p>
          <w:p w14:paraId="215CBF0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Chất lỏng thủy lực hàng </w:t>
            </w:r>
            <w:proofErr w:type="gramStart"/>
            <w:r w:rsidRPr="00F211B9">
              <w:rPr>
                <w:rFonts w:ascii="Times New Roman" w:hAnsi="Times New Roman" w:cs="Times New Roman"/>
                <w:sz w:val="26"/>
                <w:szCs w:val="26"/>
              </w:rPr>
              <w:t>không;</w:t>
            </w:r>
            <w:proofErr w:type="gramEnd"/>
          </w:p>
          <w:p w14:paraId="7E185C6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Mạng che quang trong chất bán dẫn và ngành công nghiệp màn hình tinh thể </w:t>
            </w:r>
            <w:proofErr w:type="gramStart"/>
            <w:r w:rsidRPr="00F211B9">
              <w:rPr>
                <w:rFonts w:ascii="Times New Roman" w:hAnsi="Times New Roman" w:cs="Times New Roman"/>
                <w:sz w:val="26"/>
                <w:szCs w:val="26"/>
              </w:rPr>
              <w:t>lỏng;</w:t>
            </w:r>
            <w:proofErr w:type="gramEnd"/>
          </w:p>
          <w:p w14:paraId="079CFF56"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Hóa chất và sản phẩm kim loại mạ cứng, mạ trang </w:t>
            </w:r>
            <w:proofErr w:type="gramStart"/>
            <w:r w:rsidRPr="00F211B9">
              <w:rPr>
                <w:rFonts w:ascii="Times New Roman" w:hAnsi="Times New Roman" w:cs="Times New Roman"/>
                <w:sz w:val="26"/>
                <w:szCs w:val="26"/>
              </w:rPr>
              <w:t>trí;</w:t>
            </w:r>
            <w:proofErr w:type="gramEnd"/>
          </w:p>
          <w:p w14:paraId="2CFC30BA"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Sản phẩm điện tử và linh kiện điện tử cho một số máy in màu và máy photo </w:t>
            </w:r>
            <w:proofErr w:type="gramStart"/>
            <w:r w:rsidRPr="00F211B9">
              <w:rPr>
                <w:rFonts w:ascii="Times New Roman" w:hAnsi="Times New Roman" w:cs="Times New Roman"/>
                <w:sz w:val="26"/>
                <w:szCs w:val="26"/>
              </w:rPr>
              <w:t>màu;</w:t>
            </w:r>
            <w:proofErr w:type="gramEnd"/>
          </w:p>
          <w:p w14:paraId="61E62908"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Thảm tổng </w:t>
            </w:r>
            <w:proofErr w:type="gramStart"/>
            <w:r w:rsidRPr="00F211B9">
              <w:rPr>
                <w:rFonts w:ascii="Times New Roman" w:hAnsi="Times New Roman" w:cs="Times New Roman"/>
                <w:sz w:val="26"/>
                <w:szCs w:val="26"/>
              </w:rPr>
              <w:t>hợp;</w:t>
            </w:r>
            <w:proofErr w:type="gramEnd"/>
          </w:p>
          <w:p w14:paraId="55C11376"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Đồ da và quần áo đặc dụng (chống cháy, cách nhiệt, cách nước...</w:t>
            </w:r>
            <w:proofErr w:type="gramStart"/>
            <w:r w:rsidRPr="00F211B9">
              <w:rPr>
                <w:rFonts w:ascii="Times New Roman" w:hAnsi="Times New Roman" w:cs="Times New Roman"/>
                <w:sz w:val="26"/>
                <w:szCs w:val="26"/>
              </w:rPr>
              <w:t>);</w:t>
            </w:r>
            <w:proofErr w:type="gramEnd"/>
          </w:p>
          <w:p w14:paraId="6B1483DC"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Vật liệu, giấy và bao bì có tính chống </w:t>
            </w:r>
            <w:proofErr w:type="gramStart"/>
            <w:r w:rsidRPr="00F211B9">
              <w:rPr>
                <w:rFonts w:ascii="Times New Roman" w:hAnsi="Times New Roman" w:cs="Times New Roman"/>
                <w:sz w:val="26"/>
                <w:szCs w:val="26"/>
              </w:rPr>
              <w:t>thấm;</w:t>
            </w:r>
            <w:proofErr w:type="gramEnd"/>
          </w:p>
          <w:p w14:paraId="0D1381A4"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Cao su và nhựa cách </w:t>
            </w:r>
            <w:proofErr w:type="gramStart"/>
            <w:r w:rsidRPr="00F211B9">
              <w:rPr>
                <w:rFonts w:ascii="Times New Roman" w:hAnsi="Times New Roman" w:cs="Times New Roman"/>
                <w:sz w:val="26"/>
                <w:szCs w:val="26"/>
              </w:rPr>
              <w:t>nhiệt;</w:t>
            </w:r>
            <w:proofErr w:type="gramEnd"/>
          </w:p>
          <w:p w14:paraId="406127A7"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Chất tạo </w:t>
            </w:r>
            <w:proofErr w:type="gramStart"/>
            <w:r w:rsidRPr="00F211B9">
              <w:rPr>
                <w:rFonts w:ascii="Times New Roman" w:hAnsi="Times New Roman" w:cs="Times New Roman"/>
                <w:sz w:val="26"/>
                <w:szCs w:val="26"/>
              </w:rPr>
              <w:t>ảnh;</w:t>
            </w:r>
            <w:proofErr w:type="gramEnd"/>
          </w:p>
          <w:p w14:paraId="6A3AF88C"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Vật liệu bán dẫn có lớp phủ cản quang và lớp chống chói.</w:t>
            </w:r>
          </w:p>
        </w:tc>
      </w:tr>
      <w:tr w:rsidR="00762805" w:rsidRPr="00F211B9" w14:paraId="31296778" w14:textId="77777777" w:rsidTr="00FA1DA5">
        <w:tc>
          <w:tcPr>
            <w:tcW w:w="624" w:type="dxa"/>
            <w:shd w:val="clear" w:color="auto" w:fill="auto"/>
            <w:vAlign w:val="center"/>
          </w:tcPr>
          <w:p w14:paraId="7A16E99A"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22</w:t>
            </w:r>
          </w:p>
        </w:tc>
        <w:tc>
          <w:tcPr>
            <w:tcW w:w="2989" w:type="dxa"/>
            <w:shd w:val="clear" w:color="auto" w:fill="auto"/>
            <w:vAlign w:val="center"/>
          </w:tcPr>
          <w:p w14:paraId="5C0CC1D7"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Endosulfan kỹ thuật và các </w:t>
            </w:r>
            <w:r>
              <w:rPr>
                <w:rFonts w:ascii="Times New Roman" w:hAnsi="Times New Roman" w:cs="Times New Roman"/>
                <w:bCs/>
                <w:color w:val="000000"/>
                <w:sz w:val="26"/>
                <w:szCs w:val="26"/>
              </w:rPr>
              <w:t>đồng phân</w:t>
            </w:r>
          </w:p>
        </w:tc>
        <w:tc>
          <w:tcPr>
            <w:tcW w:w="1310" w:type="dxa"/>
            <w:shd w:val="clear" w:color="auto" w:fill="auto"/>
            <w:vAlign w:val="center"/>
          </w:tcPr>
          <w:p w14:paraId="7075298C"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w:t>
            </w:r>
          </w:p>
        </w:tc>
        <w:tc>
          <w:tcPr>
            <w:tcW w:w="2155" w:type="dxa"/>
          </w:tcPr>
          <w:p w14:paraId="59C7D4E5"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
        </w:tc>
        <w:tc>
          <w:tcPr>
            <w:tcW w:w="3095" w:type="dxa"/>
          </w:tcPr>
          <w:p w14:paraId="623F4AE7"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p>
        </w:tc>
      </w:tr>
      <w:tr w:rsidR="00762805" w:rsidRPr="00F211B9" w14:paraId="47E89653" w14:textId="77777777" w:rsidTr="00FA1DA5">
        <w:tc>
          <w:tcPr>
            <w:tcW w:w="624" w:type="dxa"/>
            <w:shd w:val="clear" w:color="auto" w:fill="auto"/>
            <w:vAlign w:val="center"/>
          </w:tcPr>
          <w:p w14:paraId="1C73417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23</w:t>
            </w:r>
          </w:p>
        </w:tc>
        <w:tc>
          <w:tcPr>
            <w:tcW w:w="2989" w:type="dxa"/>
            <w:shd w:val="clear" w:color="auto" w:fill="auto"/>
            <w:vAlign w:val="center"/>
          </w:tcPr>
          <w:p w14:paraId="0CA3F230"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Hexabromocyclododecane (HBCD</w:t>
            </w:r>
            <w:r>
              <w:rPr>
                <w:rFonts w:ascii="Times New Roman" w:hAnsi="Times New Roman" w:cs="Times New Roman"/>
                <w:color w:val="000000"/>
                <w:sz w:val="26"/>
                <w:szCs w:val="26"/>
              </w:rPr>
              <w:t>D</w:t>
            </w:r>
            <w:r w:rsidRPr="00F211B9">
              <w:rPr>
                <w:rFonts w:ascii="Times New Roman" w:hAnsi="Times New Roman" w:cs="Times New Roman"/>
                <w:color w:val="000000"/>
                <w:sz w:val="26"/>
                <w:szCs w:val="26"/>
              </w:rPr>
              <w:t>)</w:t>
            </w:r>
          </w:p>
        </w:tc>
        <w:tc>
          <w:tcPr>
            <w:tcW w:w="1310" w:type="dxa"/>
            <w:shd w:val="clear" w:color="auto" w:fill="auto"/>
            <w:vAlign w:val="center"/>
          </w:tcPr>
          <w:p w14:paraId="088EE180"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w:t>
            </w:r>
          </w:p>
        </w:tc>
        <w:tc>
          <w:tcPr>
            <w:tcW w:w="2155" w:type="dxa"/>
          </w:tcPr>
          <w:p w14:paraId="6C6D989B" w14:textId="77777777" w:rsidR="00762805" w:rsidRPr="00F211B9" w:rsidRDefault="00762805" w:rsidP="00FA1DA5">
            <w:pPr>
              <w:spacing w:after="120" w:line="240" w:lineRule="auto"/>
              <w:jc w:val="both"/>
              <w:rPr>
                <w:rFonts w:ascii="Times New Roman" w:hAnsi="Times New Roman" w:cs="Times New Roman"/>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xây dựng</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w:t>
            </w:r>
            <w:r w:rsidRPr="005C41D3">
              <w:rPr>
                <w:rFonts w:ascii="Times New Roman" w:hAnsi="Times New Roman" w:cs="Times New Roman"/>
                <w:i/>
                <w:iCs/>
                <w:sz w:val="26"/>
                <w:szCs w:val="26"/>
              </w:rPr>
              <w:t xml:space="preserve">sử dụng như một chất phụ gia chống cháy </w:t>
            </w:r>
            <w:r w:rsidRPr="005C41D3">
              <w:rPr>
                <w:rFonts w:ascii="Times New Roman" w:hAnsi="Times New Roman" w:cs="Times New Roman"/>
                <w:i/>
                <w:iCs/>
                <w:sz w:val="26"/>
                <w:szCs w:val="26"/>
              </w:rPr>
              <w:lastRenderedPageBreak/>
              <w:t>trong bọt cách nhiệt cho các tòa nhà</w:t>
            </w:r>
            <w:proofErr w:type="gramStart"/>
            <w:r w:rsidRPr="005C41D3">
              <w:rPr>
                <w:rFonts w:ascii="Times New Roman" w:hAnsi="Times New Roman" w:cs="Times New Roman"/>
                <w:i/>
                <w:iCs/>
                <w:sz w:val="26"/>
                <w:szCs w:val="26"/>
              </w:rPr>
              <w:t>)</w:t>
            </w:r>
            <w:r w:rsidRPr="00F211B9">
              <w:rPr>
                <w:rFonts w:ascii="Times New Roman" w:hAnsi="Times New Roman" w:cs="Times New Roman"/>
                <w:sz w:val="26"/>
                <w:szCs w:val="26"/>
              </w:rPr>
              <w:t>;</w:t>
            </w:r>
            <w:proofErr w:type="gramEnd"/>
          </w:p>
          <w:p w14:paraId="4384597C"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trong thiết bị điện và điện tử)</w:t>
            </w:r>
            <w:r>
              <w:rPr>
                <w:rFonts w:ascii="Times New Roman" w:hAnsi="Times New Roman" w:cs="Times New Roman"/>
                <w:sz w:val="26"/>
                <w:szCs w:val="26"/>
              </w:rPr>
              <w:t>.</w:t>
            </w:r>
          </w:p>
        </w:tc>
        <w:tc>
          <w:tcPr>
            <w:tcW w:w="3095" w:type="dxa"/>
          </w:tcPr>
          <w:p w14:paraId="4769C888" w14:textId="77777777" w:rsidR="00762805"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Bọt cách nhiệ</w:t>
            </w:r>
            <w:r>
              <w:rPr>
                <w:rFonts w:ascii="Times New Roman" w:hAnsi="Times New Roman" w:cs="Times New Roman"/>
                <w:sz w:val="26"/>
                <w:szCs w:val="26"/>
              </w:rPr>
              <w:t>t (polystyrene bọt</w:t>
            </w:r>
            <w:proofErr w:type="gramStart"/>
            <w:r>
              <w:rPr>
                <w:rFonts w:ascii="Times New Roman" w:hAnsi="Times New Roman" w:cs="Times New Roman"/>
                <w:sz w:val="26"/>
                <w:szCs w:val="26"/>
              </w:rPr>
              <w:t>);</w:t>
            </w:r>
            <w:proofErr w:type="gramEnd"/>
          </w:p>
          <w:p w14:paraId="403EE51E" w14:textId="77777777" w:rsidR="00762805" w:rsidRPr="00F211B9" w:rsidRDefault="00762805" w:rsidP="00FA1DA5">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 Thiết bị điện và điện tử.</w:t>
            </w:r>
          </w:p>
        </w:tc>
      </w:tr>
      <w:tr w:rsidR="00762805" w:rsidRPr="00F211B9" w14:paraId="392FD533" w14:textId="77777777" w:rsidTr="00FA1DA5">
        <w:tc>
          <w:tcPr>
            <w:tcW w:w="624" w:type="dxa"/>
            <w:shd w:val="clear" w:color="auto" w:fill="auto"/>
            <w:vAlign w:val="center"/>
          </w:tcPr>
          <w:p w14:paraId="40DBD39B"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24</w:t>
            </w:r>
          </w:p>
        </w:tc>
        <w:tc>
          <w:tcPr>
            <w:tcW w:w="2989" w:type="dxa"/>
            <w:shd w:val="clear" w:color="auto" w:fill="auto"/>
            <w:vAlign w:val="center"/>
          </w:tcPr>
          <w:p w14:paraId="4C51B8E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Pentachlorophenol (PCP), muối của </w:t>
            </w:r>
            <w:r>
              <w:rPr>
                <w:rFonts w:ascii="Times New Roman" w:hAnsi="Times New Roman" w:cs="Times New Roman"/>
                <w:bCs/>
                <w:color w:val="000000"/>
                <w:sz w:val="26"/>
                <w:szCs w:val="26"/>
              </w:rPr>
              <w:t xml:space="preserve">chúng </w:t>
            </w:r>
            <w:r w:rsidRPr="00F211B9">
              <w:rPr>
                <w:rFonts w:ascii="Times New Roman" w:hAnsi="Times New Roman" w:cs="Times New Roman"/>
                <w:bCs/>
                <w:color w:val="000000"/>
                <w:sz w:val="26"/>
                <w:szCs w:val="26"/>
              </w:rPr>
              <w:t>và các este</w:t>
            </w:r>
            <w:r>
              <w:rPr>
                <w:rFonts w:ascii="Times New Roman" w:hAnsi="Times New Roman" w:cs="Times New Roman"/>
                <w:bCs/>
                <w:color w:val="000000"/>
                <w:sz w:val="26"/>
                <w:szCs w:val="26"/>
              </w:rPr>
              <w:t>r</w:t>
            </w:r>
          </w:p>
        </w:tc>
        <w:tc>
          <w:tcPr>
            <w:tcW w:w="1310" w:type="dxa"/>
            <w:shd w:val="clear" w:color="auto" w:fill="auto"/>
            <w:vAlign w:val="center"/>
          </w:tcPr>
          <w:p w14:paraId="762F365A"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C4522FE"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535C2D5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(sử dụng trong lĩnh vực bảo quản gỗ, da, giấy, hệ thống nước làm lạnh</w:t>
            </w:r>
            <w:r>
              <w:rPr>
                <w:rFonts w:ascii="Times New Roman" w:hAnsi="Times New Roman" w:cs="Times New Roman"/>
                <w:i/>
                <w:iCs/>
                <w:color w:val="000000"/>
                <w:sz w:val="26"/>
                <w:szCs w:val="26"/>
              </w:rPr>
              <w:t>...</w:t>
            </w:r>
            <w:r w:rsidRPr="005C41D3">
              <w:rPr>
                <w:rFonts w:ascii="Times New Roman" w:hAnsi="Times New Roman" w:cs="Times New Roman"/>
                <w:i/>
                <w:iCs/>
                <w:color w:val="000000"/>
                <w:sz w:val="26"/>
                <w:szCs w:val="26"/>
              </w:rPr>
              <w:t>)</w:t>
            </w:r>
            <w:r>
              <w:rPr>
                <w:rFonts w:ascii="Times New Roman" w:hAnsi="Times New Roman" w:cs="Times New Roman"/>
                <w:color w:val="000000"/>
                <w:sz w:val="26"/>
                <w:szCs w:val="26"/>
              </w:rPr>
              <w:t>.</w:t>
            </w:r>
          </w:p>
        </w:tc>
        <w:tc>
          <w:tcPr>
            <w:tcW w:w="3095" w:type="dxa"/>
          </w:tcPr>
          <w:p w14:paraId="1244058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 thuốc trừ sâu, thuốc diệt nấm</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5694B1E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Chất bảo quản </w:t>
            </w:r>
            <w:proofErr w:type="gramStart"/>
            <w:r w:rsidRPr="00F211B9">
              <w:rPr>
                <w:rFonts w:ascii="Times New Roman" w:hAnsi="Times New Roman" w:cs="Times New Roman"/>
                <w:color w:val="000000"/>
                <w:sz w:val="26"/>
                <w:szCs w:val="26"/>
              </w:rPr>
              <w:t>gỗ;</w:t>
            </w:r>
            <w:proofErr w:type="gramEnd"/>
          </w:p>
          <w:p w14:paraId="2178FA87"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Chất bảo quản cho các sản phẩm dệt may và các sản phẩm da.</w:t>
            </w:r>
          </w:p>
        </w:tc>
      </w:tr>
      <w:tr w:rsidR="00762805" w:rsidRPr="00F211B9" w14:paraId="4D09BF77" w14:textId="77777777" w:rsidTr="00FA1DA5">
        <w:tc>
          <w:tcPr>
            <w:tcW w:w="624" w:type="dxa"/>
            <w:shd w:val="clear" w:color="auto" w:fill="auto"/>
            <w:vAlign w:val="center"/>
          </w:tcPr>
          <w:p w14:paraId="7B12DC4B" w14:textId="77777777" w:rsidR="00762805" w:rsidRPr="00F211B9" w:rsidDel="00670C34"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25</w:t>
            </w:r>
          </w:p>
        </w:tc>
        <w:tc>
          <w:tcPr>
            <w:tcW w:w="2989" w:type="dxa"/>
            <w:shd w:val="clear" w:color="auto" w:fill="auto"/>
            <w:vAlign w:val="center"/>
          </w:tcPr>
          <w:p w14:paraId="1D9A1020"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color w:val="000000"/>
                <w:sz w:val="26"/>
                <w:szCs w:val="26"/>
              </w:rPr>
              <w:t>Polychlorinated naphthalene (PCN)</w:t>
            </w:r>
          </w:p>
        </w:tc>
        <w:tc>
          <w:tcPr>
            <w:tcW w:w="1310" w:type="dxa"/>
            <w:shd w:val="clear" w:color="auto" w:fill="auto"/>
            <w:vAlign w:val="center"/>
          </w:tcPr>
          <w:p w14:paraId="3A695E3D"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noProof/>
                <w:color w:val="000000"/>
                <w:sz w:val="26"/>
                <w:szCs w:val="26"/>
              </w:rPr>
              <w:t>A, C</w:t>
            </w:r>
          </w:p>
        </w:tc>
        <w:tc>
          <w:tcPr>
            <w:tcW w:w="2155" w:type="dxa"/>
          </w:tcPr>
          <w:p w14:paraId="77510FFE"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bCs/>
                <w:i/>
                <w:iCs/>
                <w:color w:val="000000"/>
                <w:sz w:val="26"/>
                <w:szCs w:val="26"/>
              </w:rPr>
              <w:t>(sử dụng làm chất bảo quản gỗ, làm phụ gia cho nhựa, cao su, điện môi, tụ điện và dầu bôi trơn cho động cơ, làm chất cách điện cho dây dẫn điện</w:t>
            </w:r>
            <w:proofErr w:type="gramStart"/>
            <w:r w:rsidRPr="005C41D3">
              <w:rPr>
                <w:rFonts w:ascii="Times New Roman" w:hAnsi="Times New Roman" w:cs="Times New Roman"/>
                <w:bCs/>
                <w:i/>
                <w:iCs/>
                <w:color w:val="000000"/>
                <w:sz w:val="26"/>
                <w:szCs w:val="26"/>
              </w:rPr>
              <w:t>)</w:t>
            </w:r>
            <w:r w:rsidRPr="00F211B9">
              <w:rPr>
                <w:rFonts w:ascii="Times New Roman" w:hAnsi="Times New Roman" w:cs="Times New Roman"/>
                <w:bCs/>
                <w:color w:val="000000"/>
                <w:sz w:val="26"/>
                <w:szCs w:val="26"/>
              </w:rPr>
              <w:t>;</w:t>
            </w:r>
            <w:proofErr w:type="gramEnd"/>
          </w:p>
          <w:p w14:paraId="7BDF6833"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color w:val="000000"/>
                <w:sz w:val="26"/>
                <w:szCs w:val="26"/>
              </w:rPr>
              <w:t>-</w:t>
            </w:r>
            <w:r w:rsidRPr="005C41D3">
              <w:rPr>
                <w:rFonts w:ascii="Times New Roman" w:hAnsi="Times New Roman" w:cs="Times New Roman"/>
                <w:color w:val="000000"/>
                <w:sz w:val="26"/>
                <w:szCs w:val="26"/>
              </w:rPr>
              <w:t xml:space="preserve"> 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w:t>
            </w:r>
            <w:r w:rsidRPr="005C41D3">
              <w:rPr>
                <w:rFonts w:ascii="Times New Roman" w:hAnsi="Times New Roman" w:cs="Times New Roman"/>
                <w:bCs/>
                <w:i/>
                <w:iCs/>
                <w:color w:val="000000"/>
                <w:sz w:val="26"/>
                <w:szCs w:val="26"/>
              </w:rPr>
              <w:t>hát sinh từ ngành công nghiệp kim loại màu thứ cấp, xi măng và sản xuất magie, luyện nhôm và luyện cốc)</w:t>
            </w:r>
            <w:r>
              <w:rPr>
                <w:rFonts w:ascii="Times New Roman" w:hAnsi="Times New Roman" w:cs="Times New Roman"/>
                <w:bCs/>
                <w:color w:val="000000"/>
                <w:sz w:val="26"/>
                <w:szCs w:val="26"/>
              </w:rPr>
              <w:t>.</w:t>
            </w:r>
          </w:p>
        </w:tc>
        <w:tc>
          <w:tcPr>
            <w:tcW w:w="3095" w:type="dxa"/>
          </w:tcPr>
          <w:p w14:paraId="44AD602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bảo quản </w:t>
            </w:r>
            <w:proofErr w:type="gramStart"/>
            <w:r w:rsidRPr="00F211B9">
              <w:rPr>
                <w:rFonts w:ascii="Times New Roman" w:eastAsia="Times New Roman" w:hAnsi="Times New Roman" w:cs="Times New Roman"/>
                <w:sz w:val="26"/>
                <w:szCs w:val="26"/>
              </w:rPr>
              <w:t>gỗ;</w:t>
            </w:r>
            <w:proofErr w:type="gramEnd"/>
          </w:p>
          <w:p w14:paraId="4A4E2968"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Phụ gia dầu động </w:t>
            </w:r>
            <w:proofErr w:type="gramStart"/>
            <w:r w:rsidRPr="00F211B9">
              <w:rPr>
                <w:rFonts w:ascii="Times New Roman" w:eastAsia="Times New Roman" w:hAnsi="Times New Roman" w:cs="Times New Roman"/>
                <w:sz w:val="26"/>
                <w:szCs w:val="26"/>
              </w:rPr>
              <w:t>cơ;</w:t>
            </w:r>
            <w:proofErr w:type="gramEnd"/>
          </w:p>
          <w:p w14:paraId="33975CF0"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Hóa chất phủ mạ </w:t>
            </w:r>
            <w:proofErr w:type="gramStart"/>
            <w:r w:rsidRPr="00F211B9">
              <w:rPr>
                <w:rFonts w:ascii="Times New Roman" w:eastAsia="Times New Roman" w:hAnsi="Times New Roman" w:cs="Times New Roman"/>
                <w:sz w:val="26"/>
                <w:szCs w:val="26"/>
              </w:rPr>
              <w:t>điện;</w:t>
            </w:r>
            <w:proofErr w:type="gramEnd"/>
          </w:p>
          <w:p w14:paraId="50D53B1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Nguyên liệu sản xuất thuốc </w:t>
            </w:r>
            <w:proofErr w:type="gramStart"/>
            <w:r w:rsidRPr="00F211B9">
              <w:rPr>
                <w:rFonts w:ascii="Times New Roman" w:eastAsia="Times New Roman" w:hAnsi="Times New Roman" w:cs="Times New Roman"/>
                <w:sz w:val="26"/>
                <w:szCs w:val="26"/>
              </w:rPr>
              <w:t>nhuộm;</w:t>
            </w:r>
            <w:proofErr w:type="gramEnd"/>
          </w:p>
          <w:p w14:paraId="1F484A9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Phụ gia trong </w:t>
            </w:r>
            <w:r w:rsidRPr="00F211B9">
              <w:rPr>
                <w:rFonts w:ascii="Times New Roman" w:eastAsia="Times New Roman" w:hAnsi="Times New Roman" w:cs="Times New Roman"/>
                <w:sz w:val="26"/>
                <w:szCs w:val="26"/>
              </w:rPr>
              <w:t xml:space="preserve">thuốc </w:t>
            </w:r>
            <w:proofErr w:type="gramStart"/>
            <w:r w:rsidRPr="00F211B9">
              <w:rPr>
                <w:rFonts w:ascii="Times New Roman" w:eastAsia="Times New Roman" w:hAnsi="Times New Roman" w:cs="Times New Roman"/>
                <w:sz w:val="26"/>
                <w:szCs w:val="26"/>
              </w:rPr>
              <w:t>nhuộm;</w:t>
            </w:r>
            <w:proofErr w:type="gramEnd"/>
          </w:p>
          <w:p w14:paraId="3361E137"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eastAsia="Times New Roman" w:hAnsi="Times New Roman" w:cs="Times New Roman"/>
                <w:sz w:val="26"/>
                <w:szCs w:val="26"/>
              </w:rPr>
              <w:t>- Dầu tụ điện.</w:t>
            </w:r>
          </w:p>
        </w:tc>
      </w:tr>
      <w:tr w:rsidR="00762805" w:rsidRPr="00F211B9" w14:paraId="2EF7ED8D" w14:textId="77777777" w:rsidTr="00FA1DA5">
        <w:tc>
          <w:tcPr>
            <w:tcW w:w="624" w:type="dxa"/>
            <w:shd w:val="clear" w:color="auto" w:fill="auto"/>
            <w:vAlign w:val="center"/>
          </w:tcPr>
          <w:p w14:paraId="0A0312D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26</w:t>
            </w:r>
          </w:p>
        </w:tc>
        <w:tc>
          <w:tcPr>
            <w:tcW w:w="2989" w:type="dxa"/>
            <w:shd w:val="clear" w:color="auto" w:fill="auto"/>
            <w:vAlign w:val="center"/>
          </w:tcPr>
          <w:p w14:paraId="32F5CCEB"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Hexachlorobutadiene (HCBD)</w:t>
            </w:r>
          </w:p>
        </w:tc>
        <w:tc>
          <w:tcPr>
            <w:tcW w:w="1310" w:type="dxa"/>
            <w:shd w:val="clear" w:color="auto" w:fill="auto"/>
            <w:vAlign w:val="center"/>
          </w:tcPr>
          <w:p w14:paraId="1AC329EA"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 C</w:t>
            </w:r>
          </w:p>
        </w:tc>
        <w:tc>
          <w:tcPr>
            <w:tcW w:w="2155" w:type="dxa"/>
          </w:tcPr>
          <w:p w14:paraId="4C2BC7FB" w14:textId="77777777" w:rsidR="00762805" w:rsidRPr="00F76653" w:rsidRDefault="00762805" w:rsidP="00FA1DA5">
            <w:pPr>
              <w:widowControl w:val="0"/>
              <w:spacing w:after="120" w:line="240" w:lineRule="auto"/>
              <w:jc w:val="both"/>
              <w:rPr>
                <w:rFonts w:ascii="Times New Roman" w:hAnsi="Times New Roman" w:cs="Times New Roman"/>
                <w:iCs/>
                <w:color w:val="000000"/>
                <w:sz w:val="26"/>
                <w:szCs w:val="26"/>
              </w:rPr>
            </w:pPr>
            <w:r w:rsidRPr="00F211B9">
              <w:rPr>
                <w:rFonts w:ascii="Times New Roman" w:hAnsi="Times New Roman" w:cs="Times New Roman"/>
                <w:color w:val="000000"/>
                <w:sz w:val="26"/>
                <w:szCs w:val="26"/>
              </w:rPr>
              <w:t>-</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Trong lĩnh vực công nghiệp</w:t>
            </w:r>
            <w:r>
              <w:rPr>
                <w:rFonts w:ascii="Times New Roman" w:hAnsi="Times New Roman" w:cs="Times New Roman"/>
                <w:i/>
                <w:iCs/>
                <w:color w:val="000000"/>
                <w:sz w:val="26"/>
                <w:szCs w:val="26"/>
              </w:rPr>
              <w:t xml:space="preserve"> </w:t>
            </w:r>
            <w:r w:rsidRPr="005C41D3">
              <w:rPr>
                <w:rFonts w:ascii="Times New Roman" w:hAnsi="Times New Roman" w:cs="Times New Roman"/>
                <w:i/>
                <w:color w:val="000000"/>
                <w:sz w:val="26"/>
                <w:szCs w:val="26"/>
              </w:rPr>
              <w:t>(sử dụng như chất phân hủy phụ trong quá trình làm dung môi cho các hóa chất chứa clo khác</w:t>
            </w:r>
            <w:proofErr w:type="gramStart"/>
            <w:r w:rsidRPr="005C41D3">
              <w:rPr>
                <w:rFonts w:ascii="Times New Roman" w:hAnsi="Times New Roman" w:cs="Times New Roman"/>
                <w:i/>
                <w:color w:val="000000"/>
                <w:sz w:val="26"/>
                <w:szCs w:val="26"/>
              </w:rPr>
              <w:t>)</w:t>
            </w:r>
            <w:r>
              <w:rPr>
                <w:rFonts w:ascii="Times New Roman" w:hAnsi="Times New Roman" w:cs="Times New Roman"/>
                <w:iCs/>
                <w:color w:val="000000"/>
                <w:sz w:val="26"/>
                <w:szCs w:val="26"/>
              </w:rPr>
              <w:t>;</w:t>
            </w:r>
            <w:proofErr w:type="gramEnd"/>
          </w:p>
          <w:p w14:paraId="46A3B71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phát sinh trong quá trình sử dụng hóa chất)</w:t>
            </w:r>
            <w:r>
              <w:rPr>
                <w:rFonts w:ascii="Times New Roman" w:hAnsi="Times New Roman" w:cs="Times New Roman"/>
                <w:color w:val="000000"/>
                <w:sz w:val="26"/>
                <w:szCs w:val="26"/>
              </w:rPr>
              <w:t>.</w:t>
            </w:r>
          </w:p>
        </w:tc>
        <w:tc>
          <w:tcPr>
            <w:tcW w:w="3095" w:type="dxa"/>
          </w:tcPr>
          <w:p w14:paraId="11B384B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eastAsia="Times New Roman" w:hAnsi="Times New Roman" w:cs="Times New Roman"/>
                <w:sz w:val="26"/>
                <w:szCs w:val="26"/>
              </w:rPr>
              <w:t>Dung môi trong ngành cao su, polymer</w:t>
            </w:r>
            <w:r>
              <w:rPr>
                <w:rFonts w:ascii="Times New Roman" w:eastAsia="Times New Roman" w:hAnsi="Times New Roman" w:cs="Times New Roman"/>
                <w:sz w:val="26"/>
                <w:szCs w:val="26"/>
              </w:rPr>
              <w:t>.</w:t>
            </w:r>
          </w:p>
        </w:tc>
      </w:tr>
      <w:tr w:rsidR="00762805" w:rsidRPr="00F211B9" w14:paraId="12718E56" w14:textId="77777777" w:rsidTr="00FA1DA5">
        <w:tc>
          <w:tcPr>
            <w:tcW w:w="624" w:type="dxa"/>
            <w:shd w:val="clear" w:color="auto" w:fill="auto"/>
            <w:vAlign w:val="center"/>
          </w:tcPr>
          <w:p w14:paraId="7860F81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27</w:t>
            </w:r>
          </w:p>
        </w:tc>
        <w:tc>
          <w:tcPr>
            <w:tcW w:w="2989" w:type="dxa"/>
            <w:shd w:val="clear" w:color="auto" w:fill="auto"/>
            <w:vAlign w:val="center"/>
          </w:tcPr>
          <w:p w14:paraId="3B1B4BB9"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Decabromodiphenyl ether</w:t>
            </w:r>
            <w:r w:rsidRPr="00F211B9">
              <w:rPr>
                <w:rFonts w:ascii="Times New Roman" w:hAnsi="Times New Roman" w:cs="Times New Roman"/>
                <w:color w:val="000000"/>
                <w:sz w:val="26"/>
                <w:szCs w:val="26"/>
              </w:rPr>
              <w:t xml:space="preserve"> (DBDE)</w:t>
            </w:r>
          </w:p>
        </w:tc>
        <w:tc>
          <w:tcPr>
            <w:tcW w:w="1310" w:type="dxa"/>
            <w:shd w:val="clear" w:color="auto" w:fill="auto"/>
            <w:vAlign w:val="center"/>
          </w:tcPr>
          <w:p w14:paraId="2134D44C"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2C1242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E41E96">
              <w:rPr>
                <w:rFonts w:ascii="Times New Roman" w:hAnsi="Times New Roman" w:cs="Times New Roman"/>
                <w:color w:val="000000"/>
                <w:sz w:val="26"/>
                <w:szCs w:val="26"/>
              </w:rPr>
              <w:t xml:space="preserve"> </w:t>
            </w:r>
          </w:p>
          <w:p w14:paraId="4694BD04" w14:textId="77777777" w:rsidR="00762805" w:rsidRPr="005C41D3" w:rsidRDefault="00762805" w:rsidP="00FA1DA5">
            <w:pPr>
              <w:widowControl w:val="0"/>
              <w:spacing w:after="120" w:line="240" w:lineRule="auto"/>
              <w:jc w:val="both"/>
              <w:rPr>
                <w:rFonts w:ascii="Times New Roman" w:hAnsi="Times New Roman" w:cs="Times New Roman"/>
                <w:bCs/>
                <w:i/>
                <w:iCs/>
                <w:color w:val="000000"/>
                <w:sz w:val="26"/>
                <w:szCs w:val="26"/>
              </w:rPr>
            </w:pPr>
            <w:r w:rsidRPr="005C41D3">
              <w:rPr>
                <w:rFonts w:ascii="Times New Roman" w:hAnsi="Times New Roman" w:cs="Times New Roman"/>
                <w:i/>
                <w:iCs/>
                <w:color w:val="000000"/>
                <w:sz w:val="26"/>
                <w:szCs w:val="26"/>
              </w:rPr>
              <w:t xml:space="preserve">+ Sử dụng như một chất phụ gia chống cháy: nhựa, polyme, vật liệu tổng hợp, hàng dệt may, chất kết dính, chất </w:t>
            </w:r>
            <w:proofErr w:type="gramStart"/>
            <w:r w:rsidRPr="005C41D3">
              <w:rPr>
                <w:rFonts w:ascii="Times New Roman" w:hAnsi="Times New Roman" w:cs="Times New Roman"/>
                <w:i/>
                <w:iCs/>
                <w:color w:val="000000"/>
                <w:sz w:val="26"/>
                <w:szCs w:val="26"/>
              </w:rPr>
              <w:t>phủ;</w:t>
            </w:r>
            <w:proofErr w:type="gramEnd"/>
          </w:p>
          <w:p w14:paraId="53241BEB"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i/>
                <w:iCs/>
                <w:sz w:val="26"/>
                <w:szCs w:val="26"/>
              </w:rPr>
              <w:t>+ Vật liệu dẻo trong vỏ máy tính, ti vi, dây và cáp, đường ống....</w:t>
            </w:r>
          </w:p>
        </w:tc>
        <w:tc>
          <w:tcPr>
            <w:tcW w:w="3095" w:type="dxa"/>
          </w:tcPr>
          <w:p w14:paraId="2B4FF292" w14:textId="77777777" w:rsidR="00762805" w:rsidRDefault="00762805" w:rsidP="00FA1DA5">
            <w:pPr>
              <w:widowControl w:val="0"/>
              <w:spacing w:after="120" w:line="240" w:lineRule="auto"/>
              <w:jc w:val="both"/>
              <w:rPr>
                <w:rFonts w:ascii="Times New Roman" w:hAnsi="Times New Roman" w:cs="Times New Roman"/>
                <w:sz w:val="26"/>
                <w:szCs w:val="26"/>
              </w:rPr>
            </w:pPr>
            <w:r w:rsidRPr="00F211B9">
              <w:rPr>
                <w:rFonts w:ascii="Times New Roman" w:hAnsi="Times New Roman" w:cs="Times New Roman"/>
                <w:bCs/>
                <w:color w:val="000000"/>
                <w:sz w:val="26"/>
                <w:szCs w:val="26"/>
              </w:rPr>
              <w:t>- P</w:t>
            </w:r>
            <w:r w:rsidRPr="00F211B9">
              <w:rPr>
                <w:rFonts w:ascii="Times New Roman" w:hAnsi="Times New Roman" w:cs="Times New Roman"/>
                <w:sz w:val="26"/>
                <w:szCs w:val="26"/>
              </w:rPr>
              <w:t xml:space="preserve">hụ gia </w:t>
            </w:r>
            <w:r>
              <w:rPr>
                <w:rFonts w:ascii="Times New Roman" w:hAnsi="Times New Roman" w:cs="Times New Roman"/>
                <w:sz w:val="26"/>
                <w:szCs w:val="26"/>
              </w:rPr>
              <w:t>chất chống cháy: nhựa, polyme, vật liệu tổng hợp, chất kết dính, chất phủ.</w:t>
            </w:r>
          </w:p>
          <w:p w14:paraId="3519899B" w14:textId="77777777" w:rsidR="00762805" w:rsidRPr="00F211B9" w:rsidRDefault="00762805" w:rsidP="00FA1DA5">
            <w:pPr>
              <w:widowControl w:val="0"/>
              <w:spacing w:after="120" w:line="240" w:lineRule="auto"/>
              <w:jc w:val="both"/>
              <w:rPr>
                <w:rFonts w:ascii="Times New Roman" w:hAnsi="Times New Roman" w:cs="Times New Roman"/>
                <w:sz w:val="26"/>
                <w:szCs w:val="26"/>
              </w:rPr>
            </w:pPr>
            <w:r>
              <w:rPr>
                <w:rFonts w:ascii="Times New Roman" w:hAnsi="Times New Roman" w:cs="Times New Roman"/>
                <w:sz w:val="26"/>
                <w:szCs w:val="26"/>
              </w:rPr>
              <w:t>- Phụ gia trong nhựa gia dụng, thiết bị điện (</w:t>
            </w:r>
            <w:r w:rsidRPr="00695A08">
              <w:rPr>
                <w:rFonts w:ascii="Times New Roman" w:hAnsi="Times New Roman" w:cs="Times New Roman"/>
                <w:sz w:val="26"/>
                <w:szCs w:val="26"/>
              </w:rPr>
              <w:t>vỏ củ</w:t>
            </w:r>
            <w:r>
              <w:rPr>
                <w:rFonts w:ascii="Times New Roman" w:hAnsi="Times New Roman" w:cs="Times New Roman"/>
                <w:sz w:val="26"/>
                <w:szCs w:val="26"/>
              </w:rPr>
              <w:t>a máy tính ti vi</w:t>
            </w:r>
            <w:r w:rsidRPr="00695A08">
              <w:rPr>
                <w:rFonts w:ascii="Times New Roman" w:hAnsi="Times New Roman" w:cs="Times New Roman"/>
                <w:sz w:val="26"/>
                <w:szCs w:val="26"/>
              </w:rPr>
              <w:t>, dây và cáp</w:t>
            </w:r>
            <w:r>
              <w:rPr>
                <w:rFonts w:ascii="Times New Roman" w:hAnsi="Times New Roman" w:cs="Times New Roman"/>
                <w:sz w:val="26"/>
                <w:szCs w:val="26"/>
              </w:rPr>
              <w:t xml:space="preserve"> điện</w:t>
            </w:r>
            <w:r w:rsidRPr="00695A08">
              <w:rPr>
                <w:rFonts w:ascii="Times New Roman" w:hAnsi="Times New Roman" w:cs="Times New Roman"/>
                <w:sz w:val="26"/>
                <w:szCs w:val="26"/>
              </w:rPr>
              <w:t>, đường ống và thảm</w:t>
            </w:r>
            <w:r>
              <w:rPr>
                <w:rFonts w:ascii="Times New Roman" w:hAnsi="Times New Roman" w:cs="Times New Roman"/>
                <w:sz w:val="26"/>
                <w:szCs w:val="26"/>
              </w:rPr>
              <w:t xml:space="preserve">) và </w:t>
            </w:r>
            <w:r w:rsidRPr="00F211B9">
              <w:rPr>
                <w:rFonts w:ascii="Times New Roman" w:hAnsi="Times New Roman" w:cs="Times New Roman"/>
                <w:sz w:val="26"/>
                <w:szCs w:val="26"/>
              </w:rPr>
              <w:t>thiết bị gia dụng (sưởi ấm, bàn là, quạt, lò xo đun nước nóng</w:t>
            </w:r>
            <w:proofErr w:type="gramStart"/>
            <w:r w:rsidRPr="00F211B9">
              <w:rPr>
                <w:rFonts w:ascii="Times New Roman" w:hAnsi="Times New Roman" w:cs="Times New Roman"/>
                <w:sz w:val="26"/>
                <w:szCs w:val="26"/>
              </w:rPr>
              <w:t>);</w:t>
            </w:r>
            <w:proofErr w:type="gramEnd"/>
          </w:p>
          <w:p w14:paraId="2FC0CC7C"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sz w:val="26"/>
                <w:szCs w:val="26"/>
              </w:rPr>
              <w:t>- Bọt Polyur</w:t>
            </w:r>
            <w:r>
              <w:rPr>
                <w:rFonts w:ascii="Times New Roman" w:hAnsi="Times New Roman" w:cs="Times New Roman"/>
                <w:sz w:val="26"/>
                <w:szCs w:val="26"/>
              </w:rPr>
              <w:t xml:space="preserve">ethane </w:t>
            </w:r>
            <w:r w:rsidRPr="00F211B9">
              <w:rPr>
                <w:rFonts w:ascii="Times New Roman" w:hAnsi="Times New Roman" w:cs="Times New Roman"/>
                <w:sz w:val="26"/>
                <w:szCs w:val="26"/>
              </w:rPr>
              <w:t>cách nhiệt</w:t>
            </w:r>
            <w:r>
              <w:rPr>
                <w:rFonts w:ascii="Times New Roman" w:hAnsi="Times New Roman" w:cs="Times New Roman"/>
                <w:sz w:val="26"/>
                <w:szCs w:val="26"/>
              </w:rPr>
              <w:t xml:space="preserve"> trong xây dựng.</w:t>
            </w:r>
          </w:p>
        </w:tc>
      </w:tr>
      <w:tr w:rsidR="00762805" w:rsidRPr="00F211B9" w14:paraId="7B3EEFE2" w14:textId="77777777" w:rsidTr="00FA1DA5">
        <w:tc>
          <w:tcPr>
            <w:tcW w:w="624" w:type="dxa"/>
            <w:shd w:val="clear" w:color="auto" w:fill="auto"/>
            <w:vAlign w:val="center"/>
          </w:tcPr>
          <w:p w14:paraId="296E323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28</w:t>
            </w:r>
          </w:p>
        </w:tc>
        <w:tc>
          <w:tcPr>
            <w:tcW w:w="2989" w:type="dxa"/>
            <w:shd w:val="clear" w:color="auto" w:fill="auto"/>
            <w:vAlign w:val="center"/>
          </w:tcPr>
          <w:p w14:paraId="0388371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Các paraffin mạch ngắn chứa clo (SCCP)</w:t>
            </w:r>
          </w:p>
        </w:tc>
        <w:tc>
          <w:tcPr>
            <w:tcW w:w="1310" w:type="dxa"/>
            <w:shd w:val="clear" w:color="auto" w:fill="auto"/>
            <w:vAlign w:val="center"/>
          </w:tcPr>
          <w:p w14:paraId="1BB5B35D"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24AEB9FF"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(sử dụng trong c</w:t>
            </w:r>
            <w:r w:rsidRPr="005C41D3">
              <w:rPr>
                <w:rFonts w:ascii="Times New Roman" w:hAnsi="Times New Roman" w:cs="Times New Roman"/>
                <w:bCs/>
                <w:i/>
                <w:iCs/>
                <w:color w:val="000000"/>
                <w:sz w:val="26"/>
                <w:szCs w:val="26"/>
              </w:rPr>
              <w:t>ao su, da, sơn, phụ gia bôi trơn, gia công kim loại, chất dẻo thứ cấp</w:t>
            </w:r>
            <w:r>
              <w:rPr>
                <w:rFonts w:ascii="Times New Roman" w:hAnsi="Times New Roman" w:cs="Times New Roman"/>
                <w:bCs/>
                <w:i/>
                <w:iCs/>
                <w:color w:val="000000"/>
                <w:sz w:val="26"/>
                <w:szCs w:val="26"/>
              </w:rPr>
              <w:t>...</w:t>
            </w:r>
            <w:r w:rsidRPr="005C41D3">
              <w:rPr>
                <w:rFonts w:ascii="Times New Roman" w:hAnsi="Times New Roman" w:cs="Times New Roman"/>
                <w:bCs/>
                <w:i/>
                <w:iCs/>
                <w:color w:val="000000"/>
                <w:sz w:val="26"/>
                <w:szCs w:val="26"/>
              </w:rPr>
              <w:t>)</w:t>
            </w:r>
          </w:p>
        </w:tc>
        <w:tc>
          <w:tcPr>
            <w:tcW w:w="3095" w:type="dxa"/>
          </w:tcPr>
          <w:p w14:paraId="5E2242DA"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Chất làm chậm cháy</w:t>
            </w:r>
            <w:r>
              <w:rPr>
                <w:rFonts w:ascii="Times New Roman" w:hAnsi="Times New Roman" w:cs="Times New Roman"/>
                <w:bCs/>
                <w:color w:val="000000"/>
                <w:sz w:val="26"/>
                <w:szCs w:val="26"/>
              </w:rPr>
              <w:t xml:space="preserve"> trong</w:t>
            </w:r>
            <w:r w:rsidRPr="00F211B9">
              <w:rPr>
                <w:rFonts w:ascii="Times New Roman" w:hAnsi="Times New Roman" w:cs="Times New Roman"/>
                <w:bCs/>
                <w:color w:val="000000"/>
                <w:sz w:val="26"/>
                <w:szCs w:val="26"/>
              </w:rPr>
              <w:t xml:space="preserve"> cao su, mực, sơn, keo dính và chất phủ bề mặt. </w:t>
            </w:r>
          </w:p>
          <w:p w14:paraId="636B8F84"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Chế phẩm chứa dầu trong sản xuất da.</w:t>
            </w:r>
          </w:p>
          <w:p w14:paraId="306DB17E"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Phụ gia trong dầu bôi trơn hoặc chất làm lạnh trong cắt kim loại hoặc tạo hình kim loại.</w:t>
            </w:r>
          </w:p>
        </w:tc>
      </w:tr>
      <w:tr w:rsidR="00762805" w:rsidRPr="00F211B9" w14:paraId="35589064" w14:textId="77777777" w:rsidTr="00FA1DA5">
        <w:tc>
          <w:tcPr>
            <w:tcW w:w="624" w:type="dxa"/>
            <w:shd w:val="clear" w:color="auto" w:fill="auto"/>
            <w:vAlign w:val="center"/>
          </w:tcPr>
          <w:p w14:paraId="3885AB6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29</w:t>
            </w:r>
          </w:p>
        </w:tc>
        <w:tc>
          <w:tcPr>
            <w:tcW w:w="2989" w:type="dxa"/>
            <w:shd w:val="clear" w:color="auto" w:fill="auto"/>
            <w:vAlign w:val="center"/>
          </w:tcPr>
          <w:p w14:paraId="7B0CB939" w14:textId="77777777" w:rsidR="00762805" w:rsidRPr="00F211B9" w:rsidRDefault="00762805" w:rsidP="00FA1DA5">
            <w:pPr>
              <w:autoSpaceDE w:val="0"/>
              <w:autoSpaceDN w:val="0"/>
              <w:adjustRightInd w:val="0"/>
              <w:spacing w:after="120" w:line="240" w:lineRule="auto"/>
              <w:rPr>
                <w:rFonts w:ascii="Times New Roman" w:hAnsi="Times New Roman" w:cs="Times New Roman"/>
                <w:color w:val="000000"/>
                <w:sz w:val="26"/>
                <w:szCs w:val="26"/>
              </w:rPr>
            </w:pPr>
            <w:r w:rsidRPr="00F211B9">
              <w:rPr>
                <w:rFonts w:ascii="Times New Roman" w:hAnsi="Times New Roman" w:cs="Times New Roman"/>
                <w:iCs/>
                <w:color w:val="000000"/>
                <w:sz w:val="26"/>
                <w:szCs w:val="26"/>
              </w:rPr>
              <w:t>Dicofol</w:t>
            </w:r>
          </w:p>
        </w:tc>
        <w:tc>
          <w:tcPr>
            <w:tcW w:w="1310" w:type="dxa"/>
            <w:shd w:val="clear" w:color="auto" w:fill="auto"/>
            <w:vAlign w:val="center"/>
          </w:tcPr>
          <w:p w14:paraId="322AABC1"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2A0BE242"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lastRenderedPageBreak/>
              <w:t>(thuốc bảo vệ thực vật)</w:t>
            </w:r>
          </w:p>
        </w:tc>
        <w:tc>
          <w:tcPr>
            <w:tcW w:w="3095" w:type="dxa"/>
          </w:tcPr>
          <w:p w14:paraId="24F3BAF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lastRenderedPageBreak/>
              <w:t>Thuốc bảo vệ thực vật</w:t>
            </w:r>
            <w:r>
              <w:rPr>
                <w:rFonts w:ascii="Times New Roman" w:hAnsi="Times New Roman" w:cs="Times New Roman"/>
                <w:bCs/>
                <w:color w:val="000000"/>
                <w:sz w:val="26"/>
                <w:szCs w:val="26"/>
              </w:rPr>
              <w:t>.</w:t>
            </w:r>
          </w:p>
        </w:tc>
      </w:tr>
      <w:tr w:rsidR="00762805" w:rsidRPr="00F211B9" w14:paraId="1C713EC7" w14:textId="77777777" w:rsidTr="00FA1DA5">
        <w:tc>
          <w:tcPr>
            <w:tcW w:w="624" w:type="dxa"/>
            <w:shd w:val="clear" w:color="auto" w:fill="auto"/>
            <w:vAlign w:val="center"/>
          </w:tcPr>
          <w:p w14:paraId="21A80D1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30</w:t>
            </w:r>
          </w:p>
        </w:tc>
        <w:tc>
          <w:tcPr>
            <w:tcW w:w="2989" w:type="dxa"/>
            <w:shd w:val="clear" w:color="auto" w:fill="auto"/>
            <w:vAlign w:val="center"/>
          </w:tcPr>
          <w:p w14:paraId="470A1C9E" w14:textId="77777777" w:rsidR="00762805" w:rsidRPr="00F211B9" w:rsidRDefault="00762805" w:rsidP="00FA1DA5">
            <w:pPr>
              <w:autoSpaceDE w:val="0"/>
              <w:autoSpaceDN w:val="0"/>
              <w:adjustRightInd w:val="0"/>
              <w:spacing w:after="120" w:line="240" w:lineRule="auto"/>
              <w:rPr>
                <w:rFonts w:ascii="Times New Roman" w:hAnsi="Times New Roman" w:cs="Times New Roman"/>
                <w:color w:val="000000"/>
                <w:sz w:val="26"/>
                <w:szCs w:val="26"/>
              </w:rPr>
            </w:pPr>
            <w:r w:rsidRPr="00F211B9">
              <w:rPr>
                <w:rFonts w:ascii="Times New Roman" w:hAnsi="Times New Roman" w:cs="Times New Roman"/>
                <w:iCs/>
                <w:color w:val="000000"/>
                <w:sz w:val="26"/>
                <w:szCs w:val="26"/>
              </w:rPr>
              <w:t>Perfluorooctanoic acid (PFOA), các muối của</w:t>
            </w:r>
            <w:r>
              <w:rPr>
                <w:rFonts w:ascii="Times New Roman" w:hAnsi="Times New Roman" w:cs="Times New Roman"/>
                <w:iCs/>
                <w:color w:val="000000"/>
                <w:sz w:val="26"/>
                <w:szCs w:val="26"/>
              </w:rPr>
              <w:t xml:space="preserve"> chúng </w:t>
            </w:r>
            <w:r w:rsidRPr="00F211B9">
              <w:rPr>
                <w:rFonts w:ascii="Times New Roman" w:hAnsi="Times New Roman" w:cs="Times New Roman"/>
                <w:iCs/>
                <w:color w:val="000000"/>
                <w:sz w:val="26"/>
                <w:szCs w:val="26"/>
              </w:rPr>
              <w:t xml:space="preserve">và các hợp chất liên quan </w:t>
            </w:r>
            <w:r>
              <w:rPr>
                <w:rFonts w:ascii="Times New Roman" w:hAnsi="Times New Roman" w:cs="Times New Roman"/>
                <w:iCs/>
                <w:color w:val="000000"/>
                <w:sz w:val="26"/>
                <w:szCs w:val="26"/>
              </w:rPr>
              <w:t>đến</w:t>
            </w:r>
            <w:r w:rsidRPr="00F211B9">
              <w:rPr>
                <w:rFonts w:ascii="Times New Roman" w:hAnsi="Times New Roman" w:cs="Times New Roman"/>
                <w:iCs/>
                <w:color w:val="000000"/>
                <w:sz w:val="26"/>
                <w:szCs w:val="26"/>
              </w:rPr>
              <w:t xml:space="preserve"> PFOA</w:t>
            </w:r>
          </w:p>
        </w:tc>
        <w:tc>
          <w:tcPr>
            <w:tcW w:w="1310" w:type="dxa"/>
            <w:shd w:val="clear" w:color="auto" w:fill="auto"/>
            <w:vAlign w:val="center"/>
          </w:tcPr>
          <w:p w14:paraId="69F8B243"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4DB9E84"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(sử dụng trong b</w:t>
            </w:r>
            <w:r w:rsidRPr="005C41D3">
              <w:rPr>
                <w:rFonts w:ascii="Times New Roman" w:hAnsi="Times New Roman" w:cs="Times New Roman"/>
                <w:bCs/>
                <w:i/>
                <w:iCs/>
                <w:color w:val="000000"/>
                <w:sz w:val="26"/>
                <w:szCs w:val="26"/>
              </w:rPr>
              <w:t>ọt chữa cháy, dệt may, nhiếp ảnh, sản xuất dây cáp điện cao thế)</w:t>
            </w:r>
          </w:p>
        </w:tc>
        <w:tc>
          <w:tcPr>
            <w:tcW w:w="3095" w:type="dxa"/>
          </w:tcPr>
          <w:p w14:paraId="785CF030"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t>- B</w:t>
            </w:r>
            <w:r w:rsidRPr="00F211B9">
              <w:rPr>
                <w:rFonts w:ascii="Times New Roman" w:hAnsi="Times New Roman" w:cs="Times New Roman"/>
                <w:bCs/>
                <w:color w:val="000000"/>
                <w:sz w:val="26"/>
                <w:szCs w:val="26"/>
              </w:rPr>
              <w:t xml:space="preserve">ọt chữa </w:t>
            </w:r>
            <w:proofErr w:type="gramStart"/>
            <w:r w:rsidRPr="00F211B9">
              <w:rPr>
                <w:rFonts w:ascii="Times New Roman" w:hAnsi="Times New Roman" w:cs="Times New Roman"/>
                <w:bCs/>
                <w:color w:val="000000"/>
                <w:sz w:val="26"/>
                <w:szCs w:val="26"/>
              </w:rPr>
              <w:t>cháy;</w:t>
            </w:r>
            <w:proofErr w:type="gramEnd"/>
          </w:p>
          <w:p w14:paraId="2077512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 Chất chống </w:t>
            </w:r>
            <w:r w:rsidRPr="00F211B9">
              <w:rPr>
                <w:rFonts w:ascii="Times New Roman" w:hAnsi="Times New Roman" w:cs="Times New Roman"/>
                <w:sz w:val="26"/>
                <w:szCs w:val="26"/>
              </w:rPr>
              <w:t>cháy, chống dầu, mỡ, chống ố và chống nước trong sản phẩm</w:t>
            </w:r>
            <w:r w:rsidRPr="00F211B9">
              <w:rPr>
                <w:rFonts w:ascii="Times New Roman" w:hAnsi="Times New Roman" w:cs="Times New Roman"/>
                <w:bCs/>
                <w:color w:val="000000"/>
                <w:sz w:val="26"/>
                <w:szCs w:val="26"/>
              </w:rPr>
              <w:t xml:space="preserve"> dệt may, nhiếp ảnh, sản xuất dây cáp điện cao thế</w:t>
            </w:r>
            <w:r>
              <w:rPr>
                <w:rFonts w:ascii="Times New Roman" w:hAnsi="Times New Roman" w:cs="Times New Roman"/>
                <w:bCs/>
                <w:color w:val="000000"/>
                <w:sz w:val="26"/>
                <w:szCs w:val="26"/>
              </w:rPr>
              <w:t>.</w:t>
            </w:r>
          </w:p>
        </w:tc>
      </w:tr>
    </w:tbl>
    <w:p w14:paraId="3F822A91" w14:textId="77777777" w:rsidR="00762805" w:rsidRDefault="00762805" w:rsidP="00762805">
      <w:pPr>
        <w:jc w:val="both"/>
        <w:rPr>
          <w:rFonts w:ascii="Times New Roman" w:hAnsi="Times New Roman" w:cs="Times New Roman"/>
          <w:sz w:val="28"/>
          <w:szCs w:val="28"/>
        </w:rPr>
      </w:pPr>
      <w:r w:rsidRPr="00E41E96">
        <w:rPr>
          <w:rFonts w:ascii="Times New Roman" w:hAnsi="Times New Roman" w:cs="Times New Roman"/>
          <w:i/>
          <w:iCs/>
          <w:sz w:val="28"/>
          <w:szCs w:val="28"/>
        </w:rPr>
        <w:t xml:space="preserve">* </w:t>
      </w:r>
      <w:r w:rsidRPr="00626932">
        <w:rPr>
          <w:rFonts w:ascii="Times New Roman" w:hAnsi="Times New Roman" w:cs="Times New Roman"/>
          <w:i/>
          <w:iCs/>
          <w:sz w:val="28"/>
          <w:szCs w:val="28"/>
        </w:rPr>
        <w:t>Ghi chú:</w:t>
      </w:r>
      <w:r w:rsidRPr="00626932">
        <w:rPr>
          <w:rFonts w:ascii="Times New Roman" w:hAnsi="Times New Roman" w:cs="Times New Roman"/>
          <w:sz w:val="28"/>
          <w:szCs w:val="28"/>
        </w:rPr>
        <w:t xml:space="preserve"> </w:t>
      </w:r>
    </w:p>
    <w:p w14:paraId="7FA7C115" w14:textId="77777777" w:rsidR="00762805" w:rsidRDefault="00762805" w:rsidP="00762805">
      <w:pPr>
        <w:jc w:val="both"/>
        <w:rPr>
          <w:rFonts w:ascii="Times New Roman" w:hAnsi="Times New Roman" w:cs="Times New Roman"/>
          <w:iCs/>
          <w:color w:val="000000"/>
          <w:sz w:val="26"/>
          <w:szCs w:val="26"/>
        </w:rPr>
      </w:pPr>
      <w:r w:rsidRPr="00626932">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A</w:t>
      </w:r>
      <w:r w:rsidRPr="00E41E96">
        <w:rPr>
          <w:rFonts w:ascii="Times New Roman" w:hAnsi="Times New Roman" w:cs="Times New Roman"/>
          <w:iCs/>
          <w:color w:val="000000"/>
          <w:sz w:val="26"/>
          <w:szCs w:val="26"/>
        </w:rPr>
        <w:t xml:space="preserve"> C</w:t>
      </w:r>
      <w:r w:rsidRPr="00626932">
        <w:rPr>
          <w:rFonts w:ascii="Times New Roman" w:hAnsi="Times New Roman" w:cs="Times New Roman"/>
          <w:iCs/>
          <w:color w:val="000000"/>
          <w:sz w:val="26"/>
          <w:szCs w:val="26"/>
        </w:rPr>
        <w:t>ông ước Stockholm</w:t>
      </w:r>
      <w:r w:rsidRPr="005C41D3">
        <w:rPr>
          <w:rFonts w:ascii="Times New Roman" w:hAnsi="Times New Roman" w:cs="Times New Roman"/>
          <w:iCs/>
          <w:color w:val="000000"/>
          <w:sz w:val="26"/>
          <w:szCs w:val="26"/>
        </w:rPr>
        <w:t xml:space="preserve">: </w:t>
      </w:r>
      <w:r w:rsidRPr="00E41E96">
        <w:rPr>
          <w:rFonts w:ascii="Times New Roman" w:hAnsi="Times New Roman" w:cs="Times New Roman"/>
          <w:iCs/>
          <w:color w:val="000000"/>
          <w:sz w:val="26"/>
          <w:szCs w:val="26"/>
        </w:rPr>
        <w:t>C</w:t>
      </w:r>
      <w:r w:rsidRPr="00626932">
        <w:rPr>
          <w:rFonts w:ascii="Times New Roman" w:hAnsi="Times New Roman" w:cs="Times New Roman"/>
          <w:iCs/>
          <w:color w:val="000000"/>
          <w:sz w:val="26"/>
          <w:szCs w:val="26"/>
        </w:rPr>
        <w:t>ác chất</w:t>
      </w:r>
      <w:r w:rsidRPr="005C41D3">
        <w:rPr>
          <w:rFonts w:ascii="Times New Roman" w:hAnsi="Times New Roman" w:cs="Times New Roman"/>
          <w:iCs/>
          <w:color w:val="000000"/>
          <w:sz w:val="26"/>
          <w:szCs w:val="26"/>
        </w:rPr>
        <w:t xml:space="preserve"> POP phải loại trừ trong sản xuất và sử </w:t>
      </w:r>
      <w:proofErr w:type="gramStart"/>
      <w:r w:rsidRPr="005C41D3">
        <w:rPr>
          <w:rFonts w:ascii="Times New Roman" w:hAnsi="Times New Roman" w:cs="Times New Roman"/>
          <w:iCs/>
          <w:color w:val="000000"/>
          <w:sz w:val="26"/>
          <w:szCs w:val="26"/>
        </w:rPr>
        <w:t>dụng</w:t>
      </w:r>
      <w:r>
        <w:rPr>
          <w:rFonts w:ascii="Times New Roman" w:hAnsi="Times New Roman" w:cs="Times New Roman"/>
          <w:iCs/>
          <w:color w:val="000000"/>
          <w:sz w:val="26"/>
          <w:szCs w:val="26"/>
        </w:rPr>
        <w:t>;</w:t>
      </w:r>
      <w:proofErr w:type="gramEnd"/>
    </w:p>
    <w:p w14:paraId="61A73C9C" w14:textId="77777777" w:rsidR="00762805" w:rsidRDefault="00762805" w:rsidP="00762805">
      <w:pPr>
        <w:jc w:val="both"/>
        <w:rPr>
          <w:rFonts w:ascii="Times New Roman" w:hAnsi="Times New Roman" w:cs="Times New Roman"/>
          <w:iCs/>
          <w:color w:val="000000"/>
          <w:sz w:val="26"/>
          <w:szCs w:val="26"/>
        </w:rPr>
      </w:pPr>
      <w:r>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B</w:t>
      </w:r>
      <w:r>
        <w:rPr>
          <w:rFonts w:ascii="Times New Roman" w:hAnsi="Times New Roman" w:cs="Times New Roman"/>
          <w:iCs/>
          <w:color w:val="000000"/>
          <w:sz w:val="26"/>
          <w:szCs w:val="26"/>
        </w:rPr>
        <w:t xml:space="preserve"> Công ước Stockholm</w:t>
      </w:r>
      <w:r w:rsidRPr="005C41D3">
        <w:rPr>
          <w:rFonts w:ascii="Times New Roman" w:hAnsi="Times New Roman" w:cs="Times New Roman"/>
          <w:iCs/>
          <w:color w:val="000000"/>
          <w:sz w:val="26"/>
          <w:szCs w:val="26"/>
        </w:rPr>
        <w:t xml:space="preserve">: </w:t>
      </w:r>
      <w:r>
        <w:rPr>
          <w:rFonts w:ascii="Times New Roman" w:hAnsi="Times New Roman" w:cs="Times New Roman"/>
          <w:iCs/>
          <w:color w:val="000000"/>
          <w:sz w:val="26"/>
          <w:szCs w:val="26"/>
        </w:rPr>
        <w:t xml:space="preserve">Các </w:t>
      </w:r>
      <w:r w:rsidRPr="005C41D3">
        <w:rPr>
          <w:rFonts w:ascii="Times New Roman" w:hAnsi="Times New Roman" w:cs="Times New Roman"/>
          <w:iCs/>
          <w:color w:val="000000"/>
          <w:sz w:val="26"/>
          <w:szCs w:val="26"/>
        </w:rPr>
        <w:t xml:space="preserve">chất POP phải hạn chế sản xuất và sử </w:t>
      </w:r>
      <w:proofErr w:type="gramStart"/>
      <w:r w:rsidRPr="005C41D3">
        <w:rPr>
          <w:rFonts w:ascii="Times New Roman" w:hAnsi="Times New Roman" w:cs="Times New Roman"/>
          <w:iCs/>
          <w:color w:val="000000"/>
          <w:sz w:val="26"/>
          <w:szCs w:val="26"/>
        </w:rPr>
        <w:t>dụng</w:t>
      </w:r>
      <w:r>
        <w:rPr>
          <w:rFonts w:ascii="Times New Roman" w:hAnsi="Times New Roman" w:cs="Times New Roman"/>
          <w:iCs/>
          <w:color w:val="000000"/>
          <w:sz w:val="26"/>
          <w:szCs w:val="26"/>
        </w:rPr>
        <w:t>;</w:t>
      </w:r>
      <w:proofErr w:type="gramEnd"/>
    </w:p>
    <w:p w14:paraId="67CD21C8" w14:textId="77777777" w:rsidR="00762805" w:rsidRPr="005C41D3" w:rsidRDefault="00762805" w:rsidP="00762805">
      <w:pPr>
        <w:jc w:val="both"/>
        <w:rPr>
          <w:rFonts w:ascii="Times New Roman" w:hAnsi="Times New Roman" w:cs="Times New Roman"/>
          <w:iCs/>
          <w:color w:val="000000"/>
          <w:sz w:val="26"/>
          <w:szCs w:val="26"/>
        </w:rPr>
      </w:pPr>
      <w:r>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C</w:t>
      </w:r>
      <w:r>
        <w:rPr>
          <w:rFonts w:ascii="Times New Roman" w:hAnsi="Times New Roman" w:cs="Times New Roman"/>
          <w:iCs/>
          <w:color w:val="000000"/>
          <w:sz w:val="26"/>
          <w:szCs w:val="26"/>
        </w:rPr>
        <w:t xml:space="preserve"> Công ước Stockholm</w:t>
      </w:r>
      <w:r w:rsidRPr="005C41D3">
        <w:rPr>
          <w:rFonts w:ascii="Times New Roman" w:hAnsi="Times New Roman" w:cs="Times New Roman"/>
          <w:iCs/>
          <w:color w:val="000000"/>
          <w:sz w:val="26"/>
          <w:szCs w:val="26"/>
        </w:rPr>
        <w:t xml:space="preserve">: </w:t>
      </w:r>
      <w:r>
        <w:rPr>
          <w:rFonts w:ascii="Times New Roman" w:hAnsi="Times New Roman" w:cs="Times New Roman"/>
          <w:iCs/>
          <w:color w:val="000000"/>
          <w:sz w:val="26"/>
          <w:szCs w:val="26"/>
        </w:rPr>
        <w:t xml:space="preserve">Các </w:t>
      </w:r>
      <w:r w:rsidRPr="005C41D3">
        <w:rPr>
          <w:rFonts w:ascii="Times New Roman" w:hAnsi="Times New Roman" w:cs="Times New Roman"/>
          <w:iCs/>
          <w:color w:val="000000"/>
          <w:sz w:val="26"/>
          <w:szCs w:val="26"/>
        </w:rPr>
        <w:t>chất POP phát sinh không chủ định</w:t>
      </w:r>
      <w:r>
        <w:rPr>
          <w:rFonts w:ascii="Times New Roman" w:hAnsi="Times New Roman" w:cs="Times New Roman"/>
          <w:iCs/>
          <w:color w:val="000000"/>
          <w:sz w:val="26"/>
          <w:szCs w:val="26"/>
        </w:rPr>
        <w:t xml:space="preserve"> (gọi là U-POP).</w:t>
      </w:r>
    </w:p>
    <w:p w14:paraId="4395F230" w14:textId="77777777" w:rsidR="002B7587" w:rsidRPr="004D0D5D" w:rsidRDefault="002B7587" w:rsidP="00255CAD">
      <w:pPr>
        <w:ind w:firstLine="720"/>
        <w:jc w:val="both"/>
        <w:rPr>
          <w:rFonts w:ascii="Times New Roman" w:hAnsi="Times New Roman" w:cs="Times New Roman"/>
          <w:sz w:val="28"/>
          <w:szCs w:val="28"/>
        </w:rPr>
      </w:pPr>
    </w:p>
    <w:p w14:paraId="6A78F0EE" w14:textId="77777777" w:rsidR="00E92CB0" w:rsidRPr="00F84AEE" w:rsidRDefault="00E92CB0" w:rsidP="006E0701">
      <w:pPr>
        <w:rPr>
          <w:rFonts w:ascii="Times New Roman" w:hAnsi="Times New Roman" w:cs="Times New Roman"/>
          <w:sz w:val="28"/>
          <w:szCs w:val="28"/>
        </w:rPr>
      </w:pPr>
    </w:p>
    <w:p w14:paraId="3CBFBDF7" w14:textId="77777777" w:rsidR="00E92CB0" w:rsidRPr="00F84AEE" w:rsidRDefault="00E92CB0" w:rsidP="006E0701">
      <w:pPr>
        <w:rPr>
          <w:rFonts w:ascii="Times New Roman" w:hAnsi="Times New Roman" w:cs="Times New Roman"/>
          <w:sz w:val="28"/>
          <w:szCs w:val="28"/>
        </w:rPr>
      </w:pPr>
    </w:p>
    <w:p w14:paraId="22E78EF7" w14:textId="77777777" w:rsidR="00BB4131" w:rsidRDefault="00BB4131">
      <w:pPr>
        <w:rPr>
          <w:rFonts w:ascii="Times New Roman" w:hAnsi="Times New Roman" w:cs="Times New Roman"/>
          <w:sz w:val="28"/>
          <w:szCs w:val="28"/>
        </w:rPr>
      </w:pPr>
      <w:r>
        <w:rPr>
          <w:rFonts w:ascii="Times New Roman" w:hAnsi="Times New Roman" w:cs="Times New Roman"/>
          <w:sz w:val="28"/>
          <w:szCs w:val="28"/>
        </w:rPr>
        <w:br w:type="page"/>
      </w:r>
    </w:p>
    <w:p w14:paraId="2864523A" w14:textId="77777777" w:rsidR="00E92CB0" w:rsidRPr="00255CAD" w:rsidRDefault="00291267" w:rsidP="00D108F5">
      <w:pPr>
        <w:pStyle w:val="ListParagraph"/>
        <w:tabs>
          <w:tab w:val="left" w:pos="1560"/>
        </w:tabs>
        <w:ind w:left="360"/>
        <w:jc w:val="center"/>
        <w:outlineLvl w:val="1"/>
        <w:rPr>
          <w:rFonts w:ascii="Times New Roman" w:hAnsi="Times New Roman" w:cs="Times New Roman"/>
          <w:b/>
          <w:sz w:val="28"/>
          <w:szCs w:val="28"/>
        </w:rPr>
      </w:pPr>
      <w:bookmarkStart w:id="171" w:name="_Toc65215416"/>
      <w:r>
        <w:rPr>
          <w:rFonts w:ascii="Times New Roman" w:hAnsi="Times New Roman" w:cs="Times New Roman"/>
          <w:b/>
          <w:sz w:val="28"/>
          <w:szCs w:val="28"/>
        </w:rPr>
        <w:lastRenderedPageBreak/>
        <w:t xml:space="preserve">Phụ lục 3.2. </w:t>
      </w:r>
      <w:r w:rsidR="00450A17" w:rsidRPr="00255CAD">
        <w:rPr>
          <w:rFonts w:ascii="Times New Roman" w:hAnsi="Times New Roman" w:cs="Times New Roman"/>
          <w:b/>
          <w:sz w:val="28"/>
          <w:szCs w:val="28"/>
        </w:rPr>
        <w:t>Phương pháp quan trắc các chất POP trong nguyên liệu, nhiên liệu, vật liệu, sản phẩm, hàng hóa, thiết bị</w:t>
      </w:r>
      <w:bookmarkEnd w:id="171"/>
      <w:r w:rsidR="00450A17" w:rsidRPr="00255CAD">
        <w:rPr>
          <w:rFonts w:ascii="Times New Roman" w:hAnsi="Times New Roman" w:cs="Times New Roman"/>
          <w:b/>
          <w:sz w:val="28"/>
          <w:szCs w:val="28"/>
        </w:rPr>
        <w:t xml:space="preserve"> </w:t>
      </w:r>
    </w:p>
    <w:p w14:paraId="2BB35343" w14:textId="77777777" w:rsidR="00E92CB0" w:rsidRDefault="00291267" w:rsidP="00D108F5">
      <w:pPr>
        <w:spacing w:before="120" w:after="120" w:line="288" w:lineRule="auto"/>
        <w:jc w:val="both"/>
        <w:rPr>
          <w:rFonts w:ascii="Times New Roman" w:hAnsi="Times New Roman" w:cs="Times New Roman"/>
          <w:sz w:val="28"/>
          <w:szCs w:val="28"/>
        </w:rPr>
      </w:pPr>
      <w:r>
        <w:rPr>
          <w:rFonts w:ascii="Times New Roman" w:hAnsi="Times New Roman" w:cs="Times New Roman"/>
          <w:sz w:val="28"/>
          <w:szCs w:val="28"/>
        </w:rPr>
        <w:t>3.2.</w:t>
      </w:r>
      <w:r w:rsidR="00450A17">
        <w:rPr>
          <w:rFonts w:ascii="Times New Roman" w:hAnsi="Times New Roman" w:cs="Times New Roman"/>
          <w:sz w:val="28"/>
          <w:szCs w:val="28"/>
        </w:rPr>
        <w:t>1. Lấy mẫu tại hiện trường: lựa chọn phương pháp quy định tại quy chuẩn kỹ thuật, tiêu chuẩn quốc gia và quốc tế hiện hành tương ứng hoặc trong bảng dưới đây.</w:t>
      </w:r>
    </w:p>
    <w:p w14:paraId="198E032A" w14:textId="77777777" w:rsidR="00762805" w:rsidRDefault="00450A17"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3.2.1</w:t>
      </w:r>
      <w:r w:rsidR="00291267" w:rsidRPr="00D108F5">
        <w:rPr>
          <w:rFonts w:ascii="Times New Roman" w:hAnsi="Times New Roman" w:cs="Times New Roman"/>
          <w:b/>
          <w:sz w:val="28"/>
          <w:szCs w:val="28"/>
        </w:rPr>
        <w:t>.</w:t>
      </w:r>
      <w:r w:rsidR="00291267">
        <w:rPr>
          <w:rFonts w:ascii="Times New Roman" w:hAnsi="Times New Roman" w:cs="Times New Roman"/>
          <w:sz w:val="28"/>
          <w:szCs w:val="28"/>
        </w:rPr>
        <w:t xml:space="preserve"> </w:t>
      </w:r>
      <w:r w:rsidR="00291267" w:rsidRPr="00255CAD">
        <w:rPr>
          <w:rFonts w:ascii="Times New Roman" w:hAnsi="Times New Roman" w:cs="Times New Roman"/>
          <w:b/>
          <w:sz w:val="28"/>
          <w:szCs w:val="28"/>
        </w:rPr>
        <w:t xml:space="preserve">Phương pháp </w:t>
      </w:r>
      <w:r w:rsidR="00291267">
        <w:rPr>
          <w:rFonts w:ascii="Times New Roman" w:hAnsi="Times New Roman" w:cs="Times New Roman"/>
          <w:b/>
          <w:sz w:val="28"/>
          <w:szCs w:val="28"/>
        </w:rPr>
        <w:t>lấy mẫu</w:t>
      </w:r>
      <w:r w:rsidR="00291267" w:rsidRPr="00255CAD">
        <w:rPr>
          <w:rFonts w:ascii="Times New Roman" w:hAnsi="Times New Roman" w:cs="Times New Roman"/>
          <w:b/>
          <w:sz w:val="28"/>
          <w:szCs w:val="28"/>
        </w:rPr>
        <w:t xml:space="preserve"> các chất POP</w:t>
      </w:r>
    </w:p>
    <w:tbl>
      <w:tblPr>
        <w:tblStyle w:val="TableGrid"/>
        <w:tblW w:w="9747" w:type="dxa"/>
        <w:tblLayout w:type="fixed"/>
        <w:tblLook w:val="04A0" w:firstRow="1" w:lastRow="0" w:firstColumn="1" w:lastColumn="0" w:noHBand="0" w:noVBand="1"/>
      </w:tblPr>
      <w:tblGrid>
        <w:gridCol w:w="817"/>
        <w:gridCol w:w="5528"/>
        <w:gridCol w:w="3402"/>
      </w:tblGrid>
      <w:tr w:rsidR="00762805" w:rsidRPr="00450A17" w14:paraId="2B56AC83" w14:textId="77777777" w:rsidTr="00FA1DA5">
        <w:tc>
          <w:tcPr>
            <w:tcW w:w="817" w:type="dxa"/>
          </w:tcPr>
          <w:p w14:paraId="781C2338"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STT</w:t>
            </w:r>
          </w:p>
        </w:tc>
        <w:tc>
          <w:tcPr>
            <w:tcW w:w="5528" w:type="dxa"/>
          </w:tcPr>
          <w:p w14:paraId="6A8007B0"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Tên sản ph</w:t>
            </w:r>
            <w:r>
              <w:rPr>
                <w:rFonts w:ascii="Times New Roman" w:hAnsi="Times New Roman" w:cs="Times New Roman"/>
                <w:b/>
                <w:sz w:val="28"/>
                <w:szCs w:val="28"/>
              </w:rPr>
              <w:t>ẩ</w:t>
            </w:r>
            <w:r w:rsidRPr="00450A17">
              <w:rPr>
                <w:rFonts w:ascii="Times New Roman" w:hAnsi="Times New Roman" w:cs="Times New Roman"/>
                <w:b/>
                <w:sz w:val="28"/>
                <w:szCs w:val="28"/>
              </w:rPr>
              <w:t>m</w:t>
            </w:r>
          </w:p>
        </w:tc>
        <w:tc>
          <w:tcPr>
            <w:tcW w:w="3402" w:type="dxa"/>
          </w:tcPr>
          <w:p w14:paraId="4CB3DDF4"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Phương pháp</w:t>
            </w:r>
            <w:r>
              <w:rPr>
                <w:rFonts w:ascii="Times New Roman" w:hAnsi="Times New Roman" w:cs="Times New Roman"/>
                <w:b/>
                <w:sz w:val="28"/>
                <w:szCs w:val="28"/>
              </w:rPr>
              <w:t xml:space="preserve"> lấy mẫu</w:t>
            </w:r>
          </w:p>
        </w:tc>
      </w:tr>
      <w:tr w:rsidR="00762805" w:rsidRPr="00692570" w14:paraId="30C515CD" w14:textId="77777777" w:rsidTr="00FA1DA5">
        <w:tc>
          <w:tcPr>
            <w:tcW w:w="817" w:type="dxa"/>
            <w:vAlign w:val="center"/>
          </w:tcPr>
          <w:p w14:paraId="3724F362" w14:textId="77777777" w:rsidR="00762805" w:rsidRPr="00D26001" w:rsidRDefault="00762805" w:rsidP="00FA1DA5">
            <w:pPr>
              <w:spacing w:after="120"/>
              <w:jc w:val="center"/>
              <w:rPr>
                <w:rFonts w:ascii="Times New Roman" w:hAnsi="Times New Roman" w:cs="Times New Roman"/>
                <w:sz w:val="28"/>
                <w:szCs w:val="28"/>
              </w:rPr>
            </w:pPr>
            <w:r w:rsidRPr="00D26001">
              <w:rPr>
                <w:rFonts w:ascii="Times New Roman" w:hAnsi="Times New Roman" w:cs="Times New Roman"/>
                <w:sz w:val="28"/>
                <w:szCs w:val="28"/>
              </w:rPr>
              <w:t>1</w:t>
            </w:r>
          </w:p>
        </w:tc>
        <w:tc>
          <w:tcPr>
            <w:tcW w:w="5528" w:type="dxa"/>
            <w:vAlign w:val="center"/>
          </w:tcPr>
          <w:p w14:paraId="1F99CF9E" w14:textId="77777777" w:rsidR="00762805" w:rsidRPr="00692570" w:rsidRDefault="00762805" w:rsidP="00FA1DA5">
            <w:pPr>
              <w:spacing w:after="120"/>
              <w:jc w:val="both"/>
              <w:rPr>
                <w:rFonts w:ascii="Times New Roman" w:eastAsia="Times New Roman" w:hAnsi="Times New Roman" w:cs="Times New Roman"/>
                <w:bCs/>
                <w:color w:val="000000" w:themeColor="text1"/>
                <w:sz w:val="28"/>
                <w:szCs w:val="28"/>
                <w:bdr w:val="none" w:sz="0" w:space="0" w:color="auto" w:frame="1"/>
              </w:rPr>
            </w:pPr>
            <w:r w:rsidRPr="00D26001">
              <w:rPr>
                <w:rFonts w:ascii="Times New Roman" w:eastAsia="Times New Roman" w:hAnsi="Times New Roman" w:cs="Times New Roman"/>
                <w:bCs/>
                <w:color w:val="000000" w:themeColor="text1"/>
                <w:sz w:val="28"/>
                <w:szCs w:val="28"/>
                <w:bdr w:val="none" w:sz="0" w:space="0" w:color="auto" w:frame="1"/>
              </w:rPr>
              <w:t>Sản phẩm dệt may, sợi</w:t>
            </w:r>
            <w:r>
              <w:rPr>
                <w:rFonts w:ascii="Times New Roman" w:eastAsia="Times New Roman" w:hAnsi="Times New Roman" w:cs="Times New Roman"/>
                <w:bCs/>
                <w:color w:val="000000" w:themeColor="text1"/>
                <w:sz w:val="28"/>
                <w:szCs w:val="28"/>
                <w:bdr w:val="none" w:sz="0" w:space="0" w:color="auto" w:frame="1"/>
              </w:rPr>
              <w:t>...</w:t>
            </w:r>
          </w:p>
        </w:tc>
        <w:tc>
          <w:tcPr>
            <w:tcW w:w="3402" w:type="dxa"/>
            <w:vAlign w:val="center"/>
          </w:tcPr>
          <w:p w14:paraId="6ABEB225" w14:textId="77777777" w:rsidR="00762805" w:rsidRPr="00692570" w:rsidRDefault="00762805" w:rsidP="00FA1DA5">
            <w:pPr>
              <w:spacing w:after="120"/>
              <w:jc w:val="center"/>
              <w:rPr>
                <w:rFonts w:ascii="Times New Roman" w:hAnsi="Times New Roman" w:cs="Times New Roman"/>
                <w:sz w:val="28"/>
                <w:szCs w:val="28"/>
              </w:rPr>
            </w:pPr>
          </w:p>
        </w:tc>
      </w:tr>
      <w:tr w:rsidR="00762805" w:rsidRPr="00450A17" w14:paraId="4804F195" w14:textId="77777777" w:rsidTr="00FA1DA5">
        <w:tc>
          <w:tcPr>
            <w:tcW w:w="817" w:type="dxa"/>
            <w:vAlign w:val="center"/>
          </w:tcPr>
          <w:p w14:paraId="13E22394"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1.1</w:t>
            </w:r>
          </w:p>
        </w:tc>
        <w:tc>
          <w:tcPr>
            <w:tcW w:w="5528" w:type="dxa"/>
            <w:vAlign w:val="center"/>
          </w:tcPr>
          <w:p w14:paraId="657BB0E4"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color w:val="000000" w:themeColor="text1"/>
                <w:sz w:val="28"/>
                <w:szCs w:val="28"/>
                <w:bdr w:val="none" w:sz="0" w:space="0" w:color="auto" w:frame="1"/>
              </w:rPr>
              <w:t>Vật liệu dệt</w:t>
            </w:r>
            <w:r>
              <w:rPr>
                <w:rFonts w:ascii="Times New Roman" w:eastAsia="Times New Roman" w:hAnsi="Times New Roman" w:cs="Times New Roman"/>
                <w:color w:val="000000" w:themeColor="text1"/>
                <w:sz w:val="28"/>
                <w:szCs w:val="28"/>
                <w:bdr w:val="none" w:sz="0" w:space="0" w:color="auto" w:frame="1"/>
              </w:rPr>
              <w:t>,</w:t>
            </w:r>
            <w:r w:rsidRPr="00450A17">
              <w:rPr>
                <w:rFonts w:ascii="Times New Roman" w:eastAsia="Times New Roman" w:hAnsi="Times New Roman" w:cs="Times New Roman"/>
                <w:color w:val="000000" w:themeColor="text1"/>
                <w:sz w:val="28"/>
                <w:szCs w:val="28"/>
                <w:bdr w:val="none" w:sz="0" w:space="0" w:color="auto" w:frame="1"/>
              </w:rPr>
              <w:t xml:space="preserve"> xơ dệt - phương pháp lấy mẫu </w:t>
            </w:r>
          </w:p>
        </w:tc>
        <w:tc>
          <w:tcPr>
            <w:tcW w:w="3402" w:type="dxa"/>
            <w:vMerge w:val="restart"/>
            <w:vAlign w:val="center"/>
          </w:tcPr>
          <w:p w14:paraId="553E09A5"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 xml:space="preserve">Chấp nhận các phương pháp tiêu chuẩn </w:t>
            </w:r>
            <w:r>
              <w:rPr>
                <w:rFonts w:ascii="Times New Roman" w:hAnsi="Times New Roman" w:cs="Times New Roman"/>
                <w:sz w:val="28"/>
                <w:szCs w:val="28"/>
              </w:rPr>
              <w:t>quốc gia</w:t>
            </w:r>
            <w:r w:rsidRPr="00450A17">
              <w:rPr>
                <w:rFonts w:ascii="Times New Roman" w:hAnsi="Times New Roman" w:cs="Times New Roman"/>
                <w:sz w:val="28"/>
                <w:szCs w:val="28"/>
              </w:rPr>
              <w:t xml:space="preserve"> và quốc tế phù hợp</w:t>
            </w:r>
          </w:p>
        </w:tc>
      </w:tr>
      <w:tr w:rsidR="00762805" w:rsidRPr="00450A17" w14:paraId="2E78449F" w14:textId="77777777" w:rsidTr="00FA1DA5">
        <w:tc>
          <w:tcPr>
            <w:tcW w:w="817" w:type="dxa"/>
            <w:vAlign w:val="center"/>
          </w:tcPr>
          <w:p w14:paraId="00B4B787"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1.2</w:t>
            </w:r>
          </w:p>
        </w:tc>
        <w:tc>
          <w:tcPr>
            <w:tcW w:w="5528" w:type="dxa"/>
            <w:vAlign w:val="center"/>
          </w:tcPr>
          <w:p w14:paraId="2FF153B7" w14:textId="77777777" w:rsidR="00762805" w:rsidRPr="00450A17" w:rsidRDefault="00762805" w:rsidP="00FA1DA5">
            <w:pPr>
              <w:spacing w:after="120"/>
              <w:jc w:val="both"/>
              <w:rPr>
                <w:rFonts w:ascii="Times New Roman" w:hAnsi="Times New Roman" w:cs="Times New Roman"/>
                <w:sz w:val="28"/>
                <w:szCs w:val="28"/>
              </w:rPr>
            </w:pPr>
            <w:r w:rsidRPr="00450A17">
              <w:rPr>
                <w:rFonts w:ascii="Times New Roman" w:hAnsi="Times New Roman" w:cs="Times New Roman"/>
                <w:color w:val="000000" w:themeColor="text1"/>
                <w:sz w:val="28"/>
                <w:szCs w:val="28"/>
              </w:rPr>
              <w:t>Vải dệt kim -</w:t>
            </w:r>
            <w:r>
              <w:rPr>
                <w:rFonts w:ascii="Times New Roman" w:hAnsi="Times New Roman" w:cs="Times New Roman"/>
                <w:color w:val="000000" w:themeColor="text1"/>
                <w:sz w:val="28"/>
                <w:szCs w:val="28"/>
              </w:rPr>
              <w:t xml:space="preserve"> </w:t>
            </w:r>
            <w:r w:rsidRPr="00450A17">
              <w:rPr>
                <w:rFonts w:ascii="Times New Roman" w:hAnsi="Times New Roman" w:cs="Times New Roman"/>
                <w:color w:val="000000" w:themeColor="text1"/>
                <w:sz w:val="28"/>
                <w:szCs w:val="28"/>
              </w:rPr>
              <w:t xml:space="preserve">phương pháp lấy mẫu </w:t>
            </w:r>
          </w:p>
        </w:tc>
        <w:tc>
          <w:tcPr>
            <w:tcW w:w="3402" w:type="dxa"/>
            <w:vMerge/>
            <w:vAlign w:val="center"/>
          </w:tcPr>
          <w:p w14:paraId="58256A9F" w14:textId="77777777" w:rsidR="00762805" w:rsidRPr="00450A17" w:rsidRDefault="00762805" w:rsidP="00FA1DA5">
            <w:pPr>
              <w:spacing w:after="120"/>
              <w:jc w:val="center"/>
              <w:rPr>
                <w:rFonts w:ascii="Times New Roman" w:hAnsi="Times New Roman" w:cs="Times New Roman"/>
                <w:sz w:val="28"/>
                <w:szCs w:val="28"/>
              </w:rPr>
            </w:pPr>
          </w:p>
        </w:tc>
      </w:tr>
      <w:tr w:rsidR="00762805" w:rsidRPr="00450A17" w14:paraId="1D6FF454" w14:textId="77777777" w:rsidTr="00FA1DA5">
        <w:tc>
          <w:tcPr>
            <w:tcW w:w="817" w:type="dxa"/>
            <w:vAlign w:val="center"/>
          </w:tcPr>
          <w:p w14:paraId="56ED444D"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1.3</w:t>
            </w:r>
          </w:p>
        </w:tc>
        <w:tc>
          <w:tcPr>
            <w:tcW w:w="5528" w:type="dxa"/>
            <w:vAlign w:val="center"/>
          </w:tcPr>
          <w:p w14:paraId="6762352E"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Sản phẩm may mặc - phương pháp lấy mẫu </w:t>
            </w:r>
          </w:p>
        </w:tc>
        <w:tc>
          <w:tcPr>
            <w:tcW w:w="3402" w:type="dxa"/>
            <w:vMerge/>
            <w:vAlign w:val="center"/>
          </w:tcPr>
          <w:p w14:paraId="3D9F258A" w14:textId="77777777" w:rsidR="00762805" w:rsidRPr="00450A17" w:rsidRDefault="00762805" w:rsidP="00FA1DA5">
            <w:pPr>
              <w:spacing w:after="120"/>
              <w:jc w:val="center"/>
              <w:rPr>
                <w:rFonts w:ascii="Times New Roman" w:hAnsi="Times New Roman" w:cs="Times New Roman"/>
                <w:sz w:val="28"/>
                <w:szCs w:val="28"/>
              </w:rPr>
            </w:pPr>
          </w:p>
        </w:tc>
      </w:tr>
      <w:tr w:rsidR="00762805" w:rsidRPr="00692570" w14:paraId="0E9977FB" w14:textId="77777777" w:rsidTr="00FA1DA5">
        <w:tc>
          <w:tcPr>
            <w:tcW w:w="817" w:type="dxa"/>
            <w:vAlign w:val="center"/>
          </w:tcPr>
          <w:p w14:paraId="6AFD0225" w14:textId="77777777" w:rsidR="00762805" w:rsidRPr="00D26001" w:rsidRDefault="00762805" w:rsidP="00FA1DA5">
            <w:pPr>
              <w:spacing w:after="120"/>
              <w:jc w:val="center"/>
              <w:rPr>
                <w:rFonts w:ascii="Times New Roman" w:hAnsi="Times New Roman" w:cs="Times New Roman"/>
                <w:sz w:val="28"/>
                <w:szCs w:val="28"/>
              </w:rPr>
            </w:pPr>
            <w:r w:rsidRPr="00D26001">
              <w:rPr>
                <w:rFonts w:ascii="Times New Roman" w:hAnsi="Times New Roman" w:cs="Times New Roman"/>
                <w:sz w:val="28"/>
                <w:szCs w:val="28"/>
              </w:rPr>
              <w:t>2</w:t>
            </w:r>
          </w:p>
        </w:tc>
        <w:tc>
          <w:tcPr>
            <w:tcW w:w="5528" w:type="dxa"/>
            <w:vAlign w:val="center"/>
          </w:tcPr>
          <w:p w14:paraId="07483829" w14:textId="77777777" w:rsidR="00762805" w:rsidRPr="00692570" w:rsidRDefault="00762805" w:rsidP="00FA1DA5">
            <w:pPr>
              <w:spacing w:after="120"/>
              <w:jc w:val="both"/>
              <w:rPr>
                <w:rFonts w:ascii="Times New Roman" w:eastAsia="Times New Roman" w:hAnsi="Times New Roman" w:cs="Times New Roman"/>
                <w:bCs/>
                <w:color w:val="000000" w:themeColor="text1"/>
                <w:sz w:val="28"/>
                <w:szCs w:val="28"/>
              </w:rPr>
            </w:pPr>
            <w:r w:rsidRPr="00D26001">
              <w:rPr>
                <w:rFonts w:ascii="Times New Roman" w:eastAsia="Times New Roman" w:hAnsi="Times New Roman" w:cs="Times New Roman"/>
                <w:bCs/>
                <w:color w:val="000000" w:themeColor="text1"/>
                <w:sz w:val="28"/>
                <w:szCs w:val="28"/>
              </w:rPr>
              <w:t>Sản phẩm hóa chất</w:t>
            </w:r>
          </w:p>
        </w:tc>
        <w:tc>
          <w:tcPr>
            <w:tcW w:w="3402" w:type="dxa"/>
            <w:vAlign w:val="center"/>
          </w:tcPr>
          <w:p w14:paraId="789F33F7" w14:textId="77777777" w:rsidR="00762805" w:rsidRPr="00692570" w:rsidRDefault="00762805" w:rsidP="00FA1DA5">
            <w:pPr>
              <w:spacing w:after="120"/>
              <w:jc w:val="center"/>
              <w:rPr>
                <w:rFonts w:ascii="Times New Roman" w:hAnsi="Times New Roman" w:cs="Times New Roman"/>
                <w:bCs/>
                <w:color w:val="000000" w:themeColor="text1"/>
                <w:sz w:val="28"/>
                <w:szCs w:val="28"/>
                <w:bdr w:val="none" w:sz="0" w:space="0" w:color="auto" w:frame="1"/>
              </w:rPr>
            </w:pPr>
          </w:p>
        </w:tc>
      </w:tr>
      <w:tr w:rsidR="00762805" w:rsidRPr="00450A17" w14:paraId="0998ACF2" w14:textId="77777777" w:rsidTr="00FA1DA5">
        <w:tc>
          <w:tcPr>
            <w:tcW w:w="817" w:type="dxa"/>
            <w:vAlign w:val="center"/>
          </w:tcPr>
          <w:p w14:paraId="309C855E"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2.1</w:t>
            </w:r>
          </w:p>
        </w:tc>
        <w:tc>
          <w:tcPr>
            <w:tcW w:w="5528" w:type="dxa"/>
            <w:vAlign w:val="center"/>
          </w:tcPr>
          <w:p w14:paraId="7FB52EED"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Sản phẩm hóa học - lấy mẫu và chuẩn bị mẫu</w:t>
            </w:r>
          </w:p>
        </w:tc>
        <w:tc>
          <w:tcPr>
            <w:tcW w:w="3402" w:type="dxa"/>
            <w:vAlign w:val="center"/>
          </w:tcPr>
          <w:p w14:paraId="64D63ABF"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color w:val="000000" w:themeColor="text1"/>
                <w:sz w:val="28"/>
                <w:szCs w:val="28"/>
                <w:bdr w:val="none" w:sz="0" w:space="0" w:color="auto" w:frame="1"/>
              </w:rPr>
              <w:t>TCVN</w:t>
            </w:r>
            <w:r w:rsidRPr="00450A17">
              <w:rPr>
                <w:rFonts w:ascii="Times New Roman" w:hAnsi="Times New Roman" w:cs="Times New Roman"/>
                <w:color w:val="000000" w:themeColor="text1"/>
                <w:sz w:val="28"/>
                <w:szCs w:val="28"/>
              </w:rPr>
              <w:t xml:space="preserve"> 1694:1975</w:t>
            </w:r>
          </w:p>
        </w:tc>
      </w:tr>
      <w:tr w:rsidR="00762805" w:rsidRPr="00450A17" w14:paraId="65010DAC" w14:textId="77777777" w:rsidTr="00FA1DA5">
        <w:tc>
          <w:tcPr>
            <w:tcW w:w="817" w:type="dxa"/>
            <w:vAlign w:val="center"/>
          </w:tcPr>
          <w:p w14:paraId="412F878C"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2.2</w:t>
            </w:r>
          </w:p>
        </w:tc>
        <w:tc>
          <w:tcPr>
            <w:tcW w:w="5528" w:type="dxa"/>
            <w:vAlign w:val="center"/>
          </w:tcPr>
          <w:p w14:paraId="576FD236"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Sản phẩm hóa học sử dụng trong công nghiệp - kỹ thuật lấy mẫu - sản phẩm hóa học rắn ở dạng hạt từ bột đến tảng thô</w:t>
            </w:r>
          </w:p>
        </w:tc>
        <w:tc>
          <w:tcPr>
            <w:tcW w:w="3402" w:type="dxa"/>
            <w:vAlign w:val="center"/>
          </w:tcPr>
          <w:p w14:paraId="77E03EFA" w14:textId="77777777" w:rsidR="00762805" w:rsidRDefault="00762805" w:rsidP="00FA1DA5">
            <w:pPr>
              <w:spacing w:after="120"/>
              <w:jc w:val="center"/>
              <w:rPr>
                <w:rFonts w:ascii="Times New Roman" w:hAnsi="Times New Roman" w:cs="Times New Roman"/>
                <w:color w:val="000000" w:themeColor="text1"/>
                <w:sz w:val="28"/>
                <w:szCs w:val="28"/>
              </w:rPr>
            </w:pPr>
            <w:r w:rsidRPr="00450A17">
              <w:rPr>
                <w:rFonts w:ascii="Times New Roman" w:hAnsi="Times New Roman" w:cs="Times New Roman"/>
                <w:color w:val="000000" w:themeColor="text1"/>
                <w:sz w:val="28"/>
                <w:szCs w:val="28"/>
                <w:bdr w:val="none" w:sz="0" w:space="0" w:color="auto" w:frame="1"/>
              </w:rPr>
              <w:t>TCVN</w:t>
            </w:r>
            <w:r w:rsidRPr="00450A17">
              <w:rPr>
                <w:rFonts w:ascii="Times New Roman" w:hAnsi="Times New Roman" w:cs="Times New Roman"/>
                <w:color w:val="000000" w:themeColor="text1"/>
                <w:sz w:val="28"/>
                <w:szCs w:val="28"/>
              </w:rPr>
              <w:t xml:space="preserve"> 1694:2009 </w:t>
            </w:r>
          </w:p>
          <w:p w14:paraId="70DCE318"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ISO</w:t>
            </w:r>
            <w:r w:rsidRPr="00450A17">
              <w:rPr>
                <w:rFonts w:ascii="Times New Roman" w:hAnsi="Times New Roman" w:cs="Times New Roman"/>
                <w:color w:val="000000" w:themeColor="text1"/>
                <w:sz w:val="28"/>
                <w:szCs w:val="28"/>
              </w:rPr>
              <w:t xml:space="preserve"> 8213:1986)</w:t>
            </w:r>
          </w:p>
        </w:tc>
      </w:tr>
      <w:tr w:rsidR="00762805" w:rsidRPr="00450A17" w14:paraId="538D5594" w14:textId="77777777" w:rsidTr="00FA1DA5">
        <w:tc>
          <w:tcPr>
            <w:tcW w:w="817" w:type="dxa"/>
            <w:vAlign w:val="center"/>
          </w:tcPr>
          <w:p w14:paraId="7476665C"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3</w:t>
            </w:r>
          </w:p>
        </w:tc>
        <w:tc>
          <w:tcPr>
            <w:tcW w:w="5528" w:type="dxa"/>
            <w:vAlign w:val="center"/>
          </w:tcPr>
          <w:p w14:paraId="7D41C051"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Sản phẩm thiết bị điện</w:t>
            </w:r>
          </w:p>
        </w:tc>
        <w:tc>
          <w:tcPr>
            <w:tcW w:w="3402" w:type="dxa"/>
            <w:vAlign w:val="center"/>
          </w:tcPr>
          <w:p w14:paraId="5E7BEF04"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bCs/>
                <w:color w:val="000000" w:themeColor="text1"/>
                <w:sz w:val="28"/>
                <w:szCs w:val="28"/>
              </w:rPr>
              <w:t>IEC 62321-2:2016</w:t>
            </w:r>
          </w:p>
        </w:tc>
      </w:tr>
      <w:tr w:rsidR="00762805" w:rsidRPr="00450A17" w14:paraId="6D015E12" w14:textId="77777777" w:rsidTr="00FA1DA5">
        <w:tc>
          <w:tcPr>
            <w:tcW w:w="817" w:type="dxa"/>
            <w:vAlign w:val="center"/>
          </w:tcPr>
          <w:p w14:paraId="7018E288"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4</w:t>
            </w:r>
          </w:p>
        </w:tc>
        <w:tc>
          <w:tcPr>
            <w:tcW w:w="5528" w:type="dxa"/>
            <w:vAlign w:val="center"/>
          </w:tcPr>
          <w:p w14:paraId="05B77E76"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Cao su thiên nhiên và cao su tổng hợp - lấy mẫu và chuẩn bị mẫu</w:t>
            </w:r>
          </w:p>
        </w:tc>
        <w:tc>
          <w:tcPr>
            <w:tcW w:w="3402" w:type="dxa"/>
            <w:vAlign w:val="center"/>
          </w:tcPr>
          <w:p w14:paraId="6B7B1C80"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TCVN 6086:2004</w:t>
            </w:r>
          </w:p>
        </w:tc>
      </w:tr>
      <w:tr w:rsidR="00762805" w:rsidRPr="00450A17" w14:paraId="5DDCF061" w14:textId="77777777" w:rsidTr="00FA1DA5">
        <w:tc>
          <w:tcPr>
            <w:tcW w:w="817" w:type="dxa"/>
            <w:vAlign w:val="center"/>
          </w:tcPr>
          <w:p w14:paraId="6882D73E"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5</w:t>
            </w:r>
          </w:p>
        </w:tc>
        <w:tc>
          <w:tcPr>
            <w:tcW w:w="5528" w:type="dxa"/>
            <w:vAlign w:val="center"/>
          </w:tcPr>
          <w:p w14:paraId="7E88455A"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rPr>
            </w:pPr>
            <w:r w:rsidRPr="00450A17">
              <w:rPr>
                <w:rFonts w:ascii="Times New Roman" w:eastAsia="Times New Roman" w:hAnsi="Times New Roman" w:cs="Times New Roman"/>
                <w:color w:val="000000" w:themeColor="text1"/>
                <w:sz w:val="28"/>
                <w:szCs w:val="28"/>
                <w:bdr w:val="none" w:sz="0" w:space="0" w:color="auto" w:frame="1"/>
              </w:rPr>
              <w:t xml:space="preserve">Thép và gang </w:t>
            </w:r>
            <w:r>
              <w:rPr>
                <w:rFonts w:ascii="Times New Roman" w:eastAsia="Times New Roman" w:hAnsi="Times New Roman" w:cs="Times New Roman"/>
                <w:color w:val="000000" w:themeColor="text1"/>
                <w:sz w:val="28"/>
                <w:szCs w:val="28"/>
                <w:bdr w:val="none" w:sz="0" w:space="0" w:color="auto" w:frame="1"/>
              </w:rPr>
              <w:t>-</w:t>
            </w:r>
            <w:r w:rsidRPr="00450A17">
              <w:rPr>
                <w:rFonts w:ascii="Times New Roman" w:eastAsia="Times New Roman" w:hAnsi="Times New Roman" w:cs="Times New Roman"/>
                <w:color w:val="000000" w:themeColor="text1"/>
                <w:sz w:val="28"/>
                <w:szCs w:val="28"/>
                <w:bdr w:val="none" w:sz="0" w:space="0" w:color="auto" w:frame="1"/>
              </w:rPr>
              <w:t xml:space="preserve"> lấy mẫu và chuẩn bị mẫu thử để xác định thành phần hóa học</w:t>
            </w:r>
          </w:p>
        </w:tc>
        <w:tc>
          <w:tcPr>
            <w:tcW w:w="3402" w:type="dxa"/>
            <w:vAlign w:val="center"/>
          </w:tcPr>
          <w:p w14:paraId="4CD99A1C" w14:textId="77777777" w:rsidR="00762805"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TCVN 1811:2009</w:t>
            </w:r>
          </w:p>
          <w:p w14:paraId="52FA0D4C"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(I</w:t>
            </w:r>
            <w:r>
              <w:rPr>
                <w:rFonts w:ascii="Times New Roman" w:eastAsia="Times New Roman" w:hAnsi="Times New Roman" w:cs="Times New Roman"/>
                <w:bCs/>
                <w:color w:val="000000" w:themeColor="text1"/>
                <w:sz w:val="28"/>
                <w:szCs w:val="28"/>
                <w:bdr w:val="none" w:sz="0" w:space="0" w:color="auto" w:frame="1"/>
              </w:rPr>
              <w:t>SO</w:t>
            </w:r>
            <w:r w:rsidRPr="00450A17">
              <w:rPr>
                <w:rFonts w:ascii="Times New Roman" w:eastAsia="Times New Roman" w:hAnsi="Times New Roman" w:cs="Times New Roman"/>
                <w:bCs/>
                <w:color w:val="000000" w:themeColor="text1"/>
                <w:sz w:val="28"/>
                <w:szCs w:val="28"/>
                <w:bdr w:val="none" w:sz="0" w:space="0" w:color="auto" w:frame="1"/>
              </w:rPr>
              <w:t xml:space="preserve"> 14284:1996)</w:t>
            </w:r>
          </w:p>
        </w:tc>
      </w:tr>
      <w:tr w:rsidR="00762805" w:rsidRPr="00450A17" w14:paraId="5FDDA2B2" w14:textId="77777777" w:rsidTr="00FA1DA5">
        <w:tc>
          <w:tcPr>
            <w:tcW w:w="817" w:type="dxa"/>
            <w:vAlign w:val="center"/>
          </w:tcPr>
          <w:p w14:paraId="7FFE95EC"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6</w:t>
            </w:r>
          </w:p>
        </w:tc>
        <w:tc>
          <w:tcPr>
            <w:tcW w:w="5528" w:type="dxa"/>
            <w:vAlign w:val="center"/>
          </w:tcPr>
          <w:p w14:paraId="64CA7305"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color w:val="000000" w:themeColor="text1"/>
                <w:sz w:val="28"/>
                <w:szCs w:val="28"/>
                <w:bdr w:val="none" w:sz="0" w:space="0" w:color="auto" w:frame="1"/>
              </w:rPr>
              <w:t>Ngành thực phẩm</w:t>
            </w:r>
          </w:p>
        </w:tc>
        <w:tc>
          <w:tcPr>
            <w:tcW w:w="3402" w:type="dxa"/>
            <w:vAlign w:val="center"/>
          </w:tcPr>
          <w:p w14:paraId="45AB836C"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p>
        </w:tc>
      </w:tr>
      <w:tr w:rsidR="00762805" w:rsidRPr="00450A17" w14:paraId="4B891520" w14:textId="77777777" w:rsidTr="00FA1DA5">
        <w:tc>
          <w:tcPr>
            <w:tcW w:w="817" w:type="dxa"/>
            <w:vAlign w:val="center"/>
          </w:tcPr>
          <w:p w14:paraId="54B7660C"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6.1</w:t>
            </w:r>
          </w:p>
        </w:tc>
        <w:tc>
          <w:tcPr>
            <w:tcW w:w="5528" w:type="dxa"/>
            <w:vAlign w:val="center"/>
          </w:tcPr>
          <w:p w14:paraId="1AD2BCF8"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sz w:val="28"/>
                <w:szCs w:val="28"/>
                <w:shd w:val="clear" w:color="auto" w:fill="FFFFFF"/>
              </w:rPr>
              <w:t>Thực phẩm - hướng dẫn chung về lấy mẫu</w:t>
            </w:r>
          </w:p>
        </w:tc>
        <w:tc>
          <w:tcPr>
            <w:tcW w:w="3402" w:type="dxa"/>
            <w:vAlign w:val="center"/>
          </w:tcPr>
          <w:p w14:paraId="21A82B12"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TCVN</w:t>
            </w:r>
            <w:r w:rsidRPr="00450A17">
              <w:rPr>
                <w:rFonts w:ascii="Times New Roman" w:eastAsia="Times New Roman" w:hAnsi="Times New Roman" w:cs="Times New Roman"/>
                <w:sz w:val="28"/>
                <w:szCs w:val="28"/>
                <w:shd w:val="clear" w:color="auto" w:fill="FFFFFF"/>
              </w:rPr>
              <w:t xml:space="preserve"> 12386:2018</w:t>
            </w:r>
          </w:p>
        </w:tc>
      </w:tr>
      <w:tr w:rsidR="00762805" w:rsidRPr="00450A17" w14:paraId="7FCAE34B" w14:textId="77777777" w:rsidTr="00FA1DA5">
        <w:tc>
          <w:tcPr>
            <w:tcW w:w="817" w:type="dxa"/>
            <w:vAlign w:val="center"/>
          </w:tcPr>
          <w:p w14:paraId="64FC4051"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6.2</w:t>
            </w:r>
          </w:p>
        </w:tc>
        <w:tc>
          <w:tcPr>
            <w:tcW w:w="5528" w:type="dxa"/>
            <w:vAlign w:val="center"/>
          </w:tcPr>
          <w:p w14:paraId="3C3C5F82" w14:textId="77777777" w:rsidR="00762805" w:rsidRPr="00F76653"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 xml:space="preserve">Sản phẩm nông sản thực phẩm - thiết kế </w:t>
            </w:r>
            <w:r>
              <w:rPr>
                <w:rFonts w:ascii="Times New Roman" w:eastAsia="Times New Roman" w:hAnsi="Times New Roman" w:cs="Times New Roman"/>
                <w:bCs/>
                <w:color w:val="000000" w:themeColor="text1"/>
                <w:sz w:val="28"/>
                <w:szCs w:val="28"/>
              </w:rPr>
              <w:t xml:space="preserve">phương pháp </w:t>
            </w:r>
            <w:r w:rsidRPr="00450A17">
              <w:rPr>
                <w:rFonts w:ascii="Times New Roman" w:eastAsia="Times New Roman" w:hAnsi="Times New Roman" w:cs="Times New Roman"/>
                <w:bCs/>
                <w:color w:val="000000" w:themeColor="text1"/>
                <w:sz w:val="28"/>
                <w:szCs w:val="28"/>
              </w:rPr>
              <w:t xml:space="preserve">chuẩn </w:t>
            </w:r>
            <w:r>
              <w:rPr>
                <w:rFonts w:ascii="Times New Roman" w:eastAsia="Times New Roman" w:hAnsi="Times New Roman" w:cs="Times New Roman"/>
                <w:bCs/>
                <w:color w:val="000000" w:themeColor="text1"/>
                <w:sz w:val="28"/>
                <w:szCs w:val="28"/>
              </w:rPr>
              <w:t xml:space="preserve">để </w:t>
            </w:r>
            <w:r w:rsidRPr="00450A17">
              <w:rPr>
                <w:rFonts w:ascii="Times New Roman" w:eastAsia="Times New Roman" w:hAnsi="Times New Roman" w:cs="Times New Roman"/>
                <w:bCs/>
                <w:color w:val="000000" w:themeColor="text1"/>
                <w:sz w:val="28"/>
                <w:szCs w:val="28"/>
              </w:rPr>
              <w:t>lấy mẫu từ lô hàng</w:t>
            </w:r>
          </w:p>
        </w:tc>
        <w:tc>
          <w:tcPr>
            <w:tcW w:w="3402" w:type="dxa"/>
            <w:vAlign w:val="center"/>
          </w:tcPr>
          <w:p w14:paraId="7328D045" w14:textId="77777777" w:rsidR="00762805" w:rsidRPr="00450A17" w:rsidRDefault="00762805" w:rsidP="00FA1DA5">
            <w:pPr>
              <w:spacing w:after="120"/>
              <w:jc w:val="center"/>
              <w:rPr>
                <w:rFonts w:ascii="Times New Roman" w:eastAsia="Times New Roman" w:hAnsi="Times New Roman" w:cs="Times New Roman"/>
                <w:color w:val="000000" w:themeColor="text1"/>
                <w:sz w:val="28"/>
                <w:szCs w:val="28"/>
                <w:shd w:val="clear" w:color="auto" w:fill="FFFFFF"/>
              </w:rPr>
            </w:pPr>
            <w:r w:rsidRPr="00450A17">
              <w:rPr>
                <w:rFonts w:ascii="Times New Roman" w:eastAsia="Times New Roman" w:hAnsi="Times New Roman" w:cs="Times New Roman"/>
                <w:color w:val="000000" w:themeColor="text1"/>
                <w:sz w:val="28"/>
                <w:szCs w:val="28"/>
                <w:bdr w:val="none" w:sz="0" w:space="0" w:color="auto" w:frame="1"/>
              </w:rPr>
              <w:t>TCVN</w:t>
            </w:r>
            <w:r w:rsidRPr="00450A17">
              <w:rPr>
                <w:rFonts w:ascii="Times New Roman" w:eastAsia="Times New Roman" w:hAnsi="Times New Roman" w:cs="Times New Roman"/>
                <w:color w:val="000000" w:themeColor="text1"/>
                <w:sz w:val="28"/>
                <w:szCs w:val="28"/>
              </w:rPr>
              <w:t xml:space="preserve"> 10989:2015</w:t>
            </w:r>
          </w:p>
        </w:tc>
      </w:tr>
    </w:tbl>
    <w:p w14:paraId="257EBABF" w14:textId="77777777" w:rsidR="00450A17" w:rsidRDefault="00291267" w:rsidP="00255CAD">
      <w:pPr>
        <w:jc w:val="center"/>
        <w:rPr>
          <w:rFonts w:ascii="Times New Roman" w:hAnsi="Times New Roman" w:cs="Times New Roman"/>
          <w:sz w:val="28"/>
          <w:szCs w:val="28"/>
        </w:rPr>
      </w:pPr>
      <w:r w:rsidRPr="00255CAD">
        <w:rPr>
          <w:rFonts w:ascii="Times New Roman" w:hAnsi="Times New Roman" w:cs="Times New Roman"/>
          <w:b/>
          <w:sz w:val="28"/>
          <w:szCs w:val="28"/>
        </w:rPr>
        <w:t xml:space="preserve"> </w:t>
      </w:r>
    </w:p>
    <w:p w14:paraId="09CEE6AA" w14:textId="77777777" w:rsidR="00450A17" w:rsidRDefault="00291267" w:rsidP="00255CAD">
      <w:pPr>
        <w:spacing w:before="120"/>
        <w:jc w:val="both"/>
        <w:rPr>
          <w:rFonts w:ascii="Times New Roman" w:hAnsi="Times New Roman" w:cs="Times New Roman"/>
          <w:sz w:val="28"/>
          <w:szCs w:val="28"/>
        </w:rPr>
      </w:pPr>
      <w:r>
        <w:rPr>
          <w:rFonts w:ascii="Times New Roman" w:hAnsi="Times New Roman" w:cs="Times New Roman"/>
          <w:sz w:val="28"/>
          <w:szCs w:val="28"/>
        </w:rPr>
        <w:t>3.3.</w:t>
      </w:r>
      <w:r w:rsidR="00450A17" w:rsidRPr="00F84AEE">
        <w:rPr>
          <w:rFonts w:ascii="Times New Roman" w:hAnsi="Times New Roman" w:cs="Times New Roman"/>
          <w:sz w:val="28"/>
          <w:szCs w:val="28"/>
        </w:rPr>
        <w:t>2. Phân tích trong phòng thí nghiệm: lựa chọn phương pháp quy định tại quy chuẩn kỹ thuật</w:t>
      </w:r>
      <w:r w:rsidR="004B11C0">
        <w:rPr>
          <w:rFonts w:ascii="Times New Roman" w:hAnsi="Times New Roman" w:cs="Times New Roman"/>
          <w:sz w:val="28"/>
          <w:szCs w:val="28"/>
        </w:rPr>
        <w:t>, tiêu chuẩn</w:t>
      </w:r>
      <w:r w:rsidR="00450A17" w:rsidRPr="00F84AEE">
        <w:rPr>
          <w:rFonts w:ascii="Times New Roman" w:hAnsi="Times New Roman" w:cs="Times New Roman"/>
          <w:sz w:val="28"/>
          <w:szCs w:val="28"/>
        </w:rPr>
        <w:t xml:space="preserve"> quố</w:t>
      </w:r>
      <w:r w:rsidR="004B11C0">
        <w:rPr>
          <w:rFonts w:ascii="Times New Roman" w:hAnsi="Times New Roman" w:cs="Times New Roman"/>
          <w:sz w:val="28"/>
          <w:szCs w:val="28"/>
        </w:rPr>
        <w:t>c gia và quốc tế hiện hành</w:t>
      </w:r>
      <w:r w:rsidR="00450A17" w:rsidRPr="00F84AEE">
        <w:rPr>
          <w:rFonts w:ascii="Times New Roman" w:hAnsi="Times New Roman" w:cs="Times New Roman"/>
          <w:sz w:val="28"/>
          <w:szCs w:val="28"/>
        </w:rPr>
        <w:t xml:space="preserve"> tương ứng hoặc trong bảng dưới đây:</w:t>
      </w:r>
    </w:p>
    <w:p w14:paraId="6173C0DA" w14:textId="77777777" w:rsidR="00411D1E" w:rsidRPr="00F84AEE" w:rsidRDefault="00411D1E" w:rsidP="00255CAD">
      <w:pPr>
        <w:spacing w:before="120"/>
        <w:jc w:val="both"/>
        <w:rPr>
          <w:rFonts w:ascii="Times New Roman" w:hAnsi="Times New Roman" w:cs="Times New Roman"/>
          <w:sz w:val="28"/>
          <w:szCs w:val="28"/>
        </w:rPr>
      </w:pPr>
    </w:p>
    <w:p w14:paraId="30BA54C5" w14:textId="77777777" w:rsidR="00450A17" w:rsidRDefault="00450A17"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w:t>
      </w:r>
      <w:r w:rsidR="004B11C0" w:rsidRPr="00D108F5">
        <w:rPr>
          <w:rFonts w:ascii="Times New Roman" w:hAnsi="Times New Roman" w:cs="Times New Roman"/>
          <w:b/>
          <w:sz w:val="28"/>
          <w:szCs w:val="28"/>
        </w:rPr>
        <w:t>ng 3</w:t>
      </w:r>
      <w:r w:rsidRPr="00D108F5">
        <w:rPr>
          <w:rFonts w:ascii="Times New Roman" w:hAnsi="Times New Roman" w:cs="Times New Roman"/>
          <w:b/>
          <w:sz w:val="28"/>
          <w:szCs w:val="28"/>
        </w:rPr>
        <w:t>.</w:t>
      </w:r>
      <w:r w:rsidR="004B11C0" w:rsidRPr="00D108F5">
        <w:rPr>
          <w:rFonts w:ascii="Times New Roman" w:hAnsi="Times New Roman" w:cs="Times New Roman"/>
          <w:b/>
          <w:sz w:val="28"/>
          <w:szCs w:val="28"/>
        </w:rPr>
        <w:t>2</w:t>
      </w:r>
      <w:r w:rsidRPr="00D108F5">
        <w:rPr>
          <w:rFonts w:ascii="Times New Roman" w:hAnsi="Times New Roman" w:cs="Times New Roman"/>
          <w:b/>
          <w:sz w:val="28"/>
          <w:szCs w:val="28"/>
        </w:rPr>
        <w:t>.2</w:t>
      </w:r>
      <w:r w:rsidR="00291267" w:rsidRPr="00D108F5">
        <w:rPr>
          <w:rFonts w:ascii="Times New Roman" w:hAnsi="Times New Roman" w:cs="Times New Roman"/>
          <w:b/>
          <w:sz w:val="28"/>
          <w:szCs w:val="28"/>
        </w:rPr>
        <w:t>.</w:t>
      </w:r>
      <w:r w:rsidR="00291267">
        <w:rPr>
          <w:rFonts w:ascii="Times New Roman" w:hAnsi="Times New Roman" w:cs="Times New Roman"/>
          <w:sz w:val="28"/>
          <w:szCs w:val="28"/>
        </w:rPr>
        <w:t xml:space="preserve"> </w:t>
      </w:r>
      <w:r w:rsidR="00291267" w:rsidRPr="00255CAD">
        <w:rPr>
          <w:rFonts w:ascii="Times New Roman" w:hAnsi="Times New Roman" w:cs="Times New Roman"/>
          <w:b/>
          <w:sz w:val="28"/>
          <w:szCs w:val="28"/>
        </w:rPr>
        <w:t xml:space="preserve">Phương pháp </w:t>
      </w:r>
      <w:r w:rsidR="00291267">
        <w:rPr>
          <w:rFonts w:ascii="Times New Roman" w:hAnsi="Times New Roman" w:cs="Times New Roman"/>
          <w:b/>
          <w:sz w:val="28"/>
          <w:szCs w:val="28"/>
        </w:rPr>
        <w:t>phân tích</w:t>
      </w:r>
      <w:r w:rsidR="00291267" w:rsidRPr="00255CAD">
        <w:rPr>
          <w:rFonts w:ascii="Times New Roman" w:hAnsi="Times New Roman" w:cs="Times New Roman"/>
          <w:b/>
          <w:sz w:val="28"/>
          <w:szCs w:val="28"/>
        </w:rPr>
        <w:t xml:space="preserve"> các chất POP </w:t>
      </w:r>
      <w:r w:rsidR="00762805">
        <w:rPr>
          <w:rFonts w:ascii="Times New Roman" w:hAnsi="Times New Roman" w:cs="Times New Roman"/>
          <w:b/>
          <w:sz w:val="28"/>
          <w:szCs w:val="28"/>
        </w:rPr>
        <w:t>trong phòng thí nghiệm</w:t>
      </w:r>
    </w:p>
    <w:tbl>
      <w:tblPr>
        <w:tblStyle w:val="TableGrid"/>
        <w:tblW w:w="9322" w:type="dxa"/>
        <w:jc w:val="center"/>
        <w:tblLayout w:type="fixed"/>
        <w:tblLook w:val="04A0" w:firstRow="1" w:lastRow="0" w:firstColumn="1" w:lastColumn="0" w:noHBand="0" w:noVBand="1"/>
      </w:tblPr>
      <w:tblGrid>
        <w:gridCol w:w="953"/>
        <w:gridCol w:w="3826"/>
        <w:gridCol w:w="1417"/>
        <w:gridCol w:w="3126"/>
      </w:tblGrid>
      <w:tr w:rsidR="00411D1E" w:rsidRPr="00F211B9" w14:paraId="4BC7C694" w14:textId="77777777" w:rsidTr="00D108F5">
        <w:trPr>
          <w:trHeight w:val="558"/>
          <w:tblHeader/>
          <w:jc w:val="center"/>
        </w:trPr>
        <w:tc>
          <w:tcPr>
            <w:tcW w:w="953" w:type="dxa"/>
            <w:vAlign w:val="center"/>
          </w:tcPr>
          <w:p w14:paraId="7752E0C8"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lastRenderedPageBreak/>
              <w:t>STT</w:t>
            </w:r>
          </w:p>
        </w:tc>
        <w:tc>
          <w:tcPr>
            <w:tcW w:w="3826" w:type="dxa"/>
            <w:vAlign w:val="center"/>
          </w:tcPr>
          <w:p w14:paraId="418642FB"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t>Tên chất</w:t>
            </w:r>
          </w:p>
        </w:tc>
        <w:tc>
          <w:tcPr>
            <w:tcW w:w="1417" w:type="dxa"/>
            <w:vAlign w:val="center"/>
          </w:tcPr>
          <w:p w14:paraId="56C4676E"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t>Phụ lục</w:t>
            </w:r>
            <w:r>
              <w:rPr>
                <w:rFonts w:ascii="Times New Roman" w:hAnsi="Times New Roman" w:cs="Times New Roman"/>
                <w:b/>
                <w:bCs/>
                <w:sz w:val="26"/>
                <w:szCs w:val="26"/>
              </w:rPr>
              <w:t xml:space="preserve"> Công ước Stockholm</w:t>
            </w:r>
          </w:p>
        </w:tc>
        <w:tc>
          <w:tcPr>
            <w:tcW w:w="3126" w:type="dxa"/>
            <w:vAlign w:val="center"/>
          </w:tcPr>
          <w:p w14:paraId="47C0D568" w14:textId="77777777" w:rsidR="00411D1E" w:rsidRPr="00F211B9" w:rsidRDefault="00411D1E" w:rsidP="00D108F5">
            <w:pPr>
              <w:jc w:val="center"/>
              <w:rPr>
                <w:rFonts w:ascii="Times New Roman" w:hAnsi="Times New Roman" w:cs="Times New Roman"/>
                <w:b/>
                <w:bCs/>
                <w:sz w:val="26"/>
                <w:szCs w:val="26"/>
              </w:rPr>
            </w:pPr>
            <w:r>
              <w:rPr>
                <w:rFonts w:ascii="Times New Roman" w:hAnsi="Times New Roman" w:cs="Times New Roman"/>
                <w:b/>
                <w:bCs/>
                <w:sz w:val="26"/>
                <w:szCs w:val="26"/>
              </w:rPr>
              <w:t>Phương pháp phân tích</w:t>
            </w:r>
          </w:p>
        </w:tc>
      </w:tr>
      <w:tr w:rsidR="00411D1E" w:rsidRPr="00F211B9" w14:paraId="15960314" w14:textId="77777777" w:rsidTr="00411D1E">
        <w:trPr>
          <w:jc w:val="center"/>
        </w:trPr>
        <w:tc>
          <w:tcPr>
            <w:tcW w:w="953" w:type="dxa"/>
            <w:vAlign w:val="center"/>
          </w:tcPr>
          <w:p w14:paraId="4A1A06C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1</w:t>
            </w:r>
          </w:p>
        </w:tc>
        <w:tc>
          <w:tcPr>
            <w:tcW w:w="3826" w:type="dxa"/>
            <w:shd w:val="clear" w:color="auto" w:fill="auto"/>
            <w:vAlign w:val="center"/>
          </w:tcPr>
          <w:p w14:paraId="63824F5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Aldrin</w:t>
            </w:r>
          </w:p>
        </w:tc>
        <w:tc>
          <w:tcPr>
            <w:tcW w:w="1417" w:type="dxa"/>
            <w:vAlign w:val="center"/>
          </w:tcPr>
          <w:p w14:paraId="192B8B8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694DE1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0817D6B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1D152169" w14:textId="77777777" w:rsidTr="00411D1E">
        <w:trPr>
          <w:jc w:val="center"/>
        </w:trPr>
        <w:tc>
          <w:tcPr>
            <w:tcW w:w="953" w:type="dxa"/>
            <w:vAlign w:val="center"/>
          </w:tcPr>
          <w:p w14:paraId="3700D7C1"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2</w:t>
            </w:r>
          </w:p>
        </w:tc>
        <w:tc>
          <w:tcPr>
            <w:tcW w:w="3826" w:type="dxa"/>
            <w:shd w:val="clear" w:color="auto" w:fill="auto"/>
            <w:vAlign w:val="center"/>
          </w:tcPr>
          <w:p w14:paraId="3661D78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Chlordane</w:t>
            </w:r>
          </w:p>
        </w:tc>
        <w:tc>
          <w:tcPr>
            <w:tcW w:w="1417" w:type="dxa"/>
            <w:vAlign w:val="center"/>
          </w:tcPr>
          <w:p w14:paraId="6295929B"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1F26323B"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1761C6D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44EA5C24" w14:textId="77777777" w:rsidTr="00411D1E">
        <w:trPr>
          <w:jc w:val="center"/>
        </w:trPr>
        <w:tc>
          <w:tcPr>
            <w:tcW w:w="953" w:type="dxa"/>
            <w:vAlign w:val="center"/>
          </w:tcPr>
          <w:p w14:paraId="4EAF78AF"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3</w:t>
            </w:r>
          </w:p>
        </w:tc>
        <w:tc>
          <w:tcPr>
            <w:tcW w:w="3826" w:type="dxa"/>
            <w:shd w:val="clear" w:color="auto" w:fill="auto"/>
            <w:vAlign w:val="center"/>
          </w:tcPr>
          <w:p w14:paraId="3CB5AC9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Dieldrin</w:t>
            </w:r>
          </w:p>
        </w:tc>
        <w:tc>
          <w:tcPr>
            <w:tcW w:w="1417" w:type="dxa"/>
            <w:vAlign w:val="center"/>
          </w:tcPr>
          <w:p w14:paraId="20ABD11D"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A82035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68C767EA"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6948182" w14:textId="77777777" w:rsidTr="00411D1E">
        <w:trPr>
          <w:jc w:val="center"/>
        </w:trPr>
        <w:tc>
          <w:tcPr>
            <w:tcW w:w="953" w:type="dxa"/>
            <w:vAlign w:val="center"/>
          </w:tcPr>
          <w:p w14:paraId="6DDDACA3"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4</w:t>
            </w:r>
          </w:p>
        </w:tc>
        <w:tc>
          <w:tcPr>
            <w:tcW w:w="3826" w:type="dxa"/>
            <w:shd w:val="clear" w:color="auto" w:fill="auto"/>
            <w:vAlign w:val="center"/>
          </w:tcPr>
          <w:p w14:paraId="6C34E81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Endrin</w:t>
            </w:r>
          </w:p>
        </w:tc>
        <w:tc>
          <w:tcPr>
            <w:tcW w:w="1417" w:type="dxa"/>
            <w:vAlign w:val="center"/>
          </w:tcPr>
          <w:p w14:paraId="44B7C1F2"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8983EC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63AE08C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70C08E4" w14:textId="77777777" w:rsidTr="00411D1E">
        <w:trPr>
          <w:jc w:val="center"/>
        </w:trPr>
        <w:tc>
          <w:tcPr>
            <w:tcW w:w="953" w:type="dxa"/>
            <w:vAlign w:val="center"/>
          </w:tcPr>
          <w:p w14:paraId="2A39145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5</w:t>
            </w:r>
          </w:p>
        </w:tc>
        <w:tc>
          <w:tcPr>
            <w:tcW w:w="3826" w:type="dxa"/>
            <w:shd w:val="clear" w:color="auto" w:fill="auto"/>
            <w:vAlign w:val="center"/>
          </w:tcPr>
          <w:p w14:paraId="6ACD5B3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Heptachlor</w:t>
            </w:r>
          </w:p>
        </w:tc>
        <w:tc>
          <w:tcPr>
            <w:tcW w:w="1417" w:type="dxa"/>
            <w:vAlign w:val="center"/>
          </w:tcPr>
          <w:p w14:paraId="633032A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B131D6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375D081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5ADEF7CC" w14:textId="77777777" w:rsidTr="00411D1E">
        <w:trPr>
          <w:jc w:val="center"/>
        </w:trPr>
        <w:tc>
          <w:tcPr>
            <w:tcW w:w="953" w:type="dxa"/>
            <w:vAlign w:val="center"/>
          </w:tcPr>
          <w:p w14:paraId="73BDBE9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6</w:t>
            </w:r>
          </w:p>
        </w:tc>
        <w:tc>
          <w:tcPr>
            <w:tcW w:w="3826" w:type="dxa"/>
            <w:shd w:val="clear" w:color="auto" w:fill="auto"/>
            <w:vAlign w:val="center"/>
          </w:tcPr>
          <w:p w14:paraId="51455D5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Mirex</w:t>
            </w:r>
          </w:p>
        </w:tc>
        <w:tc>
          <w:tcPr>
            <w:tcW w:w="1417" w:type="dxa"/>
            <w:vAlign w:val="center"/>
          </w:tcPr>
          <w:p w14:paraId="6D1A3B7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2267A61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7D5C596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57199B27" w14:textId="77777777" w:rsidTr="00411D1E">
        <w:trPr>
          <w:jc w:val="center"/>
        </w:trPr>
        <w:tc>
          <w:tcPr>
            <w:tcW w:w="953" w:type="dxa"/>
            <w:vAlign w:val="center"/>
          </w:tcPr>
          <w:p w14:paraId="36D52141"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7</w:t>
            </w:r>
          </w:p>
        </w:tc>
        <w:tc>
          <w:tcPr>
            <w:tcW w:w="3826" w:type="dxa"/>
            <w:shd w:val="clear" w:color="auto" w:fill="auto"/>
            <w:vAlign w:val="center"/>
          </w:tcPr>
          <w:p w14:paraId="296993C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Toxaphene</w:t>
            </w:r>
          </w:p>
        </w:tc>
        <w:tc>
          <w:tcPr>
            <w:tcW w:w="1417" w:type="dxa"/>
            <w:vAlign w:val="center"/>
          </w:tcPr>
          <w:p w14:paraId="525718F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26606E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4F24F00A"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3C020084" w14:textId="77777777" w:rsidTr="00411D1E">
        <w:trPr>
          <w:jc w:val="center"/>
        </w:trPr>
        <w:tc>
          <w:tcPr>
            <w:tcW w:w="953" w:type="dxa"/>
            <w:vAlign w:val="center"/>
          </w:tcPr>
          <w:p w14:paraId="0C621A1D"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8</w:t>
            </w:r>
          </w:p>
        </w:tc>
        <w:tc>
          <w:tcPr>
            <w:tcW w:w="3826" w:type="dxa"/>
            <w:shd w:val="clear" w:color="auto" w:fill="auto"/>
            <w:vAlign w:val="center"/>
          </w:tcPr>
          <w:p w14:paraId="2A90701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bCs/>
                <w:color w:val="000000"/>
                <w:spacing w:val="-2"/>
                <w:sz w:val="26"/>
                <w:szCs w:val="26"/>
              </w:rPr>
              <w:t xml:space="preserve">1,1,1-trichloro-2,2-bis (4-chlorophenyl) </w:t>
            </w:r>
            <w:r>
              <w:rPr>
                <w:rFonts w:ascii="Times New Roman" w:hAnsi="Times New Roman" w:cs="Times New Roman"/>
                <w:bCs/>
                <w:color w:val="000000"/>
                <w:spacing w:val="-2"/>
                <w:sz w:val="26"/>
                <w:szCs w:val="26"/>
              </w:rPr>
              <w:t xml:space="preserve">ethane </w:t>
            </w:r>
            <w:r w:rsidRPr="00F211B9">
              <w:rPr>
                <w:rFonts w:ascii="Times New Roman" w:hAnsi="Times New Roman" w:cs="Times New Roman"/>
                <w:bCs/>
                <w:color w:val="000000"/>
                <w:spacing w:val="-2"/>
                <w:sz w:val="26"/>
                <w:szCs w:val="26"/>
              </w:rPr>
              <w:t>(DDT)</w:t>
            </w:r>
          </w:p>
        </w:tc>
        <w:tc>
          <w:tcPr>
            <w:tcW w:w="1417" w:type="dxa"/>
            <w:vAlign w:val="center"/>
          </w:tcPr>
          <w:p w14:paraId="022862D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B</w:t>
            </w:r>
          </w:p>
        </w:tc>
        <w:tc>
          <w:tcPr>
            <w:tcW w:w="3126" w:type="dxa"/>
            <w:vAlign w:val="center"/>
          </w:tcPr>
          <w:p w14:paraId="6263C49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2878C3F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EDF9759" w14:textId="77777777" w:rsidTr="00411D1E">
        <w:trPr>
          <w:jc w:val="center"/>
        </w:trPr>
        <w:tc>
          <w:tcPr>
            <w:tcW w:w="953" w:type="dxa"/>
            <w:vAlign w:val="center"/>
          </w:tcPr>
          <w:p w14:paraId="33DAAD7B"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9</w:t>
            </w:r>
          </w:p>
        </w:tc>
        <w:tc>
          <w:tcPr>
            <w:tcW w:w="3826" w:type="dxa"/>
            <w:shd w:val="clear" w:color="auto" w:fill="auto"/>
            <w:vAlign w:val="center"/>
          </w:tcPr>
          <w:p w14:paraId="673E263E"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Hexachlorobenzene (HCB)</w:t>
            </w:r>
          </w:p>
        </w:tc>
        <w:tc>
          <w:tcPr>
            <w:tcW w:w="1417" w:type="dxa"/>
            <w:vAlign w:val="center"/>
          </w:tcPr>
          <w:p w14:paraId="564DFB34"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r>
              <w:rPr>
                <w:rFonts w:ascii="Times New Roman" w:hAnsi="Times New Roman" w:cs="Times New Roman"/>
                <w:sz w:val="26"/>
                <w:szCs w:val="26"/>
              </w:rPr>
              <w:t>, C</w:t>
            </w:r>
          </w:p>
        </w:tc>
        <w:tc>
          <w:tcPr>
            <w:tcW w:w="3126" w:type="dxa"/>
            <w:vAlign w:val="center"/>
          </w:tcPr>
          <w:p w14:paraId="08AADC3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1DCE4FFE"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2292A1D" w14:textId="77777777" w:rsidTr="00D108F5">
        <w:trPr>
          <w:jc w:val="center"/>
        </w:trPr>
        <w:tc>
          <w:tcPr>
            <w:tcW w:w="953" w:type="dxa"/>
            <w:vAlign w:val="center"/>
          </w:tcPr>
          <w:p w14:paraId="32BDDD2B"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10</w:t>
            </w:r>
          </w:p>
        </w:tc>
        <w:tc>
          <w:tcPr>
            <w:tcW w:w="3826" w:type="dxa"/>
            <w:vAlign w:val="center"/>
          </w:tcPr>
          <w:p w14:paraId="38DA781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Polychlorinated biphenyl (PCB)</w:t>
            </w:r>
          </w:p>
        </w:tc>
        <w:tc>
          <w:tcPr>
            <w:tcW w:w="1417" w:type="dxa"/>
            <w:vAlign w:val="center"/>
          </w:tcPr>
          <w:p w14:paraId="303CD58E"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r>
              <w:rPr>
                <w:rFonts w:ascii="Times New Roman" w:hAnsi="Times New Roman" w:cs="Times New Roman"/>
                <w:sz w:val="26"/>
                <w:szCs w:val="26"/>
              </w:rPr>
              <w:t>, C</w:t>
            </w:r>
          </w:p>
        </w:tc>
        <w:tc>
          <w:tcPr>
            <w:tcW w:w="3126" w:type="dxa"/>
            <w:vAlign w:val="center"/>
          </w:tcPr>
          <w:p w14:paraId="28D976F6"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US EPA Method 1668A/</w:t>
            </w:r>
            <w:proofErr w:type="gramStart"/>
            <w:r w:rsidRPr="008A257B">
              <w:rPr>
                <w:rFonts w:ascii="Times New Roman" w:hAnsi="Times New Roman" w:cs="Times New Roman"/>
                <w:sz w:val="26"/>
                <w:szCs w:val="26"/>
              </w:rPr>
              <w:t>B;</w:t>
            </w:r>
            <w:proofErr w:type="gramEnd"/>
          </w:p>
          <w:p w14:paraId="39B5950F"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CEN Method EN-1948-4 WHO </w:t>
            </w:r>
            <w:proofErr w:type="gramStart"/>
            <w:r w:rsidRPr="008A257B">
              <w:rPr>
                <w:rFonts w:ascii="Times New Roman" w:hAnsi="Times New Roman" w:cs="Times New Roman"/>
                <w:sz w:val="26"/>
                <w:szCs w:val="26"/>
              </w:rPr>
              <w:t>PCB;</w:t>
            </w:r>
            <w:proofErr w:type="gramEnd"/>
          </w:p>
          <w:p w14:paraId="06242430"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CEN Method EN-1948-4 Marker </w:t>
            </w:r>
            <w:proofErr w:type="gramStart"/>
            <w:r w:rsidRPr="008A257B">
              <w:rPr>
                <w:rFonts w:ascii="Times New Roman" w:hAnsi="Times New Roman" w:cs="Times New Roman"/>
                <w:sz w:val="26"/>
                <w:szCs w:val="26"/>
              </w:rPr>
              <w:t>PCB;</w:t>
            </w:r>
            <w:proofErr w:type="gramEnd"/>
          </w:p>
          <w:p w14:paraId="338D00B5" w14:textId="77777777" w:rsidR="00411D1E" w:rsidRPr="008A257B" w:rsidRDefault="00411D1E" w:rsidP="00D108F5">
            <w:pPr>
              <w:rPr>
                <w:rFonts w:ascii="Arial" w:hAnsi="Arial" w:cs="Arial"/>
                <w:color w:val="4D5156"/>
                <w:sz w:val="21"/>
                <w:szCs w:val="21"/>
                <w:shd w:val="clear" w:color="auto" w:fill="FFFFFF"/>
              </w:rPr>
            </w:pPr>
            <w:r w:rsidRPr="00F76653">
              <w:rPr>
                <w:rFonts w:ascii="Times New Roman" w:hAnsi="Times New Roman" w:cs="Times New Roman"/>
                <w:sz w:val="26"/>
                <w:szCs w:val="26"/>
              </w:rPr>
              <w:t xml:space="preserve">JIS Method K0311 </w:t>
            </w:r>
            <w:r>
              <w:rPr>
                <w:rFonts w:ascii="Times New Roman" w:hAnsi="Times New Roman" w:cs="Times New Roman"/>
                <w:sz w:val="26"/>
                <w:szCs w:val="26"/>
              </w:rPr>
              <w:t xml:space="preserve">và </w:t>
            </w:r>
            <w:proofErr w:type="gramStart"/>
            <w:r w:rsidRPr="00F76653">
              <w:rPr>
                <w:rFonts w:ascii="Times New Roman" w:hAnsi="Times New Roman" w:cs="Times New Roman"/>
                <w:sz w:val="26"/>
                <w:szCs w:val="26"/>
              </w:rPr>
              <w:t>K0312</w:t>
            </w:r>
            <w:r>
              <w:rPr>
                <w:rFonts w:ascii="Times New Roman" w:hAnsi="Times New Roman" w:cs="Times New Roman"/>
                <w:sz w:val="26"/>
                <w:szCs w:val="26"/>
              </w:rPr>
              <w:t>;</w:t>
            </w:r>
            <w:proofErr w:type="gramEnd"/>
          </w:p>
          <w:p w14:paraId="4360ED3B" w14:textId="77777777" w:rsidR="00411D1E" w:rsidRPr="008A257B"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p>
          <w:p w14:paraId="7879C33A" w14:textId="77777777" w:rsidR="00411D1E"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US EPA </w:t>
            </w:r>
            <w:r>
              <w:rPr>
                <w:rFonts w:ascii="Times New Roman" w:hAnsi="Times New Roman" w:cs="Times New Roman"/>
                <w:sz w:val="26"/>
                <w:szCs w:val="26"/>
              </w:rPr>
              <w:t>M</w:t>
            </w:r>
            <w:r w:rsidRPr="008A257B">
              <w:rPr>
                <w:rFonts w:ascii="Times New Roman" w:hAnsi="Times New Roman" w:cs="Times New Roman"/>
                <w:sz w:val="26"/>
                <w:szCs w:val="26"/>
              </w:rPr>
              <w:t xml:space="preserve">ethod </w:t>
            </w:r>
            <w:proofErr w:type="gramStart"/>
            <w:r w:rsidRPr="008A257B">
              <w:rPr>
                <w:rFonts w:ascii="Times New Roman" w:hAnsi="Times New Roman" w:cs="Times New Roman"/>
                <w:sz w:val="26"/>
                <w:szCs w:val="26"/>
              </w:rPr>
              <w:t>8081B</w:t>
            </w:r>
            <w:r>
              <w:rPr>
                <w:rFonts w:ascii="Times New Roman" w:hAnsi="Times New Roman" w:cs="Times New Roman"/>
                <w:sz w:val="26"/>
                <w:szCs w:val="26"/>
              </w:rPr>
              <w:t>;</w:t>
            </w:r>
            <w:proofErr w:type="gramEnd"/>
          </w:p>
          <w:p w14:paraId="72437D4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JIS PCB Method</w:t>
            </w:r>
          </w:p>
        </w:tc>
      </w:tr>
      <w:tr w:rsidR="00411D1E" w:rsidRPr="00F211B9" w14:paraId="6B5CB1E4" w14:textId="77777777" w:rsidTr="00D108F5">
        <w:trPr>
          <w:jc w:val="center"/>
        </w:trPr>
        <w:tc>
          <w:tcPr>
            <w:tcW w:w="953" w:type="dxa"/>
            <w:vAlign w:val="center"/>
          </w:tcPr>
          <w:p w14:paraId="20416BFC"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11</w:t>
            </w:r>
          </w:p>
        </w:tc>
        <w:tc>
          <w:tcPr>
            <w:tcW w:w="3826" w:type="dxa"/>
            <w:vAlign w:val="center"/>
          </w:tcPr>
          <w:p w14:paraId="08D8670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Polychlorinated dibenzo-</w:t>
            </w:r>
            <w:r w:rsidRPr="00F211B9">
              <w:rPr>
                <w:rFonts w:ascii="Times New Roman" w:hAnsi="Times New Roman" w:cs="Times New Roman"/>
                <w:i/>
                <w:iCs/>
                <w:sz w:val="26"/>
                <w:szCs w:val="26"/>
              </w:rPr>
              <w:t>p</w:t>
            </w:r>
            <w:r w:rsidRPr="00F211B9">
              <w:rPr>
                <w:rFonts w:ascii="Times New Roman" w:hAnsi="Times New Roman" w:cs="Times New Roman"/>
                <w:sz w:val="26"/>
                <w:szCs w:val="26"/>
              </w:rPr>
              <w:t>-dioxin</w:t>
            </w:r>
            <w:r>
              <w:rPr>
                <w:rFonts w:ascii="Times New Roman" w:hAnsi="Times New Roman" w:cs="Times New Roman"/>
                <w:sz w:val="26"/>
                <w:szCs w:val="26"/>
              </w:rPr>
              <w:t xml:space="preserve"> </w:t>
            </w:r>
            <w:r w:rsidRPr="00F211B9">
              <w:rPr>
                <w:rFonts w:ascii="Times New Roman" w:hAnsi="Times New Roman" w:cs="Times New Roman"/>
                <w:sz w:val="26"/>
                <w:szCs w:val="26"/>
              </w:rPr>
              <w:t>(PCDD</w:t>
            </w:r>
            <w:r>
              <w:rPr>
                <w:rFonts w:ascii="Times New Roman" w:hAnsi="Times New Roman" w:cs="Times New Roman"/>
                <w:sz w:val="26"/>
                <w:szCs w:val="26"/>
              </w:rPr>
              <w:t>)</w:t>
            </w:r>
          </w:p>
        </w:tc>
        <w:tc>
          <w:tcPr>
            <w:tcW w:w="1417" w:type="dxa"/>
            <w:vAlign w:val="center"/>
          </w:tcPr>
          <w:p w14:paraId="70F5787E"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C</w:t>
            </w:r>
          </w:p>
        </w:tc>
        <w:tc>
          <w:tcPr>
            <w:tcW w:w="3126" w:type="dxa"/>
            <w:vAlign w:val="center"/>
          </w:tcPr>
          <w:p w14:paraId="141C6AC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1613;</w:t>
            </w:r>
            <w:proofErr w:type="gramEnd"/>
          </w:p>
          <w:p w14:paraId="2138B7B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8290;</w:t>
            </w:r>
            <w:proofErr w:type="gramEnd"/>
          </w:p>
          <w:p w14:paraId="17EDEC5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JIS Method K0311 </w:t>
            </w:r>
            <w:r>
              <w:rPr>
                <w:rFonts w:ascii="Times New Roman" w:hAnsi="Times New Roman" w:cs="Times New Roman"/>
                <w:sz w:val="26"/>
                <w:szCs w:val="26"/>
              </w:rPr>
              <w:t>và</w:t>
            </w:r>
            <w:r w:rsidRPr="00F211B9">
              <w:rPr>
                <w:rFonts w:ascii="Times New Roman" w:hAnsi="Times New Roman" w:cs="Times New Roman"/>
                <w:sz w:val="26"/>
                <w:szCs w:val="26"/>
              </w:rPr>
              <w:t xml:space="preserve"> </w:t>
            </w:r>
            <w:proofErr w:type="gramStart"/>
            <w:r w:rsidRPr="00F211B9">
              <w:rPr>
                <w:rFonts w:ascii="Times New Roman" w:hAnsi="Times New Roman" w:cs="Times New Roman"/>
                <w:sz w:val="26"/>
                <w:szCs w:val="26"/>
              </w:rPr>
              <w:t>K0312;</w:t>
            </w:r>
            <w:proofErr w:type="gramEnd"/>
          </w:p>
          <w:p w14:paraId="1D91545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European Air Method EN-1948</w:t>
            </w:r>
          </w:p>
        </w:tc>
      </w:tr>
      <w:tr w:rsidR="00411D1E" w:rsidRPr="00F211B9" w14:paraId="6B84C322" w14:textId="77777777" w:rsidTr="00411D1E">
        <w:trPr>
          <w:jc w:val="center"/>
        </w:trPr>
        <w:tc>
          <w:tcPr>
            <w:tcW w:w="953" w:type="dxa"/>
            <w:vAlign w:val="center"/>
          </w:tcPr>
          <w:p w14:paraId="5E216B71"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12</w:t>
            </w:r>
          </w:p>
        </w:tc>
        <w:tc>
          <w:tcPr>
            <w:tcW w:w="3826" w:type="dxa"/>
            <w:vAlign w:val="center"/>
          </w:tcPr>
          <w:p w14:paraId="4323B261" w14:textId="77777777" w:rsidR="00411D1E" w:rsidRDefault="00411D1E" w:rsidP="00D108F5">
            <w:r>
              <w:rPr>
                <w:rFonts w:ascii="Times New Roman" w:hAnsi="Times New Roman" w:cs="Times New Roman"/>
                <w:sz w:val="26"/>
                <w:szCs w:val="26"/>
              </w:rPr>
              <w:t>P</w:t>
            </w:r>
            <w:r w:rsidRPr="00F211B9">
              <w:rPr>
                <w:rFonts w:ascii="Times New Roman" w:hAnsi="Times New Roman" w:cs="Times New Roman"/>
                <w:sz w:val="26"/>
                <w:szCs w:val="26"/>
              </w:rPr>
              <w:t xml:space="preserve">olychlorinated dibenzofurans </w:t>
            </w:r>
            <w:r>
              <w:rPr>
                <w:rFonts w:ascii="Times New Roman" w:hAnsi="Times New Roman" w:cs="Times New Roman"/>
                <w:sz w:val="26"/>
                <w:szCs w:val="26"/>
              </w:rPr>
              <w:t>(</w:t>
            </w:r>
            <w:r w:rsidRPr="00F211B9">
              <w:rPr>
                <w:rFonts w:ascii="Times New Roman" w:hAnsi="Times New Roman" w:cs="Times New Roman"/>
                <w:sz w:val="26"/>
                <w:szCs w:val="26"/>
              </w:rPr>
              <w:t>PCDF)</w:t>
            </w:r>
          </w:p>
        </w:tc>
        <w:tc>
          <w:tcPr>
            <w:tcW w:w="1417" w:type="dxa"/>
            <w:vAlign w:val="center"/>
          </w:tcPr>
          <w:p w14:paraId="4B7F156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C</w:t>
            </w:r>
          </w:p>
        </w:tc>
        <w:tc>
          <w:tcPr>
            <w:tcW w:w="3126" w:type="dxa"/>
            <w:vAlign w:val="center"/>
          </w:tcPr>
          <w:p w14:paraId="65649B9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1613;</w:t>
            </w:r>
            <w:proofErr w:type="gramEnd"/>
          </w:p>
          <w:p w14:paraId="5FB17F7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8290;</w:t>
            </w:r>
            <w:proofErr w:type="gramEnd"/>
          </w:p>
          <w:p w14:paraId="3772E38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JIS Method K0311 </w:t>
            </w:r>
            <w:r>
              <w:rPr>
                <w:rFonts w:ascii="Times New Roman" w:hAnsi="Times New Roman" w:cs="Times New Roman"/>
                <w:sz w:val="26"/>
                <w:szCs w:val="26"/>
              </w:rPr>
              <w:t>và</w:t>
            </w:r>
            <w:r w:rsidRPr="00F211B9">
              <w:rPr>
                <w:rFonts w:ascii="Times New Roman" w:hAnsi="Times New Roman" w:cs="Times New Roman"/>
                <w:sz w:val="26"/>
                <w:szCs w:val="26"/>
              </w:rPr>
              <w:t xml:space="preserve"> </w:t>
            </w:r>
            <w:proofErr w:type="gramStart"/>
            <w:r w:rsidRPr="00F211B9">
              <w:rPr>
                <w:rFonts w:ascii="Times New Roman" w:hAnsi="Times New Roman" w:cs="Times New Roman"/>
                <w:sz w:val="26"/>
                <w:szCs w:val="26"/>
              </w:rPr>
              <w:t>K0312;</w:t>
            </w:r>
            <w:proofErr w:type="gramEnd"/>
          </w:p>
          <w:p w14:paraId="4D8E69F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European Air Method EN-1948</w:t>
            </w:r>
          </w:p>
        </w:tc>
      </w:tr>
      <w:tr w:rsidR="00411D1E" w:rsidRPr="00F211B9" w14:paraId="39F8F575" w14:textId="77777777" w:rsidTr="00411D1E">
        <w:trPr>
          <w:jc w:val="center"/>
        </w:trPr>
        <w:tc>
          <w:tcPr>
            <w:tcW w:w="953" w:type="dxa"/>
            <w:vAlign w:val="center"/>
          </w:tcPr>
          <w:p w14:paraId="5F3EE058"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w:t>
            </w:r>
            <w:r w:rsidRPr="00F211B9">
              <w:rPr>
                <w:rFonts w:ascii="Times New Roman" w:hAnsi="Times New Roman" w:cs="Times New Roman"/>
                <w:sz w:val="26"/>
                <w:szCs w:val="26"/>
              </w:rPr>
              <w:t>3</w:t>
            </w:r>
          </w:p>
        </w:tc>
        <w:tc>
          <w:tcPr>
            <w:tcW w:w="3826" w:type="dxa"/>
            <w:vAlign w:val="center"/>
          </w:tcPr>
          <w:p w14:paraId="0A31668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Chlordecone</w:t>
            </w:r>
          </w:p>
        </w:tc>
        <w:tc>
          <w:tcPr>
            <w:tcW w:w="1417" w:type="dxa"/>
            <w:vAlign w:val="center"/>
          </w:tcPr>
          <w:p w14:paraId="2436819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A15403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7C4D3BB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lastRenderedPageBreak/>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49D22460" w14:textId="77777777" w:rsidTr="00D108F5">
        <w:trPr>
          <w:jc w:val="center"/>
        </w:trPr>
        <w:tc>
          <w:tcPr>
            <w:tcW w:w="953" w:type="dxa"/>
            <w:vAlign w:val="center"/>
          </w:tcPr>
          <w:p w14:paraId="1EED6DD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lastRenderedPageBreak/>
              <w:t>1</w:t>
            </w:r>
            <w:r>
              <w:rPr>
                <w:rFonts w:ascii="Times New Roman" w:hAnsi="Times New Roman" w:cs="Times New Roman"/>
                <w:sz w:val="26"/>
                <w:szCs w:val="26"/>
              </w:rPr>
              <w:t>4</w:t>
            </w:r>
          </w:p>
        </w:tc>
        <w:tc>
          <w:tcPr>
            <w:tcW w:w="3826" w:type="dxa"/>
            <w:vAlign w:val="center"/>
          </w:tcPr>
          <w:p w14:paraId="159B668A" w14:textId="77777777" w:rsidR="00411D1E" w:rsidRPr="00F211B9" w:rsidRDefault="00C80086" w:rsidP="00D108F5">
            <w:pPr>
              <w:rPr>
                <w:rFonts w:ascii="Times New Roman" w:eastAsia="Times New Roman" w:hAnsi="Times New Roman" w:cs="Times New Roman"/>
                <w:sz w:val="26"/>
                <w:szCs w:val="26"/>
              </w:rPr>
            </w:pPr>
            <w:hyperlink r:id="rId97" w:anchor="LiveContent[alpha-hexachlorocyclohexane]" w:history="1">
              <w:r w:rsidR="00411D1E" w:rsidRPr="00F211B9">
                <w:rPr>
                  <w:rFonts w:ascii="Times New Roman" w:eastAsia="Times New Roman" w:hAnsi="Times New Roman" w:cs="Times New Roman"/>
                  <w:sz w:val="26"/>
                  <w:szCs w:val="26"/>
                </w:rPr>
                <w:t>Alpha hexachlorocyclohexane</w:t>
              </w:r>
            </w:hyperlink>
            <w:r w:rsidR="00411D1E" w:rsidRPr="00F211B9">
              <w:rPr>
                <w:rFonts w:ascii="Times New Roman" w:eastAsia="Times New Roman" w:hAnsi="Times New Roman" w:cs="Times New Roman"/>
                <w:sz w:val="26"/>
                <w:szCs w:val="26"/>
              </w:rPr>
              <w:t xml:space="preserve"> </w:t>
            </w:r>
          </w:p>
        </w:tc>
        <w:tc>
          <w:tcPr>
            <w:tcW w:w="1417" w:type="dxa"/>
            <w:vAlign w:val="center"/>
          </w:tcPr>
          <w:p w14:paraId="05B96DA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5B0C8B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5A10993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1A961961" w14:textId="77777777" w:rsidTr="00D108F5">
        <w:trPr>
          <w:jc w:val="center"/>
        </w:trPr>
        <w:tc>
          <w:tcPr>
            <w:tcW w:w="953" w:type="dxa"/>
            <w:vAlign w:val="center"/>
          </w:tcPr>
          <w:p w14:paraId="1DCA5177"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15</w:t>
            </w:r>
          </w:p>
        </w:tc>
        <w:tc>
          <w:tcPr>
            <w:tcW w:w="3826" w:type="dxa"/>
            <w:vAlign w:val="center"/>
          </w:tcPr>
          <w:p w14:paraId="75A40CDB"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Beta hexachlorocyclohexane</w:t>
            </w:r>
          </w:p>
        </w:tc>
        <w:tc>
          <w:tcPr>
            <w:tcW w:w="1417" w:type="dxa"/>
            <w:vAlign w:val="center"/>
          </w:tcPr>
          <w:p w14:paraId="318E2A77"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5FFE94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35A51EA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6EED35C5" w14:textId="77777777" w:rsidTr="00411D1E">
        <w:trPr>
          <w:jc w:val="center"/>
        </w:trPr>
        <w:tc>
          <w:tcPr>
            <w:tcW w:w="953" w:type="dxa"/>
            <w:vAlign w:val="center"/>
          </w:tcPr>
          <w:p w14:paraId="0B586BDE"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16</w:t>
            </w:r>
          </w:p>
        </w:tc>
        <w:tc>
          <w:tcPr>
            <w:tcW w:w="3826" w:type="dxa"/>
            <w:vAlign w:val="center"/>
          </w:tcPr>
          <w:p w14:paraId="5A2EDE0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Lindane</w:t>
            </w:r>
          </w:p>
        </w:tc>
        <w:tc>
          <w:tcPr>
            <w:tcW w:w="1417" w:type="dxa"/>
            <w:vAlign w:val="center"/>
          </w:tcPr>
          <w:p w14:paraId="53082C6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B9C22F0"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p>
          <w:p w14:paraId="2FF541E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6F59C68" w14:textId="77777777" w:rsidTr="00411D1E">
        <w:trPr>
          <w:jc w:val="center"/>
        </w:trPr>
        <w:tc>
          <w:tcPr>
            <w:tcW w:w="953" w:type="dxa"/>
            <w:vAlign w:val="center"/>
          </w:tcPr>
          <w:p w14:paraId="1D34A906"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17</w:t>
            </w:r>
          </w:p>
        </w:tc>
        <w:tc>
          <w:tcPr>
            <w:tcW w:w="3826" w:type="dxa"/>
            <w:vAlign w:val="center"/>
          </w:tcPr>
          <w:p w14:paraId="084518BC"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Hexabromobiphenyl (HBB)</w:t>
            </w:r>
          </w:p>
        </w:tc>
        <w:tc>
          <w:tcPr>
            <w:tcW w:w="1417" w:type="dxa"/>
            <w:vAlign w:val="center"/>
          </w:tcPr>
          <w:p w14:paraId="5DD297B2"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31278BA"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r>
              <w:rPr>
                <w:rFonts w:ascii="Times New Roman" w:hAnsi="Times New Roman" w:cs="Times New Roman"/>
                <w:sz w:val="26"/>
                <w:szCs w:val="26"/>
              </w:rPr>
              <w:t xml:space="preserve"> </w:t>
            </w:r>
          </w:p>
          <w:p w14:paraId="26AE7B72"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(phân tích HRMS</w:t>
            </w:r>
            <w:proofErr w:type="gramStart"/>
            <w:r>
              <w:rPr>
                <w:rFonts w:ascii="Times New Roman" w:hAnsi="Times New Roman" w:cs="Times New Roman"/>
                <w:sz w:val="26"/>
                <w:szCs w:val="26"/>
              </w:rPr>
              <w:t>);</w:t>
            </w:r>
            <w:proofErr w:type="gramEnd"/>
          </w:p>
          <w:p w14:paraId="0EC29245"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8270D</w:t>
            </w:r>
            <w:r>
              <w:rPr>
                <w:rFonts w:ascii="Times New Roman" w:hAnsi="Times New Roman" w:cs="Times New Roman"/>
                <w:sz w:val="26"/>
                <w:szCs w:val="26"/>
              </w:rPr>
              <w:t xml:space="preserve"> </w:t>
            </w:r>
          </w:p>
          <w:p w14:paraId="597209FA"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GCMS)</w:t>
            </w:r>
          </w:p>
        </w:tc>
      </w:tr>
      <w:tr w:rsidR="00411D1E" w:rsidRPr="00F211B9" w14:paraId="158083A7" w14:textId="77777777" w:rsidTr="00411D1E">
        <w:trPr>
          <w:jc w:val="center"/>
        </w:trPr>
        <w:tc>
          <w:tcPr>
            <w:tcW w:w="953" w:type="dxa"/>
            <w:vAlign w:val="center"/>
          </w:tcPr>
          <w:p w14:paraId="177DFA6E"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18</w:t>
            </w:r>
          </w:p>
        </w:tc>
        <w:tc>
          <w:tcPr>
            <w:tcW w:w="3826" w:type="dxa"/>
            <w:vAlign w:val="center"/>
          </w:tcPr>
          <w:p w14:paraId="56FD0DB9"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và </w:t>
            </w:r>
            <w:r>
              <w:rPr>
                <w:rFonts w:ascii="Times New Roman" w:eastAsia="Times New Roman" w:hAnsi="Times New Roman" w:cs="Times New Roman"/>
                <w:sz w:val="26"/>
                <w:szCs w:val="26"/>
              </w:rPr>
              <w:t>H</w:t>
            </w:r>
            <w:r w:rsidRPr="00F211B9">
              <w:rPr>
                <w:rFonts w:ascii="Times New Roman" w:eastAsia="Times New Roman" w:hAnsi="Times New Roman" w:cs="Times New Roman"/>
                <w:sz w:val="26"/>
                <w:szCs w:val="26"/>
              </w:rPr>
              <w:t>eptabromodiphenyl et</w:t>
            </w:r>
            <w:r>
              <w:rPr>
                <w:rFonts w:ascii="Times New Roman" w:eastAsia="Times New Roman" w:hAnsi="Times New Roman" w:cs="Times New Roman"/>
                <w:sz w:val="26"/>
                <w:szCs w:val="26"/>
              </w:rPr>
              <w:t xml:space="preserve">her </w:t>
            </w:r>
            <w:r w:rsidRPr="00F211B9">
              <w:rPr>
                <w:rFonts w:ascii="Times New Roman" w:eastAsia="Times New Roman" w:hAnsi="Times New Roman" w:cs="Times New Roman"/>
                <w:sz w:val="26"/>
                <w:szCs w:val="26"/>
              </w:rPr>
              <w:t>(</w:t>
            </w:r>
            <w:r>
              <w:rPr>
                <w:rFonts w:ascii="Times New Roman" w:eastAsia="Times New Roman" w:hAnsi="Times New Roman" w:cs="Times New Roman"/>
                <w:sz w:val="26"/>
                <w:szCs w:val="26"/>
              </w:rPr>
              <w:t>HBDE</w:t>
            </w:r>
            <w:r w:rsidRPr="00F211B9">
              <w:rPr>
                <w:rFonts w:ascii="Times New Roman" w:eastAsia="Times New Roman" w:hAnsi="Times New Roman" w:cs="Times New Roman"/>
                <w:sz w:val="26"/>
                <w:szCs w:val="26"/>
              </w:rPr>
              <w:t>)</w:t>
            </w:r>
          </w:p>
        </w:tc>
        <w:tc>
          <w:tcPr>
            <w:tcW w:w="1417" w:type="dxa"/>
            <w:vAlign w:val="center"/>
          </w:tcPr>
          <w:p w14:paraId="4504622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43633E1"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r>
              <w:rPr>
                <w:rFonts w:ascii="Times New Roman" w:hAnsi="Times New Roman" w:cs="Times New Roman"/>
                <w:sz w:val="26"/>
                <w:szCs w:val="26"/>
              </w:rPr>
              <w:t xml:space="preserve">  </w:t>
            </w:r>
          </w:p>
          <w:p w14:paraId="3E71240B"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HRMS)</w:t>
            </w:r>
          </w:p>
        </w:tc>
      </w:tr>
      <w:tr w:rsidR="00411D1E" w:rsidRPr="00F211B9" w14:paraId="5B67F038" w14:textId="77777777" w:rsidTr="00411D1E">
        <w:trPr>
          <w:jc w:val="center"/>
        </w:trPr>
        <w:tc>
          <w:tcPr>
            <w:tcW w:w="953" w:type="dxa"/>
            <w:vAlign w:val="center"/>
          </w:tcPr>
          <w:p w14:paraId="7E47665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1</w:t>
            </w:r>
            <w:r>
              <w:rPr>
                <w:rFonts w:ascii="Times New Roman" w:hAnsi="Times New Roman" w:cs="Times New Roman"/>
                <w:sz w:val="26"/>
                <w:szCs w:val="26"/>
              </w:rPr>
              <w:t>9</w:t>
            </w:r>
          </w:p>
        </w:tc>
        <w:tc>
          <w:tcPr>
            <w:tcW w:w="3826" w:type="dxa"/>
            <w:vAlign w:val="center"/>
          </w:tcPr>
          <w:p w14:paraId="142E458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Tetrabromodiphenyl et</w:t>
            </w:r>
            <w:r>
              <w:rPr>
                <w:rFonts w:ascii="Times New Roman" w:eastAsia="Times New Roman" w:hAnsi="Times New Roman" w:cs="Times New Roman"/>
                <w:sz w:val="26"/>
                <w:szCs w:val="26"/>
              </w:rPr>
              <w:t>her và P</w:t>
            </w:r>
            <w:r w:rsidRPr="00F211B9">
              <w:rPr>
                <w:rFonts w:ascii="Times New Roman" w:eastAsia="Times New Roman" w:hAnsi="Times New Roman" w:cs="Times New Roman"/>
                <w:sz w:val="26"/>
                <w:szCs w:val="26"/>
              </w:rPr>
              <w:t>entabromodiphenyl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PBDE</w:t>
            </w:r>
            <w:r w:rsidRPr="00F211B9">
              <w:rPr>
                <w:rFonts w:ascii="Times New Roman" w:eastAsia="Times New Roman" w:hAnsi="Times New Roman" w:cs="Times New Roman"/>
                <w:sz w:val="26"/>
                <w:szCs w:val="26"/>
              </w:rPr>
              <w:t>)</w:t>
            </w:r>
          </w:p>
        </w:tc>
        <w:tc>
          <w:tcPr>
            <w:tcW w:w="1417" w:type="dxa"/>
            <w:vAlign w:val="center"/>
          </w:tcPr>
          <w:p w14:paraId="4E2DA30F"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7D5429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p>
        </w:tc>
      </w:tr>
      <w:tr w:rsidR="00411D1E" w:rsidRPr="00F211B9" w14:paraId="7A88D7D9" w14:textId="77777777" w:rsidTr="00411D1E">
        <w:trPr>
          <w:jc w:val="center"/>
        </w:trPr>
        <w:tc>
          <w:tcPr>
            <w:tcW w:w="953" w:type="dxa"/>
            <w:vAlign w:val="center"/>
          </w:tcPr>
          <w:p w14:paraId="3D7786FC"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w:t>
            </w:r>
            <w:r w:rsidRPr="00F211B9">
              <w:rPr>
                <w:rFonts w:ascii="Times New Roman" w:hAnsi="Times New Roman" w:cs="Times New Roman"/>
                <w:sz w:val="26"/>
                <w:szCs w:val="26"/>
              </w:rPr>
              <w:t>0</w:t>
            </w:r>
          </w:p>
        </w:tc>
        <w:tc>
          <w:tcPr>
            <w:tcW w:w="3826" w:type="dxa"/>
            <w:vAlign w:val="center"/>
          </w:tcPr>
          <w:p w14:paraId="2D8247F1"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Pentachlorobenzene (PeCB)</w:t>
            </w:r>
          </w:p>
        </w:tc>
        <w:tc>
          <w:tcPr>
            <w:tcW w:w="1417" w:type="dxa"/>
            <w:vAlign w:val="center"/>
          </w:tcPr>
          <w:p w14:paraId="7A0EAC95"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1FFFCDA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3380A34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w:t>
            </w:r>
            <w:r>
              <w:rPr>
                <w:rFonts w:ascii="Times New Roman" w:hAnsi="Times New Roman" w:cs="Times New Roman"/>
                <w:sz w:val="26"/>
                <w:szCs w:val="26"/>
              </w:rPr>
              <w:t>;</w:t>
            </w:r>
            <w:proofErr w:type="gramEnd"/>
          </w:p>
          <w:p w14:paraId="6904DC6B"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w:t>
            </w:r>
            <w:r>
              <w:rPr>
                <w:rFonts w:ascii="Times New Roman" w:hAnsi="Times New Roman" w:cs="Times New Roman"/>
                <w:sz w:val="26"/>
                <w:szCs w:val="26"/>
              </w:rPr>
              <w:t xml:space="preserve"> </w:t>
            </w:r>
            <w:r w:rsidRPr="00F211B9">
              <w:rPr>
                <w:rFonts w:ascii="Times New Roman" w:hAnsi="Times New Roman" w:cs="Times New Roman"/>
                <w:sz w:val="26"/>
                <w:szCs w:val="26"/>
              </w:rPr>
              <w:t>1624/1625</w:t>
            </w:r>
          </w:p>
        </w:tc>
      </w:tr>
      <w:tr w:rsidR="00411D1E" w:rsidRPr="00F211B9" w14:paraId="3FCD85D9" w14:textId="77777777" w:rsidTr="00411D1E">
        <w:trPr>
          <w:jc w:val="center"/>
        </w:trPr>
        <w:tc>
          <w:tcPr>
            <w:tcW w:w="953" w:type="dxa"/>
            <w:vAlign w:val="center"/>
          </w:tcPr>
          <w:p w14:paraId="6ECD9E0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w:t>
            </w:r>
            <w:r w:rsidRPr="00F211B9">
              <w:rPr>
                <w:rFonts w:ascii="Times New Roman" w:hAnsi="Times New Roman" w:cs="Times New Roman"/>
                <w:sz w:val="26"/>
                <w:szCs w:val="26"/>
              </w:rPr>
              <w:t>1</w:t>
            </w:r>
          </w:p>
        </w:tc>
        <w:tc>
          <w:tcPr>
            <w:tcW w:w="3826" w:type="dxa"/>
            <w:vAlign w:val="center"/>
          </w:tcPr>
          <w:p w14:paraId="6133AE6E"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Perfluorooctane sulfonic acid (PFOS), </w:t>
            </w:r>
            <w:r>
              <w:rPr>
                <w:rFonts w:ascii="Times New Roman" w:eastAsia="Times New Roman" w:hAnsi="Times New Roman" w:cs="Times New Roman"/>
                <w:sz w:val="26"/>
                <w:szCs w:val="26"/>
              </w:rPr>
              <w:t>muối của chúng và</w:t>
            </w:r>
            <w:r w:rsidRPr="00F211B9">
              <w:rPr>
                <w:rFonts w:ascii="Times New Roman" w:eastAsia="Times New Roman" w:hAnsi="Times New Roman" w:cs="Times New Roman"/>
                <w:sz w:val="26"/>
                <w:szCs w:val="26"/>
              </w:rPr>
              <w:t xml:space="preserve"> perfluorooctane sulfonyl fluoride</w:t>
            </w:r>
            <w:r>
              <w:rPr>
                <w:rFonts w:ascii="Times New Roman" w:eastAsia="Times New Roman" w:hAnsi="Times New Roman" w:cs="Times New Roman"/>
                <w:sz w:val="26"/>
                <w:szCs w:val="26"/>
              </w:rPr>
              <w:t xml:space="preserve"> (PFOSF)</w:t>
            </w:r>
          </w:p>
        </w:tc>
        <w:tc>
          <w:tcPr>
            <w:tcW w:w="1417" w:type="dxa"/>
            <w:vAlign w:val="center"/>
          </w:tcPr>
          <w:p w14:paraId="16B7ADF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B</w:t>
            </w:r>
          </w:p>
        </w:tc>
        <w:tc>
          <w:tcPr>
            <w:tcW w:w="3126" w:type="dxa"/>
            <w:vAlign w:val="center"/>
          </w:tcPr>
          <w:p w14:paraId="1F99CE2D"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533;</w:t>
            </w:r>
            <w:proofErr w:type="gramEnd"/>
            <w:r>
              <w:rPr>
                <w:rFonts w:ascii="Times New Roman" w:hAnsi="Times New Roman" w:cs="Times New Roman"/>
                <w:sz w:val="26"/>
                <w:szCs w:val="26"/>
              </w:rPr>
              <w:t xml:space="preserve"> </w:t>
            </w:r>
          </w:p>
          <w:p w14:paraId="6A8747F9"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537.1;</w:t>
            </w:r>
            <w:proofErr w:type="gramEnd"/>
          </w:p>
          <w:p w14:paraId="62E0FB10"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DIN 38407-42:</w:t>
            </w:r>
            <w:proofErr w:type="gramStart"/>
            <w:r>
              <w:rPr>
                <w:rFonts w:ascii="Times New Roman" w:hAnsi="Times New Roman" w:cs="Times New Roman"/>
                <w:sz w:val="26"/>
                <w:szCs w:val="26"/>
              </w:rPr>
              <w:t>2010;</w:t>
            </w:r>
            <w:proofErr w:type="gramEnd"/>
          </w:p>
          <w:p w14:paraId="6C0C8C5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CEN/TS 15968:</w:t>
            </w:r>
            <w:proofErr w:type="gramStart"/>
            <w:r w:rsidRPr="00F211B9">
              <w:rPr>
                <w:rFonts w:ascii="Times New Roman" w:hAnsi="Times New Roman" w:cs="Times New Roman"/>
                <w:sz w:val="26"/>
                <w:szCs w:val="26"/>
              </w:rPr>
              <w:t>2010;</w:t>
            </w:r>
            <w:proofErr w:type="gramEnd"/>
          </w:p>
          <w:p w14:paraId="38701B2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ISO 25101:2009</w:t>
            </w:r>
            <w:r>
              <w:rPr>
                <w:rFonts w:ascii="Times New Roman" w:hAnsi="Times New Roman" w:cs="Times New Roman"/>
                <w:sz w:val="26"/>
                <w:szCs w:val="26"/>
              </w:rPr>
              <w:t xml:space="preserve"> </w:t>
            </w:r>
          </w:p>
        </w:tc>
      </w:tr>
      <w:tr w:rsidR="00411D1E" w:rsidRPr="00F211B9" w14:paraId="36253BB4" w14:textId="77777777" w:rsidTr="00411D1E">
        <w:trPr>
          <w:jc w:val="center"/>
        </w:trPr>
        <w:tc>
          <w:tcPr>
            <w:tcW w:w="953" w:type="dxa"/>
            <w:vAlign w:val="center"/>
          </w:tcPr>
          <w:p w14:paraId="4A94ACE6"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22</w:t>
            </w:r>
          </w:p>
        </w:tc>
        <w:tc>
          <w:tcPr>
            <w:tcW w:w="3826" w:type="dxa"/>
            <w:vAlign w:val="center"/>
          </w:tcPr>
          <w:p w14:paraId="44B9CFF1" w14:textId="77777777" w:rsidR="00411D1E" w:rsidRPr="00F211B9" w:rsidRDefault="00411D1E" w:rsidP="00D108F5">
            <w:pPr>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Pr="00F211B9">
              <w:rPr>
                <w:rFonts w:ascii="Times New Roman" w:eastAsia="Times New Roman" w:hAnsi="Times New Roman" w:cs="Times New Roman"/>
                <w:sz w:val="26"/>
                <w:szCs w:val="26"/>
              </w:rPr>
              <w:t>ndosulfan</w:t>
            </w:r>
            <w:r>
              <w:rPr>
                <w:rFonts w:ascii="Times New Roman" w:eastAsia="Times New Roman" w:hAnsi="Times New Roman" w:cs="Times New Roman"/>
                <w:sz w:val="26"/>
                <w:szCs w:val="26"/>
              </w:rPr>
              <w:t xml:space="preserve"> kỹ thuật và các đồng phân</w:t>
            </w:r>
          </w:p>
        </w:tc>
        <w:tc>
          <w:tcPr>
            <w:tcW w:w="1417" w:type="dxa"/>
            <w:vAlign w:val="center"/>
          </w:tcPr>
          <w:p w14:paraId="276B28F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50F7275"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r w:rsidRPr="00F211B9">
              <w:rPr>
                <w:rFonts w:ascii="Times New Roman" w:hAnsi="Times New Roman" w:cs="Times New Roman"/>
                <w:sz w:val="26"/>
                <w:szCs w:val="26"/>
              </w:rPr>
              <w:t xml:space="preserve"> </w:t>
            </w:r>
          </w:p>
          <w:p w14:paraId="4CA6CD7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E13BF28" w14:textId="77777777" w:rsidTr="00411D1E">
        <w:trPr>
          <w:jc w:val="center"/>
        </w:trPr>
        <w:tc>
          <w:tcPr>
            <w:tcW w:w="953" w:type="dxa"/>
            <w:vAlign w:val="center"/>
          </w:tcPr>
          <w:p w14:paraId="4D702A54" w14:textId="77777777" w:rsidR="00411D1E" w:rsidRPr="005C41D3" w:rsidRDefault="00411D1E" w:rsidP="00D108F5">
            <w:pPr>
              <w:jc w:val="center"/>
              <w:rPr>
                <w:rFonts w:ascii="Times New Roman" w:hAnsi="Times New Roman" w:cs="Times New Roman"/>
                <w:sz w:val="26"/>
                <w:szCs w:val="26"/>
              </w:rPr>
            </w:pPr>
            <w:r>
              <w:rPr>
                <w:rFonts w:ascii="Times New Roman" w:hAnsi="Times New Roman" w:cs="Times New Roman"/>
                <w:sz w:val="26"/>
                <w:szCs w:val="26"/>
              </w:rPr>
              <w:t>23</w:t>
            </w:r>
          </w:p>
        </w:tc>
        <w:tc>
          <w:tcPr>
            <w:tcW w:w="3826" w:type="dxa"/>
            <w:vAlign w:val="center"/>
          </w:tcPr>
          <w:p w14:paraId="6314AC5C" w14:textId="77777777" w:rsidR="00411D1E" w:rsidRPr="005C41D3" w:rsidRDefault="00411D1E" w:rsidP="00D108F5">
            <w:pPr>
              <w:rPr>
                <w:rFonts w:ascii="Times New Roman" w:eastAsia="Times New Roman" w:hAnsi="Times New Roman" w:cs="Times New Roman"/>
                <w:sz w:val="26"/>
                <w:szCs w:val="26"/>
              </w:rPr>
            </w:pPr>
            <w:r w:rsidRPr="005C41D3">
              <w:rPr>
                <w:rFonts w:ascii="Times New Roman" w:eastAsia="Times New Roman" w:hAnsi="Times New Roman" w:cs="Times New Roman"/>
                <w:sz w:val="26"/>
                <w:szCs w:val="26"/>
              </w:rPr>
              <w:t xml:space="preserve">Hexabromocyclododecane </w:t>
            </w:r>
            <w:r>
              <w:rPr>
                <w:rFonts w:ascii="Times New Roman" w:eastAsia="Times New Roman" w:hAnsi="Times New Roman" w:cs="Times New Roman"/>
                <w:sz w:val="26"/>
                <w:szCs w:val="26"/>
              </w:rPr>
              <w:t>(HBCDD)</w:t>
            </w:r>
          </w:p>
        </w:tc>
        <w:tc>
          <w:tcPr>
            <w:tcW w:w="1417" w:type="dxa"/>
            <w:vAlign w:val="center"/>
          </w:tcPr>
          <w:p w14:paraId="2B252914"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t>A</w:t>
            </w:r>
          </w:p>
        </w:tc>
        <w:tc>
          <w:tcPr>
            <w:tcW w:w="3126" w:type="dxa"/>
            <w:vAlign w:val="center"/>
          </w:tcPr>
          <w:p w14:paraId="4BA5AE12" w14:textId="77777777" w:rsidR="00411D1E" w:rsidRPr="005C41D3" w:rsidRDefault="00411D1E" w:rsidP="00D108F5">
            <w:pPr>
              <w:jc w:val="both"/>
              <w:rPr>
                <w:rFonts w:ascii="Times New Roman" w:hAnsi="Times New Roman" w:cs="Times New Roman"/>
                <w:sz w:val="26"/>
                <w:szCs w:val="26"/>
              </w:rPr>
            </w:pPr>
            <w:r w:rsidRPr="005C41D3">
              <w:rPr>
                <w:rFonts w:ascii="Times New Roman" w:hAnsi="Times New Roman" w:cs="Times New Roman"/>
                <w:sz w:val="28"/>
                <w:szCs w:val="28"/>
              </w:rPr>
              <w:t xml:space="preserve">Áp dụng các phương pháp tiêu chuẩn quốc gia và quốc tế </w:t>
            </w:r>
          </w:p>
        </w:tc>
      </w:tr>
      <w:tr w:rsidR="00411D1E" w:rsidRPr="00F211B9" w14:paraId="43DEF6F8" w14:textId="77777777" w:rsidTr="00411D1E">
        <w:trPr>
          <w:jc w:val="center"/>
        </w:trPr>
        <w:tc>
          <w:tcPr>
            <w:tcW w:w="953" w:type="dxa"/>
            <w:vAlign w:val="center"/>
          </w:tcPr>
          <w:p w14:paraId="46993A79"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24</w:t>
            </w:r>
          </w:p>
        </w:tc>
        <w:tc>
          <w:tcPr>
            <w:tcW w:w="3826" w:type="dxa"/>
            <w:vAlign w:val="center"/>
          </w:tcPr>
          <w:p w14:paraId="7F64FEBB"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Pentachlorophenol</w:t>
            </w:r>
            <w:r>
              <w:rPr>
                <w:rFonts w:ascii="Times New Roman" w:eastAsia="Times New Roman" w:hAnsi="Times New Roman" w:cs="Times New Roman"/>
                <w:sz w:val="26"/>
                <w:szCs w:val="26"/>
              </w:rPr>
              <w:t xml:space="preserve"> (PCP), muối của chúng và</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các </w:t>
            </w:r>
            <w:r w:rsidRPr="00F211B9">
              <w:rPr>
                <w:rFonts w:ascii="Times New Roman" w:eastAsia="Times New Roman" w:hAnsi="Times New Roman" w:cs="Times New Roman"/>
                <w:sz w:val="26"/>
                <w:szCs w:val="26"/>
              </w:rPr>
              <w:t>este</w:t>
            </w:r>
            <w:r>
              <w:rPr>
                <w:rFonts w:ascii="Times New Roman" w:eastAsia="Times New Roman" w:hAnsi="Times New Roman" w:cs="Times New Roman"/>
                <w:sz w:val="26"/>
                <w:szCs w:val="26"/>
              </w:rPr>
              <w:t>r</w:t>
            </w:r>
          </w:p>
        </w:tc>
        <w:tc>
          <w:tcPr>
            <w:tcW w:w="1417" w:type="dxa"/>
            <w:vAlign w:val="center"/>
          </w:tcPr>
          <w:p w14:paraId="608D56C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2946DA1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1E29C7B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1624/1625</w:t>
            </w:r>
          </w:p>
        </w:tc>
      </w:tr>
      <w:tr w:rsidR="00411D1E" w:rsidRPr="00F211B9" w14:paraId="5F5A9B12" w14:textId="77777777" w:rsidTr="00411D1E">
        <w:trPr>
          <w:jc w:val="center"/>
        </w:trPr>
        <w:tc>
          <w:tcPr>
            <w:tcW w:w="953" w:type="dxa"/>
            <w:vAlign w:val="center"/>
          </w:tcPr>
          <w:p w14:paraId="5BB552DF"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25</w:t>
            </w:r>
          </w:p>
        </w:tc>
        <w:tc>
          <w:tcPr>
            <w:tcW w:w="3826" w:type="dxa"/>
            <w:vAlign w:val="center"/>
          </w:tcPr>
          <w:p w14:paraId="5639197D"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Polychlorinated naphthalene</w:t>
            </w:r>
            <w:r>
              <w:rPr>
                <w:rFonts w:ascii="Times New Roman" w:eastAsia="Times New Roman" w:hAnsi="Times New Roman" w:cs="Times New Roman"/>
                <w:sz w:val="26"/>
                <w:szCs w:val="26"/>
              </w:rPr>
              <w:t xml:space="preserve"> (PCN)</w:t>
            </w:r>
          </w:p>
        </w:tc>
        <w:tc>
          <w:tcPr>
            <w:tcW w:w="1417" w:type="dxa"/>
            <w:vAlign w:val="center"/>
          </w:tcPr>
          <w:p w14:paraId="6793C08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2A4CE48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62E752A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1624/1625</w:t>
            </w:r>
          </w:p>
        </w:tc>
      </w:tr>
      <w:tr w:rsidR="00411D1E" w:rsidRPr="00F211B9" w14:paraId="490EC620" w14:textId="77777777" w:rsidTr="00411D1E">
        <w:trPr>
          <w:jc w:val="center"/>
        </w:trPr>
        <w:tc>
          <w:tcPr>
            <w:tcW w:w="953" w:type="dxa"/>
            <w:vAlign w:val="center"/>
          </w:tcPr>
          <w:p w14:paraId="31FBE98A"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26</w:t>
            </w:r>
          </w:p>
        </w:tc>
        <w:tc>
          <w:tcPr>
            <w:tcW w:w="3826" w:type="dxa"/>
            <w:vAlign w:val="center"/>
          </w:tcPr>
          <w:p w14:paraId="283B3178"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Hexachlorobutadiene (HCBD)</w:t>
            </w:r>
          </w:p>
        </w:tc>
        <w:tc>
          <w:tcPr>
            <w:tcW w:w="1417" w:type="dxa"/>
            <w:vAlign w:val="center"/>
          </w:tcPr>
          <w:p w14:paraId="01E5966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5FC682D1"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 xml:space="preserve">ethod </w:t>
            </w:r>
            <w:proofErr w:type="gramStart"/>
            <w:r w:rsidRPr="00F211B9">
              <w:rPr>
                <w:rFonts w:ascii="Times New Roman" w:hAnsi="Times New Roman" w:cs="Times New Roman"/>
                <w:sz w:val="26"/>
                <w:szCs w:val="26"/>
              </w:rPr>
              <w:t>524.4;</w:t>
            </w:r>
            <w:proofErr w:type="gramEnd"/>
            <w:r w:rsidRPr="00F211B9">
              <w:rPr>
                <w:rFonts w:ascii="Times New Roman" w:hAnsi="Times New Roman" w:cs="Times New Roman"/>
                <w:sz w:val="26"/>
                <w:szCs w:val="26"/>
              </w:rPr>
              <w:t xml:space="preserve"> </w:t>
            </w:r>
          </w:p>
          <w:p w14:paraId="5D9570A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8270D</w:t>
            </w:r>
          </w:p>
        </w:tc>
      </w:tr>
      <w:tr w:rsidR="00411D1E" w:rsidRPr="00F211B9" w14:paraId="055C63C2" w14:textId="77777777" w:rsidTr="00411D1E">
        <w:trPr>
          <w:jc w:val="center"/>
        </w:trPr>
        <w:tc>
          <w:tcPr>
            <w:tcW w:w="953" w:type="dxa"/>
            <w:vAlign w:val="center"/>
          </w:tcPr>
          <w:p w14:paraId="56D39A3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27</w:t>
            </w:r>
          </w:p>
        </w:tc>
        <w:tc>
          <w:tcPr>
            <w:tcW w:w="3826" w:type="dxa"/>
            <w:vAlign w:val="center"/>
          </w:tcPr>
          <w:p w14:paraId="0ECFC24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Decabromodiphenyl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(D</w:t>
            </w:r>
            <w:r w:rsidRPr="00F211B9">
              <w:rPr>
                <w:rFonts w:ascii="Times New Roman" w:eastAsia="Times New Roman" w:hAnsi="Times New Roman" w:cs="Times New Roman"/>
                <w:sz w:val="26"/>
                <w:szCs w:val="26"/>
              </w:rPr>
              <w:t>BDE)</w:t>
            </w:r>
          </w:p>
        </w:tc>
        <w:tc>
          <w:tcPr>
            <w:tcW w:w="1417" w:type="dxa"/>
            <w:vAlign w:val="center"/>
          </w:tcPr>
          <w:p w14:paraId="535C6A77"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1B6D472D"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p>
          <w:p w14:paraId="4A504B0F"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 (phân tích HRMS)</w:t>
            </w:r>
          </w:p>
        </w:tc>
      </w:tr>
      <w:tr w:rsidR="00411D1E" w:rsidRPr="00F211B9" w14:paraId="361CE612" w14:textId="77777777" w:rsidTr="00411D1E">
        <w:trPr>
          <w:jc w:val="center"/>
        </w:trPr>
        <w:tc>
          <w:tcPr>
            <w:tcW w:w="953" w:type="dxa"/>
            <w:vAlign w:val="center"/>
          </w:tcPr>
          <w:p w14:paraId="446BACC5"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lastRenderedPageBreak/>
              <w:t>28</w:t>
            </w:r>
          </w:p>
        </w:tc>
        <w:tc>
          <w:tcPr>
            <w:tcW w:w="3826" w:type="dxa"/>
            <w:vAlign w:val="center"/>
          </w:tcPr>
          <w:p w14:paraId="71CFCA3E" w14:textId="77777777" w:rsidR="00411D1E" w:rsidRPr="005C41D3" w:rsidRDefault="00411D1E" w:rsidP="00D108F5">
            <w:pPr>
              <w:rPr>
                <w:rFonts w:ascii="Times New Roman" w:eastAsia="Times New Roman" w:hAnsi="Times New Roman" w:cs="Times New Roman"/>
                <w:sz w:val="26"/>
                <w:szCs w:val="26"/>
              </w:rPr>
            </w:pPr>
            <w:r w:rsidRPr="005C41D3">
              <w:rPr>
                <w:rFonts w:ascii="Times New Roman" w:eastAsia="Times New Roman" w:hAnsi="Times New Roman" w:cs="Times New Roman"/>
                <w:sz w:val="26"/>
                <w:szCs w:val="26"/>
              </w:rPr>
              <w:t>Các paraffin mạch ngắn chứa clo (SCCP)</w:t>
            </w:r>
          </w:p>
        </w:tc>
        <w:tc>
          <w:tcPr>
            <w:tcW w:w="1417" w:type="dxa"/>
            <w:vAlign w:val="center"/>
          </w:tcPr>
          <w:p w14:paraId="4B8EB411"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t>A</w:t>
            </w:r>
          </w:p>
        </w:tc>
        <w:tc>
          <w:tcPr>
            <w:tcW w:w="3126" w:type="dxa"/>
            <w:vAlign w:val="center"/>
          </w:tcPr>
          <w:p w14:paraId="3C9EE0A5" w14:textId="77777777" w:rsidR="00411D1E" w:rsidRPr="005C41D3" w:rsidRDefault="00411D1E" w:rsidP="00D108F5">
            <w:pPr>
              <w:jc w:val="both"/>
              <w:rPr>
                <w:rFonts w:ascii="Times New Roman" w:hAnsi="Times New Roman" w:cs="Times New Roman"/>
                <w:sz w:val="26"/>
                <w:szCs w:val="26"/>
              </w:rPr>
            </w:pPr>
            <w:r w:rsidRPr="005C41D3">
              <w:rPr>
                <w:rFonts w:ascii="Times New Roman" w:hAnsi="Times New Roman" w:cs="Times New Roman"/>
                <w:sz w:val="28"/>
                <w:szCs w:val="28"/>
              </w:rPr>
              <w:t xml:space="preserve">Áp dụng các phương pháp tiêu chuẩn quốc gia và quốc tế </w:t>
            </w:r>
          </w:p>
        </w:tc>
      </w:tr>
      <w:tr w:rsidR="00411D1E" w:rsidRPr="00F211B9" w14:paraId="05CBFA84" w14:textId="77777777" w:rsidTr="00D108F5">
        <w:trPr>
          <w:jc w:val="center"/>
        </w:trPr>
        <w:tc>
          <w:tcPr>
            <w:tcW w:w="953" w:type="dxa"/>
            <w:vAlign w:val="center"/>
          </w:tcPr>
          <w:p w14:paraId="0DB30900"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29</w:t>
            </w:r>
          </w:p>
        </w:tc>
        <w:tc>
          <w:tcPr>
            <w:tcW w:w="3826" w:type="dxa"/>
            <w:vAlign w:val="center"/>
          </w:tcPr>
          <w:p w14:paraId="286CEAEA"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Dicofol</w:t>
            </w:r>
          </w:p>
        </w:tc>
        <w:tc>
          <w:tcPr>
            <w:tcW w:w="1417" w:type="dxa"/>
            <w:vAlign w:val="center"/>
          </w:tcPr>
          <w:p w14:paraId="757CE96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412D874"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8270D</w:t>
            </w:r>
            <w:r>
              <w:rPr>
                <w:rFonts w:ascii="Times New Roman" w:hAnsi="Times New Roman" w:cs="Times New Roman"/>
                <w:sz w:val="26"/>
                <w:szCs w:val="26"/>
              </w:rPr>
              <w:t xml:space="preserve"> </w:t>
            </w:r>
          </w:p>
          <w:p w14:paraId="7206B148"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GCMS)</w:t>
            </w:r>
          </w:p>
        </w:tc>
      </w:tr>
      <w:tr w:rsidR="00411D1E" w:rsidRPr="00F211B9" w14:paraId="6103E896" w14:textId="77777777" w:rsidTr="00D108F5">
        <w:trPr>
          <w:jc w:val="center"/>
        </w:trPr>
        <w:tc>
          <w:tcPr>
            <w:tcW w:w="953" w:type="dxa"/>
            <w:vAlign w:val="center"/>
          </w:tcPr>
          <w:p w14:paraId="7D564808"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30</w:t>
            </w:r>
          </w:p>
        </w:tc>
        <w:tc>
          <w:tcPr>
            <w:tcW w:w="3826" w:type="dxa"/>
            <w:vAlign w:val="center"/>
          </w:tcPr>
          <w:p w14:paraId="72164FF1" w14:textId="77777777" w:rsidR="00411D1E" w:rsidRPr="00F211B9" w:rsidRDefault="00C80086" w:rsidP="00D108F5">
            <w:pPr>
              <w:rPr>
                <w:rFonts w:ascii="Times New Roman" w:eastAsia="Times New Roman" w:hAnsi="Times New Roman" w:cs="Times New Roman"/>
                <w:sz w:val="26"/>
                <w:szCs w:val="26"/>
              </w:rPr>
            </w:pPr>
            <w:hyperlink r:id="rId98" w:anchor="LiveContent[PFOA]" w:history="1">
              <w:r w:rsidR="00411D1E" w:rsidRPr="00F211B9">
                <w:rPr>
                  <w:rFonts w:ascii="Times New Roman" w:eastAsia="Times New Roman" w:hAnsi="Times New Roman" w:cs="Times New Roman"/>
                  <w:sz w:val="26"/>
                  <w:szCs w:val="26"/>
                </w:rPr>
                <w:t xml:space="preserve">Perfluorooctanoic acid (PFOA), </w:t>
              </w:r>
              <w:r w:rsidR="00411D1E">
                <w:rPr>
                  <w:rFonts w:ascii="Times New Roman" w:eastAsia="Times New Roman" w:hAnsi="Times New Roman" w:cs="Times New Roman"/>
                  <w:sz w:val="26"/>
                  <w:szCs w:val="26"/>
                </w:rPr>
                <w:t xml:space="preserve">các muối của chúng và các hợp chất liên quan đến </w:t>
              </w:r>
              <w:r w:rsidR="00411D1E" w:rsidRPr="00F211B9">
                <w:rPr>
                  <w:rFonts w:ascii="Times New Roman" w:eastAsia="Times New Roman" w:hAnsi="Times New Roman" w:cs="Times New Roman"/>
                  <w:sz w:val="26"/>
                  <w:szCs w:val="26"/>
                </w:rPr>
                <w:t>PFOA</w:t>
              </w:r>
            </w:hyperlink>
          </w:p>
        </w:tc>
        <w:tc>
          <w:tcPr>
            <w:tcW w:w="1417" w:type="dxa"/>
            <w:vAlign w:val="center"/>
          </w:tcPr>
          <w:p w14:paraId="5D05C64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193DFF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CEN/TS 15968:2010</w:t>
            </w:r>
          </w:p>
        </w:tc>
      </w:tr>
    </w:tbl>
    <w:p w14:paraId="6DFEA4DF" w14:textId="77777777" w:rsidR="00F74112" w:rsidRDefault="00F74112" w:rsidP="00D108F5">
      <w:pPr>
        <w:spacing w:after="0" w:line="240" w:lineRule="auto"/>
        <w:rPr>
          <w:rFonts w:ascii="Times New Roman" w:hAnsi="Times New Roman" w:cs="Times New Roman"/>
          <w:sz w:val="28"/>
          <w:szCs w:val="28"/>
        </w:rPr>
      </w:pPr>
    </w:p>
    <w:p w14:paraId="5D07EBCE" w14:textId="77777777" w:rsidR="00DA077D" w:rsidRDefault="00F74112" w:rsidP="00D108F5">
      <w:pPr>
        <w:pStyle w:val="ListParagraph"/>
        <w:tabs>
          <w:tab w:val="left" w:pos="2694"/>
        </w:tabs>
        <w:ind w:left="0"/>
        <w:jc w:val="center"/>
        <w:outlineLvl w:val="1"/>
      </w:pPr>
      <w:r>
        <w:br w:type="page"/>
      </w:r>
    </w:p>
    <w:p w14:paraId="13EE3427" w14:textId="77777777" w:rsidR="00DA077D" w:rsidRDefault="00DA077D" w:rsidP="00D108F5">
      <w:pPr>
        <w:pStyle w:val="ListParagraph"/>
        <w:numPr>
          <w:ilvl w:val="0"/>
          <w:numId w:val="302"/>
        </w:numPr>
        <w:tabs>
          <w:tab w:val="left" w:pos="1418"/>
        </w:tabs>
        <w:ind w:left="0" w:firstLine="0"/>
        <w:jc w:val="center"/>
        <w:outlineLvl w:val="1"/>
        <w:rPr>
          <w:rFonts w:ascii="Times New Roman" w:hAnsi="Times New Roman" w:cs="Times New Roman"/>
          <w:b/>
          <w:sz w:val="28"/>
          <w:szCs w:val="28"/>
        </w:rPr>
      </w:pPr>
      <w:bookmarkStart w:id="172" w:name="_Toc65215417"/>
      <w:r>
        <w:rPr>
          <w:rFonts w:ascii="Times New Roman" w:hAnsi="Times New Roman" w:cs="Times New Roman"/>
          <w:b/>
          <w:sz w:val="28"/>
          <w:szCs w:val="28"/>
        </w:rPr>
        <w:lastRenderedPageBreak/>
        <w:t>THÔNG SỐ VÀ PHƯƠNG PHÁP QUAN TRẮC ĐỐI VỚI NƯỚC THẢI, KHÍ THẢI VÀ BÙN THẢI</w:t>
      </w:r>
      <w:bookmarkEnd w:id="172"/>
    </w:p>
    <w:p w14:paraId="34536860" w14:textId="77777777" w:rsidR="00DA077D" w:rsidRPr="00DA077D" w:rsidRDefault="00DA077D" w:rsidP="00D108F5">
      <w:pPr>
        <w:pStyle w:val="ListParagraph"/>
        <w:ind w:left="0"/>
        <w:rPr>
          <w:rFonts w:ascii="Times New Roman" w:hAnsi="Times New Roman" w:cs="Times New Roman"/>
          <w:b/>
          <w:sz w:val="28"/>
          <w:szCs w:val="28"/>
        </w:rPr>
      </w:pPr>
      <w:r w:rsidRPr="00DA077D">
        <w:rPr>
          <w:rFonts w:ascii="Times New Roman" w:hAnsi="Times New Roman" w:cs="Times New Roman"/>
          <w:b/>
          <w:sz w:val="28"/>
          <w:szCs w:val="28"/>
        </w:rPr>
        <w:t xml:space="preserve"> </w:t>
      </w:r>
    </w:p>
    <w:p w14:paraId="7ED80B28" w14:textId="77777777" w:rsidR="00F74112" w:rsidRPr="00255CAD" w:rsidRDefault="00DA077D" w:rsidP="00D108F5">
      <w:pPr>
        <w:pStyle w:val="ListParagraph"/>
        <w:tabs>
          <w:tab w:val="left" w:pos="2694"/>
        </w:tabs>
        <w:ind w:left="0"/>
        <w:jc w:val="center"/>
        <w:outlineLvl w:val="1"/>
        <w:rPr>
          <w:rFonts w:ascii="Times New Roman" w:hAnsi="Times New Roman" w:cs="Times New Roman"/>
          <w:b/>
          <w:sz w:val="28"/>
          <w:szCs w:val="28"/>
        </w:rPr>
      </w:pPr>
      <w:bookmarkStart w:id="173" w:name="_Toc65215418"/>
      <w:r>
        <w:rPr>
          <w:rFonts w:ascii="Times New Roman" w:hAnsi="Times New Roman" w:cs="Times New Roman"/>
          <w:b/>
          <w:sz w:val="28"/>
          <w:szCs w:val="28"/>
        </w:rPr>
        <w:t xml:space="preserve">Phụ lục 4.1. </w:t>
      </w:r>
      <w:r w:rsidR="00F74112" w:rsidRPr="00255CAD">
        <w:rPr>
          <w:rFonts w:ascii="Times New Roman" w:hAnsi="Times New Roman" w:cs="Times New Roman"/>
          <w:b/>
          <w:sz w:val="28"/>
          <w:szCs w:val="28"/>
        </w:rPr>
        <w:t>Phương pháp quan trắc nước thải</w:t>
      </w:r>
      <w:bookmarkEnd w:id="173"/>
    </w:p>
    <w:p w14:paraId="4130E708" w14:textId="77777777" w:rsidR="00F74112" w:rsidRPr="00F84AEE" w:rsidRDefault="00DA077D" w:rsidP="00D108F5">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4.1.</w:t>
      </w:r>
      <w:r w:rsidR="00F74112" w:rsidRPr="00F84AEE">
        <w:rPr>
          <w:rFonts w:ascii="Times New Roman" w:hAnsi="Times New Roman" w:cs="Times New Roman"/>
          <w:sz w:val="28"/>
          <w:szCs w:val="28"/>
        </w:rPr>
        <w:t xml:space="preserve">1. Lấy mẫu và đo tại hiện trường </w:t>
      </w:r>
    </w:p>
    <w:p w14:paraId="0C1BEE28" w14:textId="77777777" w:rsidR="00F74112" w:rsidRPr="00F84AEE" w:rsidRDefault="00F74112"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Lấy mẫu nước thải tại hiện trường: tuân theo TCVN 6663-1:2016 và TCVN </w:t>
      </w:r>
      <w:proofErr w:type="gramStart"/>
      <w:r w:rsidRPr="00F84AEE">
        <w:rPr>
          <w:rFonts w:ascii="Times New Roman" w:hAnsi="Times New Roman" w:cs="Times New Roman"/>
          <w:sz w:val="28"/>
          <w:szCs w:val="28"/>
        </w:rPr>
        <w:t>5999-1995;</w:t>
      </w:r>
      <w:proofErr w:type="gramEnd"/>
      <w:r w:rsidRPr="00F84AEE">
        <w:rPr>
          <w:rFonts w:ascii="Times New Roman" w:hAnsi="Times New Roman" w:cs="Times New Roman"/>
          <w:sz w:val="28"/>
          <w:szCs w:val="28"/>
        </w:rPr>
        <w:t xml:space="preserve"> </w:t>
      </w:r>
    </w:p>
    <w:p w14:paraId="268C3C9D" w14:textId="77777777" w:rsidR="00F74112" w:rsidRPr="00F84AEE" w:rsidRDefault="00F74112"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Đo các thông số tại hiện trường: lựa chọn phương pháp quy định tại quy chuẩn kỹ thuật quốc gia hiện hành tương ứng hoặc trong Bảng 2.8.1 dưới đây. </w:t>
      </w:r>
    </w:p>
    <w:p w14:paraId="6CFE22D5"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Bảng</w:t>
      </w:r>
      <w:r w:rsidR="00DA077D">
        <w:rPr>
          <w:rFonts w:ascii="Times New Roman" w:hAnsi="Times New Roman" w:cs="Times New Roman"/>
          <w:b/>
          <w:sz w:val="28"/>
          <w:szCs w:val="28"/>
        </w:rPr>
        <w:t xml:space="preserve"> 4</w:t>
      </w:r>
      <w:r w:rsidRPr="00D108F5">
        <w:rPr>
          <w:rFonts w:ascii="Times New Roman" w:hAnsi="Times New Roman" w:cs="Times New Roman"/>
          <w:b/>
          <w:sz w:val="28"/>
          <w:szCs w:val="28"/>
        </w:rPr>
        <w:t>.</w:t>
      </w:r>
      <w:r w:rsidR="00DA077D">
        <w:rPr>
          <w:rFonts w:ascii="Times New Roman" w:hAnsi="Times New Roman" w:cs="Times New Roman"/>
          <w:b/>
          <w:sz w:val="28"/>
          <w:szCs w:val="28"/>
        </w:rPr>
        <w:t>1</w:t>
      </w:r>
      <w:r w:rsidRPr="00D108F5">
        <w:rPr>
          <w:rFonts w:ascii="Times New Roman" w:hAnsi="Times New Roman" w:cs="Times New Roman"/>
          <w:b/>
          <w:sz w:val="28"/>
          <w:szCs w:val="28"/>
        </w:rPr>
        <w:t>.1. Các phương pháp đo các thông số trong nước thải tại hiện trường</w:t>
      </w:r>
    </w:p>
    <w:tbl>
      <w:tblPr>
        <w:tblStyle w:val="TableGrid"/>
        <w:tblW w:w="8423" w:type="dxa"/>
        <w:jc w:val="center"/>
        <w:tblLook w:val="04A0" w:firstRow="1" w:lastRow="0" w:firstColumn="1" w:lastColumn="0" w:noHBand="0" w:noVBand="1"/>
      </w:tblPr>
      <w:tblGrid>
        <w:gridCol w:w="746"/>
        <w:gridCol w:w="2740"/>
        <w:gridCol w:w="4937"/>
      </w:tblGrid>
      <w:tr w:rsidR="00F74112" w:rsidRPr="00F84AEE" w14:paraId="73B735FF" w14:textId="77777777" w:rsidTr="00246BBA">
        <w:trPr>
          <w:trHeight w:val="467"/>
          <w:jc w:val="center"/>
        </w:trPr>
        <w:tc>
          <w:tcPr>
            <w:tcW w:w="746" w:type="dxa"/>
            <w:vAlign w:val="center"/>
          </w:tcPr>
          <w:p w14:paraId="6C8B3060"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740" w:type="dxa"/>
            <w:vAlign w:val="center"/>
          </w:tcPr>
          <w:p w14:paraId="32CBBB67"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37" w:type="dxa"/>
            <w:vAlign w:val="center"/>
          </w:tcPr>
          <w:p w14:paraId="4CE120E1"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7FD346B3" w14:textId="77777777" w:rsidTr="00246BBA">
        <w:trPr>
          <w:trHeight w:val="467"/>
          <w:jc w:val="center"/>
        </w:trPr>
        <w:tc>
          <w:tcPr>
            <w:tcW w:w="746" w:type="dxa"/>
            <w:vAlign w:val="center"/>
          </w:tcPr>
          <w:p w14:paraId="569F64CE"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3BEB25B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937" w:type="dxa"/>
            <w:vAlign w:val="center"/>
          </w:tcPr>
          <w:p w14:paraId="47122F5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4557:1988</w:t>
            </w:r>
          </w:p>
          <w:p w14:paraId="1FAE613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2550B:2017 </w:t>
            </w:r>
          </w:p>
        </w:tc>
      </w:tr>
      <w:tr w:rsidR="00F74112" w:rsidRPr="00F84AEE" w14:paraId="1734D5E8" w14:textId="77777777" w:rsidTr="00246BBA">
        <w:trPr>
          <w:trHeight w:val="467"/>
          <w:jc w:val="center"/>
        </w:trPr>
        <w:tc>
          <w:tcPr>
            <w:tcW w:w="746" w:type="dxa"/>
            <w:vAlign w:val="center"/>
          </w:tcPr>
          <w:p w14:paraId="674C402E" w14:textId="77777777" w:rsidR="00F74112" w:rsidRPr="00255CAD" w:rsidRDefault="00F74112" w:rsidP="003C433D">
            <w:pPr>
              <w:pStyle w:val="ListParagraph"/>
              <w:numPr>
                <w:ilvl w:val="0"/>
                <w:numId w:val="310"/>
              </w:numPr>
              <w:tabs>
                <w:tab w:val="left" w:pos="168"/>
              </w:tabs>
              <w:ind w:left="0" w:right="104" w:firstLine="0"/>
              <w:rPr>
                <w:rFonts w:ascii="Times New Roman" w:hAnsi="Times New Roman" w:cs="Times New Roman"/>
                <w:sz w:val="28"/>
                <w:szCs w:val="28"/>
              </w:rPr>
            </w:pPr>
          </w:p>
        </w:tc>
        <w:tc>
          <w:tcPr>
            <w:tcW w:w="2740" w:type="dxa"/>
            <w:vAlign w:val="center"/>
          </w:tcPr>
          <w:p w14:paraId="734707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937" w:type="dxa"/>
            <w:vAlign w:val="center"/>
          </w:tcPr>
          <w:p w14:paraId="070A689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6492:2011</w:t>
            </w:r>
          </w:p>
          <w:p w14:paraId="355BA0C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tc>
      </w:tr>
      <w:tr w:rsidR="00F74112" w:rsidRPr="00F84AEE" w14:paraId="0487AE4A" w14:textId="77777777" w:rsidTr="00246BBA">
        <w:trPr>
          <w:trHeight w:val="467"/>
          <w:jc w:val="center"/>
        </w:trPr>
        <w:tc>
          <w:tcPr>
            <w:tcW w:w="746" w:type="dxa"/>
            <w:vAlign w:val="center"/>
          </w:tcPr>
          <w:p w14:paraId="60FEDB4E"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2C3017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937" w:type="dxa"/>
            <w:vAlign w:val="center"/>
          </w:tcPr>
          <w:p w14:paraId="4C0C077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Sử dụng thiết bị đo trực tiếp </w:t>
            </w:r>
          </w:p>
        </w:tc>
      </w:tr>
      <w:tr w:rsidR="00F74112" w:rsidRPr="00F84AEE" w14:paraId="5ED0CAB4" w14:textId="77777777" w:rsidTr="00246BBA">
        <w:trPr>
          <w:trHeight w:val="467"/>
          <w:jc w:val="center"/>
        </w:trPr>
        <w:tc>
          <w:tcPr>
            <w:tcW w:w="746" w:type="dxa"/>
            <w:vAlign w:val="center"/>
          </w:tcPr>
          <w:p w14:paraId="6435EDA0"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03E9FB6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Vận tốc </w:t>
            </w:r>
          </w:p>
        </w:tc>
        <w:tc>
          <w:tcPr>
            <w:tcW w:w="4937" w:type="dxa"/>
            <w:vAlign w:val="center"/>
          </w:tcPr>
          <w:p w14:paraId="425F587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4064-5:2014 </w:t>
            </w:r>
          </w:p>
        </w:tc>
      </w:tr>
      <w:tr w:rsidR="00F74112" w:rsidRPr="00F84AEE" w14:paraId="6B9BD908" w14:textId="77777777" w:rsidTr="00246BBA">
        <w:trPr>
          <w:trHeight w:val="467"/>
          <w:jc w:val="center"/>
        </w:trPr>
        <w:tc>
          <w:tcPr>
            <w:tcW w:w="746" w:type="dxa"/>
            <w:vAlign w:val="center"/>
          </w:tcPr>
          <w:p w14:paraId="0AFD4B90"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3248839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Lưu lượng </w:t>
            </w:r>
          </w:p>
        </w:tc>
        <w:tc>
          <w:tcPr>
            <w:tcW w:w="4937" w:type="dxa"/>
            <w:vAlign w:val="center"/>
          </w:tcPr>
          <w:p w14:paraId="22EC2A9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Lưu lượng nước thải phải đo trong một ca sản xuất và chia làm nhiều lần đo, mỗi lần đo cách nhau tối đa là 1 giờ. Tổng thể tích nước thải và lưu lượng trung bình trong thời gian đo được tính như sau: </w:t>
            </w:r>
          </w:p>
          <w:p w14:paraId="592BBA2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 = </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Q</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roofErr w:type="gramEnd"/>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
          <w:p w14:paraId="7D9234D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Q</w:t>
            </w:r>
            <w:r w:rsidRPr="00F84AEE">
              <w:rPr>
                <w:rFonts w:ascii="Times New Roman" w:hAnsi="Times New Roman" w:cs="Times New Roman"/>
                <w:sz w:val="28"/>
                <w:szCs w:val="28"/>
                <w:vertAlign w:val="subscript"/>
              </w:rPr>
              <w:t>TB</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  V</w:t>
            </w:r>
            <w:proofErr w:type="gramEnd"/>
            <w:r w:rsidRPr="00F84AEE">
              <w:rPr>
                <w:rFonts w:ascii="Times New Roman" w:hAnsi="Times New Roman" w:cs="Times New Roman"/>
                <w:sz w:val="28"/>
                <w:szCs w:val="28"/>
              </w:rPr>
              <w:t>/</w:t>
            </w:r>
            <w:r w:rsidRPr="00F84AEE">
              <w:rPr>
                <w:rFonts w:ascii="Times New Roman" w:hAnsi="Times New Roman" w:cs="Times New Roman"/>
                <w:sz w:val="28"/>
                <w:szCs w:val="28"/>
              </w:rPr>
              <w:t></w:t>
            </w:r>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
          <w:p w14:paraId="6D0172B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Trong đó: V - Tổng thể tích nước thải, 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Q</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  Lưu</w:t>
            </w:r>
            <w:proofErr w:type="gramEnd"/>
            <w:r w:rsidRPr="00F84AEE">
              <w:rPr>
                <w:rFonts w:ascii="Times New Roman" w:hAnsi="Times New Roman" w:cs="Times New Roman"/>
                <w:sz w:val="28"/>
                <w:szCs w:val="28"/>
              </w:rPr>
              <w:t xml:space="preserve"> lượng tức thời tại thời điểm 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Khoảng thời gian giữa 2 lần đo lưu lượng tức thời, giờ; Q</w:t>
            </w:r>
            <w:r w:rsidRPr="00F84AEE">
              <w:rPr>
                <w:rFonts w:ascii="Times New Roman" w:hAnsi="Times New Roman" w:cs="Times New Roman"/>
                <w:sz w:val="28"/>
                <w:szCs w:val="28"/>
                <w:vertAlign w:val="subscript"/>
              </w:rPr>
              <w:t>TB</w:t>
            </w:r>
            <w:r w:rsidRPr="00F84AEE">
              <w:rPr>
                <w:rFonts w:ascii="Times New Roman" w:hAnsi="Times New Roman" w:cs="Times New Roman"/>
                <w:sz w:val="28"/>
                <w:szCs w:val="28"/>
              </w:rPr>
              <w:t xml:space="preserve"> - Lưu lượng trung bình, 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/h.  </w:t>
            </w:r>
          </w:p>
        </w:tc>
      </w:tr>
      <w:tr w:rsidR="00F74112" w:rsidRPr="00F84AEE" w14:paraId="1365771D" w14:textId="77777777" w:rsidTr="00246BBA">
        <w:trPr>
          <w:trHeight w:val="467"/>
          <w:jc w:val="center"/>
        </w:trPr>
        <w:tc>
          <w:tcPr>
            <w:tcW w:w="746" w:type="dxa"/>
            <w:vAlign w:val="center"/>
          </w:tcPr>
          <w:p w14:paraId="54E20B68"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7EDC663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Clo dư</w:t>
            </w:r>
          </w:p>
        </w:tc>
        <w:tc>
          <w:tcPr>
            <w:tcW w:w="4937" w:type="dxa"/>
            <w:vAlign w:val="center"/>
          </w:tcPr>
          <w:p w14:paraId="684AA9E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4500-Cl:2017</w:t>
            </w:r>
          </w:p>
        </w:tc>
      </w:tr>
      <w:tr w:rsidR="00F74112" w:rsidRPr="00F84AEE" w14:paraId="0A03A337" w14:textId="77777777" w:rsidTr="00246BBA">
        <w:trPr>
          <w:trHeight w:val="467"/>
          <w:jc w:val="center"/>
        </w:trPr>
        <w:tc>
          <w:tcPr>
            <w:tcW w:w="746" w:type="dxa"/>
            <w:vAlign w:val="center"/>
          </w:tcPr>
          <w:p w14:paraId="369745BD"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645B31F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Độ màu</w:t>
            </w:r>
          </w:p>
        </w:tc>
        <w:tc>
          <w:tcPr>
            <w:tcW w:w="4937" w:type="dxa"/>
            <w:vAlign w:val="center"/>
          </w:tcPr>
          <w:p w14:paraId="19987D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2120C:2017</w:t>
            </w:r>
          </w:p>
        </w:tc>
      </w:tr>
    </w:tbl>
    <w:p w14:paraId="48992FE0" w14:textId="77777777" w:rsidR="00F74112" w:rsidRPr="00F84AEE" w:rsidRDefault="00F74112" w:rsidP="00F74112">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c) Bảo quản và vận chuyển mẫu: mẫu nước thải sau khi lấy được bảo quản theo quy định tại TCVN 6663-3:2016. </w:t>
      </w:r>
    </w:p>
    <w:p w14:paraId="37CE7560" w14:textId="77777777" w:rsidR="00F74112" w:rsidRPr="00F84AEE" w:rsidRDefault="00DA077D" w:rsidP="00F74112">
      <w:pPr>
        <w:spacing w:before="120" w:after="120" w:line="240" w:lineRule="auto"/>
        <w:ind w:firstLine="709"/>
        <w:rPr>
          <w:rFonts w:ascii="Times New Roman" w:hAnsi="Times New Roman" w:cs="Times New Roman"/>
          <w:sz w:val="28"/>
          <w:szCs w:val="28"/>
        </w:rPr>
      </w:pPr>
      <w:r>
        <w:rPr>
          <w:rFonts w:ascii="Times New Roman" w:hAnsi="Times New Roman" w:cs="Times New Roman"/>
          <w:sz w:val="28"/>
          <w:szCs w:val="28"/>
        </w:rPr>
        <w:t>4.1.</w:t>
      </w:r>
      <w:r w:rsidR="00F74112"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00F74112" w:rsidRPr="00D108F5">
        <w:rPr>
          <w:rFonts w:ascii="Times New Roman" w:hAnsi="Times New Roman" w:cs="Times New Roman"/>
          <w:sz w:val="28"/>
          <w:szCs w:val="28"/>
          <w:highlight w:val="yellow"/>
        </w:rPr>
        <w:t xml:space="preserve">Bảng </w:t>
      </w:r>
      <w:r w:rsidRPr="00D108F5">
        <w:rPr>
          <w:rFonts w:ascii="Times New Roman" w:hAnsi="Times New Roman" w:cs="Times New Roman"/>
          <w:sz w:val="28"/>
          <w:szCs w:val="28"/>
          <w:highlight w:val="yellow"/>
        </w:rPr>
        <w:t>4</w:t>
      </w:r>
      <w:r w:rsidR="00F74112" w:rsidRPr="00D108F5">
        <w:rPr>
          <w:rFonts w:ascii="Times New Roman" w:hAnsi="Times New Roman" w:cs="Times New Roman"/>
          <w:sz w:val="28"/>
          <w:szCs w:val="28"/>
          <w:highlight w:val="yellow"/>
        </w:rPr>
        <w:t>.</w:t>
      </w:r>
      <w:r w:rsidRPr="00D108F5">
        <w:rPr>
          <w:rFonts w:ascii="Times New Roman" w:hAnsi="Times New Roman" w:cs="Times New Roman"/>
          <w:sz w:val="28"/>
          <w:szCs w:val="28"/>
          <w:highlight w:val="yellow"/>
        </w:rPr>
        <w:t>1</w:t>
      </w:r>
      <w:r w:rsidR="00F74112" w:rsidRPr="00D108F5">
        <w:rPr>
          <w:rFonts w:ascii="Times New Roman" w:hAnsi="Times New Roman" w:cs="Times New Roman"/>
          <w:sz w:val="28"/>
          <w:szCs w:val="28"/>
          <w:highlight w:val="yellow"/>
        </w:rPr>
        <w:t>.2</w:t>
      </w:r>
      <w:r w:rsidR="00F74112" w:rsidRPr="00F84AEE">
        <w:rPr>
          <w:rFonts w:ascii="Times New Roman" w:hAnsi="Times New Roman" w:cs="Times New Roman"/>
          <w:sz w:val="28"/>
          <w:szCs w:val="28"/>
        </w:rPr>
        <w:t xml:space="preserve"> dưới đây. </w:t>
      </w:r>
    </w:p>
    <w:p w14:paraId="0679A4EB"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lastRenderedPageBreak/>
        <w:t xml:space="preserve">Bảng </w:t>
      </w:r>
      <w:r w:rsidR="00DA077D"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DA077D" w:rsidRPr="00D108F5">
        <w:rPr>
          <w:rFonts w:ascii="Times New Roman" w:hAnsi="Times New Roman" w:cs="Times New Roman"/>
          <w:b/>
          <w:sz w:val="28"/>
          <w:szCs w:val="28"/>
        </w:rPr>
        <w:t>1</w:t>
      </w:r>
      <w:r w:rsidRPr="00D108F5">
        <w:rPr>
          <w:rFonts w:ascii="Times New Roman" w:hAnsi="Times New Roman" w:cs="Times New Roman"/>
          <w:b/>
          <w:sz w:val="28"/>
          <w:szCs w:val="28"/>
        </w:rPr>
        <w:t>.2. Các phương pháp phân tích cá thông số trong nước thải trong phòng thí nghiệm</w:t>
      </w:r>
    </w:p>
    <w:tbl>
      <w:tblPr>
        <w:tblStyle w:val="TableGrid"/>
        <w:tblW w:w="8455" w:type="dxa"/>
        <w:jc w:val="center"/>
        <w:tblLook w:val="04A0" w:firstRow="1" w:lastRow="0" w:firstColumn="1" w:lastColumn="0" w:noHBand="0" w:noVBand="1"/>
      </w:tblPr>
      <w:tblGrid>
        <w:gridCol w:w="746"/>
        <w:gridCol w:w="3202"/>
        <w:gridCol w:w="4507"/>
      </w:tblGrid>
      <w:tr w:rsidR="00F74112" w:rsidRPr="00F84AEE" w14:paraId="0D765AF7" w14:textId="77777777" w:rsidTr="003C433D">
        <w:trPr>
          <w:trHeight w:val="467"/>
          <w:jc w:val="center"/>
        </w:trPr>
        <w:tc>
          <w:tcPr>
            <w:tcW w:w="651" w:type="dxa"/>
            <w:vAlign w:val="center"/>
          </w:tcPr>
          <w:p w14:paraId="03B871F7"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202" w:type="dxa"/>
            <w:vAlign w:val="center"/>
          </w:tcPr>
          <w:p w14:paraId="55F8B2BF"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602" w:type="dxa"/>
            <w:vAlign w:val="center"/>
          </w:tcPr>
          <w:p w14:paraId="40EE350F"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562F5D82" w14:textId="77777777" w:rsidTr="003C433D">
        <w:trPr>
          <w:trHeight w:val="467"/>
          <w:jc w:val="center"/>
        </w:trPr>
        <w:tc>
          <w:tcPr>
            <w:tcW w:w="651" w:type="dxa"/>
            <w:vAlign w:val="center"/>
          </w:tcPr>
          <w:p w14:paraId="108C796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819CB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602" w:type="dxa"/>
            <w:vAlign w:val="center"/>
          </w:tcPr>
          <w:p w14:paraId="10B3A0E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tc>
      </w:tr>
      <w:tr w:rsidR="00F74112" w:rsidRPr="00F84AEE" w14:paraId="1B01C2AE" w14:textId="77777777" w:rsidTr="003C433D">
        <w:trPr>
          <w:trHeight w:val="467"/>
          <w:jc w:val="center"/>
        </w:trPr>
        <w:tc>
          <w:tcPr>
            <w:tcW w:w="651" w:type="dxa"/>
            <w:vAlign w:val="center"/>
          </w:tcPr>
          <w:p w14:paraId="72231D8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83124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Độ màu  </w:t>
            </w:r>
          </w:p>
        </w:tc>
        <w:tc>
          <w:tcPr>
            <w:tcW w:w="4602" w:type="dxa"/>
            <w:vAlign w:val="center"/>
          </w:tcPr>
          <w:p w14:paraId="205BD01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6185C:2015</w:t>
            </w:r>
          </w:p>
          <w:p w14:paraId="7D49C8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ASTM D1209-05 </w:t>
            </w:r>
          </w:p>
          <w:p w14:paraId="129937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2120C:2017 </w:t>
            </w:r>
          </w:p>
        </w:tc>
      </w:tr>
      <w:tr w:rsidR="00F74112" w:rsidRPr="00F84AEE" w14:paraId="4240B46F" w14:textId="77777777" w:rsidTr="003C433D">
        <w:trPr>
          <w:trHeight w:val="467"/>
          <w:jc w:val="center"/>
        </w:trPr>
        <w:tc>
          <w:tcPr>
            <w:tcW w:w="651" w:type="dxa"/>
            <w:vAlign w:val="center"/>
          </w:tcPr>
          <w:p w14:paraId="2D963E11"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7D7D62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4602" w:type="dxa"/>
            <w:vAlign w:val="center"/>
          </w:tcPr>
          <w:p w14:paraId="2E3ECCE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6001-1:2008 </w:t>
            </w:r>
          </w:p>
          <w:p w14:paraId="3A4708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6001-2:2008 </w:t>
            </w:r>
          </w:p>
          <w:p w14:paraId="520E3C3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5210B:2017</w:t>
            </w:r>
          </w:p>
          <w:p w14:paraId="0728C60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5210D:2017 </w:t>
            </w:r>
          </w:p>
        </w:tc>
      </w:tr>
      <w:tr w:rsidR="00F74112" w:rsidRPr="00F84AEE" w14:paraId="308FF81C" w14:textId="77777777" w:rsidTr="003C433D">
        <w:trPr>
          <w:trHeight w:val="467"/>
          <w:jc w:val="center"/>
        </w:trPr>
        <w:tc>
          <w:tcPr>
            <w:tcW w:w="651" w:type="dxa"/>
            <w:vAlign w:val="center"/>
          </w:tcPr>
          <w:p w14:paraId="4756D64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9670E0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COD </w:t>
            </w:r>
          </w:p>
        </w:tc>
        <w:tc>
          <w:tcPr>
            <w:tcW w:w="4602" w:type="dxa"/>
            <w:vAlign w:val="center"/>
          </w:tcPr>
          <w:p w14:paraId="3190F64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6491:1999 </w:t>
            </w:r>
          </w:p>
          <w:p w14:paraId="214511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5220B:2017 </w:t>
            </w:r>
          </w:p>
          <w:p w14:paraId="71C32A4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5220C:2017 </w:t>
            </w:r>
          </w:p>
          <w:p w14:paraId="6739D4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5220D:2017 </w:t>
            </w:r>
          </w:p>
        </w:tc>
      </w:tr>
      <w:tr w:rsidR="00F74112" w:rsidRPr="00F84AEE" w14:paraId="1B6B4F5B" w14:textId="77777777" w:rsidTr="003C433D">
        <w:trPr>
          <w:trHeight w:val="467"/>
          <w:jc w:val="center"/>
        </w:trPr>
        <w:tc>
          <w:tcPr>
            <w:tcW w:w="651" w:type="dxa"/>
            <w:vAlign w:val="center"/>
          </w:tcPr>
          <w:p w14:paraId="1E2E1CB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A11854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4602" w:type="dxa"/>
            <w:vAlign w:val="center"/>
          </w:tcPr>
          <w:p w14:paraId="3D33EAD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6625:2000 </w:t>
            </w:r>
          </w:p>
          <w:p w14:paraId="0BC4E3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2540D:2017 </w:t>
            </w:r>
          </w:p>
        </w:tc>
      </w:tr>
      <w:tr w:rsidR="00F74112" w:rsidRPr="00F84AEE" w14:paraId="2C7867EC" w14:textId="77777777" w:rsidTr="003C433D">
        <w:trPr>
          <w:trHeight w:val="467"/>
          <w:jc w:val="center"/>
        </w:trPr>
        <w:tc>
          <w:tcPr>
            <w:tcW w:w="651" w:type="dxa"/>
            <w:vAlign w:val="center"/>
          </w:tcPr>
          <w:p w14:paraId="7ED025D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2492D8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 </w:t>
            </w:r>
          </w:p>
        </w:tc>
        <w:tc>
          <w:tcPr>
            <w:tcW w:w="4602" w:type="dxa"/>
            <w:vAlign w:val="center"/>
          </w:tcPr>
          <w:p w14:paraId="1C6589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5988-1995 </w:t>
            </w:r>
          </w:p>
          <w:p w14:paraId="7E49DFE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6179-1:1997</w:t>
            </w:r>
          </w:p>
          <w:p w14:paraId="7320380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6660:2000</w:t>
            </w:r>
          </w:p>
          <w:p w14:paraId="36122F8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4500-NH3.B&amp;D:2017 </w:t>
            </w:r>
          </w:p>
          <w:p w14:paraId="72B6E0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4500-NH3.B&amp;F:2017 </w:t>
            </w:r>
          </w:p>
          <w:p w14:paraId="6CE0DB5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4500-NH3.B&amp;H:2017 </w:t>
            </w:r>
          </w:p>
          <w:p w14:paraId="094B654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USEPA method 350.2 </w:t>
            </w:r>
          </w:p>
        </w:tc>
      </w:tr>
      <w:tr w:rsidR="00F74112" w:rsidRPr="00F84AEE" w14:paraId="40BF9C72" w14:textId="77777777" w:rsidTr="003C433D">
        <w:trPr>
          <w:trHeight w:val="467"/>
          <w:jc w:val="center"/>
        </w:trPr>
        <w:tc>
          <w:tcPr>
            <w:tcW w:w="651" w:type="dxa"/>
            <w:vAlign w:val="center"/>
          </w:tcPr>
          <w:p w14:paraId="2237A57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BD4CE0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4602" w:type="dxa"/>
            <w:vAlign w:val="center"/>
          </w:tcPr>
          <w:p w14:paraId="3DF0DB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6624:1-2000 </w:t>
            </w:r>
          </w:p>
          <w:p w14:paraId="5C0F78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6624:2-2000</w:t>
            </w:r>
          </w:p>
          <w:p w14:paraId="5889FD1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tc>
      </w:tr>
      <w:tr w:rsidR="00F74112" w:rsidRPr="00F84AEE" w14:paraId="5A670ED7" w14:textId="77777777" w:rsidTr="003C433D">
        <w:trPr>
          <w:trHeight w:val="467"/>
          <w:jc w:val="center"/>
        </w:trPr>
        <w:tc>
          <w:tcPr>
            <w:tcW w:w="651" w:type="dxa"/>
            <w:vAlign w:val="center"/>
          </w:tcPr>
          <w:p w14:paraId="11E19EA1"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78F38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4602" w:type="dxa"/>
            <w:vAlign w:val="center"/>
          </w:tcPr>
          <w:p w14:paraId="6C760C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07DD24F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&amp;D:2017 </w:t>
            </w:r>
          </w:p>
          <w:p w14:paraId="49E111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F74112" w:rsidRPr="00F84AEE" w14:paraId="25705879" w14:textId="77777777" w:rsidTr="003C433D">
        <w:trPr>
          <w:trHeight w:val="467"/>
          <w:jc w:val="center"/>
        </w:trPr>
        <w:tc>
          <w:tcPr>
            <w:tcW w:w="651" w:type="dxa"/>
            <w:vAlign w:val="center"/>
          </w:tcPr>
          <w:p w14:paraId="3EB1326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EE8AE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 xml:space="preserve">- </w:t>
            </w:r>
          </w:p>
        </w:tc>
        <w:tc>
          <w:tcPr>
            <w:tcW w:w="4602" w:type="dxa"/>
            <w:vAlign w:val="center"/>
          </w:tcPr>
          <w:p w14:paraId="2F7A7C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6178:1996 </w:t>
            </w:r>
          </w:p>
          <w:p w14:paraId="0909EFB8" w14:textId="77777777" w:rsidR="00F74112" w:rsidRPr="00F84AEE" w:rsidRDefault="00C80086" w:rsidP="003C433D">
            <w:pPr>
              <w:rPr>
                <w:rFonts w:ascii="Times New Roman" w:hAnsi="Times New Roman" w:cs="Times New Roman"/>
                <w:sz w:val="28"/>
                <w:szCs w:val="28"/>
              </w:rPr>
            </w:pPr>
            <w:hyperlink r:id="rId99">
              <w:r w:rsidR="00F74112" w:rsidRPr="00F84AEE">
                <w:rPr>
                  <w:rStyle w:val="Hyperlink"/>
                  <w:rFonts w:ascii="Times New Roman" w:hAnsi="Times New Roman" w:cs="Times New Roman"/>
                  <w:color w:val="auto"/>
                  <w:sz w:val="28"/>
                  <w:szCs w:val="28"/>
                </w:rPr>
                <w:t>TCVN 6494</w:t>
              </w:r>
            </w:hyperlink>
            <w:hyperlink r:id="rId100">
              <w:r w:rsidR="00F74112" w:rsidRPr="00F84AEE">
                <w:rPr>
                  <w:rStyle w:val="Hyperlink"/>
                  <w:rFonts w:ascii="Times New Roman" w:hAnsi="Times New Roman" w:cs="Times New Roman"/>
                  <w:color w:val="auto"/>
                  <w:sz w:val="28"/>
                  <w:szCs w:val="28"/>
                </w:rPr>
                <w:t>-</w:t>
              </w:r>
            </w:hyperlink>
            <w:hyperlink r:id="rId101">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5D3E10E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4500-NO2</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311C3EF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3A7A4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715EB3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5918BF5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354.1 </w:t>
            </w:r>
          </w:p>
        </w:tc>
      </w:tr>
      <w:tr w:rsidR="00F74112" w:rsidRPr="00F84AEE" w14:paraId="071E8030" w14:textId="77777777" w:rsidTr="003C433D">
        <w:trPr>
          <w:trHeight w:val="467"/>
          <w:jc w:val="center"/>
        </w:trPr>
        <w:tc>
          <w:tcPr>
            <w:tcW w:w="651" w:type="dxa"/>
            <w:vAlign w:val="center"/>
          </w:tcPr>
          <w:p w14:paraId="61FEEFD3"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C4351A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0D9FA7D8" w14:textId="77777777" w:rsidR="00F74112" w:rsidRPr="00F84AEE" w:rsidRDefault="00C80086" w:rsidP="003C433D">
            <w:pPr>
              <w:rPr>
                <w:rFonts w:ascii="Times New Roman" w:hAnsi="Times New Roman" w:cs="Times New Roman"/>
                <w:sz w:val="28"/>
                <w:szCs w:val="28"/>
              </w:rPr>
            </w:pPr>
            <w:hyperlink r:id="rId102">
              <w:r w:rsidR="00F74112" w:rsidRPr="00F84AEE">
                <w:rPr>
                  <w:rStyle w:val="Hyperlink"/>
                  <w:rFonts w:ascii="Times New Roman" w:hAnsi="Times New Roman" w:cs="Times New Roman"/>
                  <w:color w:val="auto"/>
                  <w:sz w:val="28"/>
                  <w:szCs w:val="28"/>
                </w:rPr>
                <w:t>TCVN 7323</w:t>
              </w:r>
            </w:hyperlink>
            <w:hyperlink r:id="rId103">
              <w:r w:rsidR="00F74112" w:rsidRPr="00F84AEE">
                <w:rPr>
                  <w:rStyle w:val="Hyperlink"/>
                  <w:rFonts w:ascii="Times New Roman" w:hAnsi="Times New Roman" w:cs="Times New Roman"/>
                  <w:color w:val="auto"/>
                  <w:sz w:val="28"/>
                  <w:szCs w:val="28"/>
                </w:rPr>
                <w:t>-</w:t>
              </w:r>
            </w:hyperlink>
            <w:hyperlink r:id="rId104">
              <w:r w:rsidR="00F74112" w:rsidRPr="00F84AEE">
                <w:rPr>
                  <w:rStyle w:val="Hyperlink"/>
                  <w:rFonts w:ascii="Times New Roman" w:hAnsi="Times New Roman" w:cs="Times New Roman"/>
                  <w:color w:val="auto"/>
                  <w:sz w:val="28"/>
                  <w:szCs w:val="28"/>
                </w:rPr>
                <w:t>2:2004</w:t>
              </w:r>
            </w:hyperlink>
            <w:r w:rsidR="00F74112" w:rsidRPr="00F84AEE">
              <w:rPr>
                <w:rFonts w:ascii="Times New Roman" w:hAnsi="Times New Roman" w:cs="Times New Roman"/>
                <w:sz w:val="28"/>
                <w:szCs w:val="28"/>
              </w:rPr>
              <w:t xml:space="preserve"> </w:t>
            </w:r>
          </w:p>
          <w:p w14:paraId="40F6C3D7" w14:textId="77777777" w:rsidR="00F74112" w:rsidRPr="00F84AEE" w:rsidRDefault="00C80086" w:rsidP="003C433D">
            <w:pPr>
              <w:rPr>
                <w:rFonts w:ascii="Times New Roman" w:hAnsi="Times New Roman" w:cs="Times New Roman"/>
                <w:sz w:val="28"/>
                <w:szCs w:val="28"/>
              </w:rPr>
            </w:pPr>
            <w:hyperlink r:id="rId105">
              <w:r w:rsidR="00F74112" w:rsidRPr="00F84AEE">
                <w:rPr>
                  <w:rStyle w:val="Hyperlink"/>
                  <w:rFonts w:ascii="Times New Roman" w:hAnsi="Times New Roman" w:cs="Times New Roman"/>
                  <w:color w:val="auto"/>
                  <w:sz w:val="28"/>
                  <w:szCs w:val="28"/>
                </w:rPr>
                <w:t>TCVN 6494</w:t>
              </w:r>
            </w:hyperlink>
            <w:hyperlink r:id="rId106">
              <w:r w:rsidR="00F74112" w:rsidRPr="00F84AEE">
                <w:rPr>
                  <w:rStyle w:val="Hyperlink"/>
                  <w:rFonts w:ascii="Times New Roman" w:hAnsi="Times New Roman" w:cs="Times New Roman"/>
                  <w:color w:val="auto"/>
                  <w:sz w:val="28"/>
                  <w:szCs w:val="28"/>
                </w:rPr>
                <w:t>-</w:t>
              </w:r>
            </w:hyperlink>
            <w:hyperlink r:id="rId107">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55C3D5B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4110B:2017 </w:t>
            </w:r>
          </w:p>
          <w:p w14:paraId="54E99E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217ECEF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4500-NO3</w:t>
            </w:r>
            <w:proofErr w:type="gramStart"/>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 xml:space="preserve">:2017 </w:t>
            </w:r>
          </w:p>
          <w:p w14:paraId="18D7543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4500-NO3</w:t>
            </w:r>
            <w:proofErr w:type="gramStart"/>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17C6A47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3A9F2A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352.1 </w:t>
            </w:r>
          </w:p>
        </w:tc>
      </w:tr>
      <w:tr w:rsidR="00F74112" w:rsidRPr="00F84AEE" w14:paraId="1C6EE9A1" w14:textId="77777777" w:rsidTr="003C433D">
        <w:trPr>
          <w:trHeight w:val="467"/>
          <w:jc w:val="center"/>
        </w:trPr>
        <w:tc>
          <w:tcPr>
            <w:tcW w:w="651" w:type="dxa"/>
            <w:vAlign w:val="center"/>
          </w:tcPr>
          <w:p w14:paraId="38285E0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FABC2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4602" w:type="dxa"/>
            <w:vAlign w:val="center"/>
          </w:tcPr>
          <w:p w14:paraId="7B547C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6202:2008  </w:t>
            </w:r>
          </w:p>
          <w:p w14:paraId="733F3197" w14:textId="77777777" w:rsidR="00F74112" w:rsidRPr="00F84AEE" w:rsidRDefault="00C80086" w:rsidP="003C433D">
            <w:pPr>
              <w:rPr>
                <w:rFonts w:ascii="Times New Roman" w:hAnsi="Times New Roman" w:cs="Times New Roman"/>
                <w:sz w:val="28"/>
                <w:szCs w:val="28"/>
              </w:rPr>
            </w:pPr>
            <w:hyperlink r:id="rId108">
              <w:r w:rsidR="00F74112" w:rsidRPr="00F84AEE">
                <w:rPr>
                  <w:rStyle w:val="Hyperlink"/>
                  <w:rFonts w:ascii="Times New Roman" w:hAnsi="Times New Roman" w:cs="Times New Roman"/>
                  <w:color w:val="auto"/>
                  <w:sz w:val="28"/>
                  <w:szCs w:val="28"/>
                </w:rPr>
                <w:t>TCVN 6494</w:t>
              </w:r>
            </w:hyperlink>
            <w:hyperlink r:id="rId109">
              <w:r w:rsidR="00F74112" w:rsidRPr="00F84AEE">
                <w:rPr>
                  <w:rStyle w:val="Hyperlink"/>
                  <w:rFonts w:ascii="Times New Roman" w:hAnsi="Times New Roman" w:cs="Times New Roman"/>
                  <w:color w:val="auto"/>
                  <w:sz w:val="28"/>
                  <w:szCs w:val="28"/>
                </w:rPr>
                <w:t>-</w:t>
              </w:r>
            </w:hyperlink>
            <w:hyperlink r:id="rId110">
              <w:r w:rsidR="00F74112" w:rsidRPr="00F84AEE">
                <w:rPr>
                  <w:rStyle w:val="Hyperlink"/>
                  <w:rFonts w:ascii="Times New Roman" w:hAnsi="Times New Roman" w:cs="Times New Roman"/>
                  <w:color w:val="auto"/>
                  <w:sz w:val="28"/>
                  <w:szCs w:val="28"/>
                </w:rPr>
                <w:t>1:201</w:t>
              </w:r>
            </w:hyperlink>
            <w:hyperlink r:id="rId111">
              <w:r w:rsidR="00F74112" w:rsidRPr="00F84AEE">
                <w:rPr>
                  <w:rStyle w:val="Hyperlink"/>
                  <w:rFonts w:ascii="Times New Roman" w:hAnsi="Times New Roman" w:cs="Times New Roman"/>
                  <w:color w:val="auto"/>
                  <w:sz w:val="28"/>
                  <w:szCs w:val="28"/>
                </w:rPr>
                <w:t>1</w:t>
              </w:r>
            </w:hyperlink>
            <w:r w:rsidR="00F74112" w:rsidRPr="00F84AEE">
              <w:rPr>
                <w:rFonts w:ascii="Times New Roman" w:hAnsi="Times New Roman" w:cs="Times New Roman"/>
                <w:sz w:val="28"/>
                <w:szCs w:val="28"/>
              </w:rPr>
              <w:t xml:space="preserve"> </w:t>
            </w:r>
          </w:p>
          <w:p w14:paraId="5A5E51B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6F72781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5758E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 xml:space="preserve">:2017 </w:t>
            </w:r>
          </w:p>
          <w:p w14:paraId="59F617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 xml:space="preserve">:2017 </w:t>
            </w:r>
          </w:p>
          <w:p w14:paraId="50E280A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6A6CF7C1" w14:textId="77777777" w:rsidTr="003C433D">
        <w:trPr>
          <w:trHeight w:val="467"/>
          <w:jc w:val="center"/>
        </w:trPr>
        <w:tc>
          <w:tcPr>
            <w:tcW w:w="651" w:type="dxa"/>
            <w:vAlign w:val="center"/>
          </w:tcPr>
          <w:p w14:paraId="6605803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1540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Clo dư  </w:t>
            </w:r>
          </w:p>
        </w:tc>
        <w:tc>
          <w:tcPr>
            <w:tcW w:w="4602" w:type="dxa"/>
            <w:vAlign w:val="center"/>
          </w:tcPr>
          <w:p w14:paraId="5666013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6225-3:2011 </w:t>
            </w:r>
          </w:p>
          <w:p w14:paraId="2248F43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6225-1:2017 </w:t>
            </w:r>
          </w:p>
          <w:p w14:paraId="63CECBE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6225-2:2017 </w:t>
            </w:r>
          </w:p>
          <w:p w14:paraId="0F70836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4500-Cl:2017 </w:t>
            </w:r>
          </w:p>
        </w:tc>
      </w:tr>
      <w:tr w:rsidR="00F74112" w:rsidRPr="00F84AEE" w14:paraId="029E5100" w14:textId="77777777" w:rsidTr="003C433D">
        <w:trPr>
          <w:trHeight w:val="467"/>
          <w:jc w:val="center"/>
        </w:trPr>
        <w:tc>
          <w:tcPr>
            <w:tcW w:w="651" w:type="dxa"/>
            <w:vAlign w:val="center"/>
          </w:tcPr>
          <w:p w14:paraId="716986F2"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86AD7F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35EC07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6194:1996 </w:t>
            </w:r>
          </w:p>
          <w:p w14:paraId="3AF63067" w14:textId="77777777" w:rsidR="00F74112" w:rsidRPr="00F84AEE" w:rsidRDefault="00C80086" w:rsidP="003C433D">
            <w:pPr>
              <w:rPr>
                <w:rFonts w:ascii="Times New Roman" w:hAnsi="Times New Roman" w:cs="Times New Roman"/>
                <w:sz w:val="28"/>
                <w:szCs w:val="28"/>
              </w:rPr>
            </w:pPr>
            <w:hyperlink r:id="rId112">
              <w:r w:rsidR="00F74112" w:rsidRPr="00F84AEE">
                <w:rPr>
                  <w:rStyle w:val="Hyperlink"/>
                  <w:rFonts w:ascii="Times New Roman" w:hAnsi="Times New Roman" w:cs="Times New Roman"/>
                  <w:color w:val="auto"/>
                  <w:sz w:val="28"/>
                  <w:szCs w:val="28"/>
                </w:rPr>
                <w:t>TCVN 6494</w:t>
              </w:r>
            </w:hyperlink>
            <w:hyperlink r:id="rId113">
              <w:r w:rsidR="00F74112" w:rsidRPr="00F84AEE">
                <w:rPr>
                  <w:rStyle w:val="Hyperlink"/>
                  <w:rFonts w:ascii="Times New Roman" w:hAnsi="Times New Roman" w:cs="Times New Roman"/>
                  <w:color w:val="auto"/>
                  <w:sz w:val="28"/>
                  <w:szCs w:val="28"/>
                </w:rPr>
                <w:t>-</w:t>
              </w:r>
            </w:hyperlink>
            <w:hyperlink r:id="rId114">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11ABC31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56779B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DB4EB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4500.Cl-:2017</w:t>
            </w:r>
          </w:p>
          <w:p w14:paraId="50B6747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12707FB2" w14:textId="77777777" w:rsidTr="003C433D">
        <w:trPr>
          <w:trHeight w:val="467"/>
          <w:jc w:val="center"/>
        </w:trPr>
        <w:tc>
          <w:tcPr>
            <w:tcW w:w="651" w:type="dxa"/>
            <w:vAlign w:val="center"/>
          </w:tcPr>
          <w:p w14:paraId="0E960BB9"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D4C7D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602" w:type="dxa"/>
            <w:vAlign w:val="center"/>
          </w:tcPr>
          <w:p w14:paraId="6A83A1F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56E8DE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E9DDB8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 2003 </w:t>
            </w:r>
          </w:p>
          <w:p w14:paraId="48FB67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FAFAFA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41F29D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13A3EAB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6201B022" w14:textId="77777777" w:rsidTr="003C433D">
        <w:trPr>
          <w:trHeight w:val="467"/>
          <w:jc w:val="center"/>
        </w:trPr>
        <w:tc>
          <w:tcPr>
            <w:tcW w:w="651" w:type="dxa"/>
            <w:vAlign w:val="center"/>
          </w:tcPr>
          <w:p w14:paraId="00DF83E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9D38C7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602" w:type="dxa"/>
            <w:vAlign w:val="center"/>
          </w:tcPr>
          <w:p w14:paraId="63C03B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6197:2008 </w:t>
            </w:r>
          </w:p>
          <w:p w14:paraId="60A618D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5F1380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A4478A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FD67A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225C7A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5E684A9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734D2CE5" w14:textId="77777777" w:rsidTr="003C433D">
        <w:trPr>
          <w:trHeight w:val="467"/>
          <w:jc w:val="center"/>
        </w:trPr>
        <w:tc>
          <w:tcPr>
            <w:tcW w:w="651" w:type="dxa"/>
            <w:vAlign w:val="center"/>
          </w:tcPr>
          <w:p w14:paraId="75CEF42C"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F7A247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602" w:type="dxa"/>
            <w:vAlign w:val="center"/>
          </w:tcPr>
          <w:p w14:paraId="2BD4984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15E1DEF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15336C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 2003 </w:t>
            </w:r>
          </w:p>
          <w:p w14:paraId="70C4B25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4F9C2D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3125B:2017 </w:t>
            </w:r>
          </w:p>
          <w:p w14:paraId="3CB47DD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519E2FC6" w14:textId="77777777" w:rsidTr="003C433D">
        <w:trPr>
          <w:trHeight w:val="467"/>
          <w:jc w:val="center"/>
        </w:trPr>
        <w:tc>
          <w:tcPr>
            <w:tcW w:w="651" w:type="dxa"/>
            <w:vAlign w:val="center"/>
          </w:tcPr>
          <w:p w14:paraId="72C0546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774214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4602" w:type="dxa"/>
            <w:vAlign w:val="center"/>
          </w:tcPr>
          <w:p w14:paraId="1D2DA3D8" w14:textId="77777777" w:rsidR="00F74112" w:rsidRPr="00F84AEE" w:rsidRDefault="00F74112" w:rsidP="003C433D">
            <w:pPr>
              <w:rPr>
                <w:rFonts w:ascii="Times New Roman" w:hAnsi="Times New Roman" w:cs="Times New Roman"/>
                <w:sz w:val="28"/>
                <w:szCs w:val="28"/>
              </w:rPr>
            </w:pPr>
          </w:p>
          <w:p w14:paraId="7AF3636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 xml:space="preserve">:2017 </w:t>
            </w:r>
          </w:p>
          <w:p w14:paraId="6638EFE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7198 </w:t>
            </w:r>
          </w:p>
          <w:p w14:paraId="3159805D" w14:textId="77777777" w:rsidR="00F74112" w:rsidRPr="00F84AEE" w:rsidRDefault="00F74112" w:rsidP="003C433D">
            <w:pPr>
              <w:rPr>
                <w:rFonts w:ascii="Times New Roman" w:hAnsi="Times New Roman" w:cs="Times New Roman"/>
                <w:sz w:val="28"/>
                <w:szCs w:val="28"/>
              </w:rPr>
            </w:pPr>
          </w:p>
        </w:tc>
      </w:tr>
      <w:tr w:rsidR="00F74112" w:rsidRPr="00F84AEE" w14:paraId="076B8C06" w14:textId="77777777" w:rsidTr="003C433D">
        <w:trPr>
          <w:trHeight w:val="467"/>
          <w:jc w:val="center"/>
        </w:trPr>
        <w:tc>
          <w:tcPr>
            <w:tcW w:w="651" w:type="dxa"/>
            <w:vAlign w:val="center"/>
          </w:tcPr>
          <w:p w14:paraId="3C9B9D6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8F2C73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Cr (III) </w:t>
            </w:r>
          </w:p>
        </w:tc>
        <w:tc>
          <w:tcPr>
            <w:tcW w:w="4602" w:type="dxa"/>
            <w:vAlign w:val="center"/>
          </w:tcPr>
          <w:p w14:paraId="54D195C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tc>
      </w:tr>
      <w:tr w:rsidR="00F74112" w:rsidRPr="00F84AEE" w14:paraId="7FCF4D82" w14:textId="77777777" w:rsidTr="003C433D">
        <w:trPr>
          <w:trHeight w:val="467"/>
          <w:jc w:val="center"/>
        </w:trPr>
        <w:tc>
          <w:tcPr>
            <w:tcW w:w="651" w:type="dxa"/>
            <w:vAlign w:val="center"/>
          </w:tcPr>
          <w:p w14:paraId="43E77368"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143439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4602" w:type="dxa"/>
            <w:vAlign w:val="center"/>
          </w:tcPr>
          <w:p w14:paraId="2C848D1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742461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2C8B7C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593F6A6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0E260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37ABD26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5B2E56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B1848A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DA9435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6189D5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218.1 </w:t>
            </w:r>
          </w:p>
        </w:tc>
      </w:tr>
      <w:tr w:rsidR="00F74112" w:rsidRPr="00F84AEE" w14:paraId="6229DEF2" w14:textId="77777777" w:rsidTr="003C433D">
        <w:trPr>
          <w:trHeight w:val="467"/>
          <w:jc w:val="center"/>
        </w:trPr>
        <w:tc>
          <w:tcPr>
            <w:tcW w:w="651" w:type="dxa"/>
            <w:vAlign w:val="center"/>
          </w:tcPr>
          <w:p w14:paraId="4EDD6A2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F3EA3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602" w:type="dxa"/>
            <w:vAlign w:val="center"/>
          </w:tcPr>
          <w:p w14:paraId="411341F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1AD659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C3DFD5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12D676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5E477A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8CEA24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A342D2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EB4DCD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B896D0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4342C443" w14:textId="77777777" w:rsidTr="003C433D">
        <w:trPr>
          <w:trHeight w:val="467"/>
          <w:jc w:val="center"/>
        </w:trPr>
        <w:tc>
          <w:tcPr>
            <w:tcW w:w="651" w:type="dxa"/>
            <w:vAlign w:val="center"/>
          </w:tcPr>
          <w:p w14:paraId="7B5AC58C"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45991A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5B36A9EF" w14:textId="77777777" w:rsidR="00F74112" w:rsidRPr="00F84AEE" w:rsidRDefault="00C80086" w:rsidP="003C433D">
            <w:pPr>
              <w:rPr>
                <w:rFonts w:ascii="Times New Roman" w:hAnsi="Times New Roman" w:cs="Times New Roman"/>
                <w:sz w:val="28"/>
                <w:szCs w:val="28"/>
              </w:rPr>
            </w:pPr>
            <w:hyperlink r:id="rId115">
              <w:r w:rsidR="00F74112" w:rsidRPr="00F84AEE">
                <w:rPr>
                  <w:rStyle w:val="Hyperlink"/>
                  <w:rFonts w:ascii="Times New Roman" w:hAnsi="Times New Roman" w:cs="Times New Roman"/>
                  <w:color w:val="auto"/>
                  <w:sz w:val="28"/>
                  <w:szCs w:val="28"/>
                </w:rPr>
                <w:t>TCVN 6494</w:t>
              </w:r>
            </w:hyperlink>
            <w:hyperlink r:id="rId116">
              <w:r w:rsidR="00F74112" w:rsidRPr="00F84AEE">
                <w:rPr>
                  <w:rStyle w:val="Hyperlink"/>
                  <w:rFonts w:ascii="Times New Roman" w:hAnsi="Times New Roman" w:cs="Times New Roman"/>
                  <w:color w:val="auto"/>
                  <w:sz w:val="28"/>
                  <w:szCs w:val="28"/>
                </w:rPr>
                <w:t>-</w:t>
              </w:r>
            </w:hyperlink>
            <w:hyperlink r:id="rId117">
              <w:r w:rsidR="00F74112" w:rsidRPr="00F84AEE">
                <w:rPr>
                  <w:rStyle w:val="Hyperlink"/>
                  <w:rFonts w:ascii="Times New Roman" w:hAnsi="Times New Roman" w:cs="Times New Roman"/>
                  <w:color w:val="auto"/>
                  <w:sz w:val="28"/>
                  <w:szCs w:val="28"/>
                </w:rPr>
                <w:t>1:2011</w:t>
              </w:r>
            </w:hyperlink>
            <w:hyperlink r:id="rId118">
              <w:r w:rsidR="00F74112" w:rsidRPr="00F84AEE">
                <w:rPr>
                  <w:rStyle w:val="Hyperlink"/>
                  <w:rFonts w:ascii="Times New Roman" w:hAnsi="Times New Roman" w:cs="Times New Roman"/>
                  <w:color w:val="auto"/>
                  <w:sz w:val="28"/>
                  <w:szCs w:val="28"/>
                </w:rPr>
                <w:t>;</w:t>
              </w:r>
            </w:hyperlink>
            <w:r w:rsidR="00F74112" w:rsidRPr="00F84AEE">
              <w:rPr>
                <w:rFonts w:ascii="Times New Roman" w:hAnsi="Times New Roman" w:cs="Times New Roman"/>
                <w:sz w:val="28"/>
                <w:szCs w:val="28"/>
              </w:rPr>
              <w:t xml:space="preserve"> </w:t>
            </w:r>
          </w:p>
          <w:p w14:paraId="5B221AF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4671CAE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1681D0D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D35A88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5E8F87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74FA84C4" w14:textId="77777777" w:rsidTr="003C433D">
        <w:trPr>
          <w:trHeight w:val="467"/>
          <w:jc w:val="center"/>
        </w:trPr>
        <w:tc>
          <w:tcPr>
            <w:tcW w:w="651" w:type="dxa"/>
            <w:vAlign w:val="center"/>
          </w:tcPr>
          <w:p w14:paraId="7370072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BCFEBB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602" w:type="dxa"/>
            <w:vAlign w:val="center"/>
          </w:tcPr>
          <w:p w14:paraId="629399E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5383665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2F9FF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7BC71C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08B39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818489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76A6A54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21F3A0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3302296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3C8A0562" w14:textId="77777777" w:rsidTr="003C433D">
        <w:trPr>
          <w:trHeight w:val="467"/>
          <w:jc w:val="center"/>
        </w:trPr>
        <w:tc>
          <w:tcPr>
            <w:tcW w:w="651" w:type="dxa"/>
            <w:vAlign w:val="center"/>
          </w:tcPr>
          <w:p w14:paraId="49C4502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B44F40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4602" w:type="dxa"/>
            <w:vAlign w:val="center"/>
          </w:tcPr>
          <w:p w14:paraId="6F5208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912A3E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B2711D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4E32F2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A95D0A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407261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F1136E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5273B8E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26F1A154" w14:textId="77777777" w:rsidTr="003C433D">
        <w:trPr>
          <w:trHeight w:val="467"/>
          <w:jc w:val="center"/>
        </w:trPr>
        <w:tc>
          <w:tcPr>
            <w:tcW w:w="651" w:type="dxa"/>
            <w:vAlign w:val="center"/>
          </w:tcPr>
          <w:p w14:paraId="15FD5DA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3FF0D2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4602" w:type="dxa"/>
            <w:vAlign w:val="center"/>
          </w:tcPr>
          <w:p w14:paraId="5AA8C5E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6193:1996</w:t>
            </w:r>
          </w:p>
          <w:p w14:paraId="17BCC08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F32C8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A4EE89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03DF3E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3C383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E9396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F0CEE4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6E1E99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45007F86" w14:textId="77777777" w:rsidTr="003C433D">
        <w:trPr>
          <w:trHeight w:val="467"/>
          <w:jc w:val="center"/>
        </w:trPr>
        <w:tc>
          <w:tcPr>
            <w:tcW w:w="651" w:type="dxa"/>
            <w:vAlign w:val="center"/>
          </w:tcPr>
          <w:p w14:paraId="1EC6D12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C53BE5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4602" w:type="dxa"/>
            <w:vAlign w:val="center"/>
          </w:tcPr>
          <w:p w14:paraId="43BA91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6216:1996 </w:t>
            </w:r>
          </w:p>
          <w:p w14:paraId="676A2A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7874:2008 </w:t>
            </w:r>
          </w:p>
          <w:p w14:paraId="6EDF603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6199-1:1995 </w:t>
            </w:r>
          </w:p>
          <w:p w14:paraId="0A7C41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p w14:paraId="5BE6EC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5530C:2017 </w:t>
            </w:r>
          </w:p>
        </w:tc>
      </w:tr>
      <w:tr w:rsidR="00F74112" w:rsidRPr="00F84AEE" w14:paraId="31F6208F" w14:textId="77777777" w:rsidTr="003C433D">
        <w:trPr>
          <w:trHeight w:val="467"/>
          <w:jc w:val="center"/>
        </w:trPr>
        <w:tc>
          <w:tcPr>
            <w:tcW w:w="651" w:type="dxa"/>
            <w:vAlign w:val="center"/>
          </w:tcPr>
          <w:p w14:paraId="3F29227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81B8FC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4602" w:type="dxa"/>
            <w:vAlign w:val="center"/>
          </w:tcPr>
          <w:p w14:paraId="4466FA9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6177:1996  </w:t>
            </w:r>
          </w:p>
          <w:p w14:paraId="3DA8490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C0640A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6EBE9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737C71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080D50F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01E6DF8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3120:2017 </w:t>
            </w:r>
          </w:p>
          <w:p w14:paraId="111A1DC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F74112" w:rsidRPr="00F84AEE" w14:paraId="6DEB7A25" w14:textId="77777777" w:rsidTr="003C433D">
        <w:trPr>
          <w:trHeight w:val="467"/>
          <w:jc w:val="center"/>
        </w:trPr>
        <w:tc>
          <w:tcPr>
            <w:tcW w:w="651" w:type="dxa"/>
            <w:vAlign w:val="center"/>
          </w:tcPr>
          <w:p w14:paraId="4A4BEBA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D9D7B5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602" w:type="dxa"/>
            <w:vAlign w:val="center"/>
          </w:tcPr>
          <w:p w14:paraId="7D912EC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45BCDD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6659:2000 </w:t>
            </w:r>
          </w:p>
          <w:p w14:paraId="797A8F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tc>
      </w:tr>
      <w:tr w:rsidR="00F74112" w:rsidRPr="00F84AEE" w14:paraId="1976C203" w14:textId="77777777" w:rsidTr="003C433D">
        <w:trPr>
          <w:trHeight w:val="467"/>
          <w:jc w:val="center"/>
        </w:trPr>
        <w:tc>
          <w:tcPr>
            <w:tcW w:w="651" w:type="dxa"/>
            <w:vAlign w:val="center"/>
          </w:tcPr>
          <w:p w14:paraId="7DB9D32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CE666C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0E025BA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6181:1996 </w:t>
            </w:r>
          </w:p>
          <w:p w14:paraId="0B83E53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7723:2007 </w:t>
            </w:r>
          </w:p>
          <w:p w14:paraId="5DFC97D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14403-2:2017 </w:t>
            </w:r>
          </w:p>
          <w:p w14:paraId="3E59E36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noBreakHyphen/>
            </w:r>
            <w:r w:rsidRPr="00F84AEE">
              <w:rPr>
                <w:rFonts w:ascii="Times New Roman" w:hAnsi="Times New Roman" w:cs="Times New Roman"/>
                <w:sz w:val="28"/>
                <w:szCs w:val="28"/>
              </w:rPr>
              <w:t>C&amp;E:2017</w:t>
            </w:r>
          </w:p>
        </w:tc>
      </w:tr>
      <w:tr w:rsidR="00F74112" w:rsidRPr="00F84AEE" w14:paraId="0251FC19" w14:textId="77777777" w:rsidTr="003C433D">
        <w:trPr>
          <w:trHeight w:val="467"/>
          <w:jc w:val="center"/>
        </w:trPr>
        <w:tc>
          <w:tcPr>
            <w:tcW w:w="651" w:type="dxa"/>
            <w:vAlign w:val="center"/>
          </w:tcPr>
          <w:p w14:paraId="7BFDB8C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FA622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Sn </w:t>
            </w:r>
          </w:p>
        </w:tc>
        <w:tc>
          <w:tcPr>
            <w:tcW w:w="4602" w:type="dxa"/>
            <w:vAlign w:val="center"/>
          </w:tcPr>
          <w:p w14:paraId="338946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461B7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23D4E22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38F4D23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331CFA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3120B:2017 </w:t>
            </w:r>
          </w:p>
          <w:p w14:paraId="48F889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01BAC87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5A97D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335E4D85" w14:textId="77777777" w:rsidTr="003C433D">
        <w:trPr>
          <w:trHeight w:val="260"/>
          <w:jc w:val="center"/>
        </w:trPr>
        <w:tc>
          <w:tcPr>
            <w:tcW w:w="651" w:type="dxa"/>
            <w:vAlign w:val="center"/>
          </w:tcPr>
          <w:p w14:paraId="1E40F84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D8110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602" w:type="dxa"/>
            <w:vAlign w:val="center"/>
          </w:tcPr>
          <w:p w14:paraId="1B625657" w14:textId="77777777" w:rsidR="00F74112" w:rsidRPr="00F84AEE" w:rsidRDefault="00C80086" w:rsidP="003C433D">
            <w:pPr>
              <w:rPr>
                <w:rFonts w:ascii="Times New Roman" w:hAnsi="Times New Roman" w:cs="Times New Roman"/>
                <w:sz w:val="28"/>
                <w:szCs w:val="28"/>
              </w:rPr>
            </w:pPr>
            <w:hyperlink r:id="rId119">
              <w:r w:rsidR="00F74112" w:rsidRPr="00F84AEE">
                <w:rPr>
                  <w:rStyle w:val="Hyperlink"/>
                  <w:rFonts w:ascii="Times New Roman" w:hAnsi="Times New Roman" w:cs="Times New Roman"/>
                  <w:color w:val="auto"/>
                  <w:sz w:val="28"/>
                  <w:szCs w:val="28"/>
                </w:rPr>
                <w:t>TCVN 7724:2007</w:t>
              </w:r>
            </w:hyperlink>
            <w:r w:rsidR="00F74112" w:rsidRPr="00F84AEE">
              <w:rPr>
                <w:rFonts w:ascii="Times New Roman" w:hAnsi="Times New Roman" w:cs="Times New Roman"/>
                <w:sz w:val="28"/>
                <w:szCs w:val="28"/>
              </w:rPr>
              <w:t xml:space="preserve"> </w:t>
            </w:r>
          </w:p>
          <w:p w14:paraId="269713A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7877:2008 </w:t>
            </w:r>
          </w:p>
          <w:p w14:paraId="0CD9FB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21A0DD8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7470A </w:t>
            </w:r>
          </w:p>
        </w:tc>
      </w:tr>
      <w:tr w:rsidR="00F74112" w:rsidRPr="00F84AEE" w14:paraId="232BD252" w14:textId="77777777" w:rsidTr="003C433D">
        <w:trPr>
          <w:trHeight w:val="467"/>
          <w:jc w:val="center"/>
        </w:trPr>
        <w:tc>
          <w:tcPr>
            <w:tcW w:w="651" w:type="dxa"/>
            <w:vAlign w:val="center"/>
          </w:tcPr>
          <w:p w14:paraId="43D0AED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7D18CC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photpho hữu cơ </w:t>
            </w:r>
          </w:p>
        </w:tc>
        <w:tc>
          <w:tcPr>
            <w:tcW w:w="4602" w:type="dxa"/>
            <w:vAlign w:val="center"/>
          </w:tcPr>
          <w:p w14:paraId="7D11CF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8141B </w:t>
            </w:r>
          </w:p>
          <w:p w14:paraId="2F63CFE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5C2DA177" w14:textId="77777777" w:rsidTr="003C433D">
        <w:trPr>
          <w:trHeight w:val="467"/>
          <w:jc w:val="center"/>
        </w:trPr>
        <w:tc>
          <w:tcPr>
            <w:tcW w:w="651" w:type="dxa"/>
            <w:vAlign w:val="center"/>
          </w:tcPr>
          <w:p w14:paraId="633061DD"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2273F7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clo hữu cơ  </w:t>
            </w:r>
          </w:p>
        </w:tc>
        <w:tc>
          <w:tcPr>
            <w:tcW w:w="4602" w:type="dxa"/>
            <w:vAlign w:val="center"/>
          </w:tcPr>
          <w:p w14:paraId="46BA8C7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7DAAF7E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22F5813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6630B:2017 </w:t>
            </w:r>
          </w:p>
          <w:p w14:paraId="3F6AA6E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8081A </w:t>
            </w:r>
          </w:p>
          <w:p w14:paraId="7991747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2511378B" w14:textId="77777777" w:rsidTr="003C433D">
        <w:trPr>
          <w:trHeight w:val="467"/>
          <w:jc w:val="center"/>
        </w:trPr>
        <w:tc>
          <w:tcPr>
            <w:tcW w:w="651" w:type="dxa"/>
            <w:vAlign w:val="center"/>
          </w:tcPr>
          <w:p w14:paraId="5D9840E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4FE9C4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(PCB) </w:t>
            </w:r>
          </w:p>
        </w:tc>
        <w:tc>
          <w:tcPr>
            <w:tcW w:w="4602" w:type="dxa"/>
            <w:vAlign w:val="center"/>
          </w:tcPr>
          <w:p w14:paraId="26BD6E9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4C49405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313567F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68E2A1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p w14:paraId="5960A0F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8082A  </w:t>
            </w:r>
          </w:p>
          <w:p w14:paraId="6B0B21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16FFA528" w14:textId="77777777" w:rsidTr="003C433D">
        <w:trPr>
          <w:trHeight w:val="467"/>
          <w:jc w:val="center"/>
        </w:trPr>
        <w:tc>
          <w:tcPr>
            <w:tcW w:w="651" w:type="dxa"/>
            <w:vAlign w:val="center"/>
          </w:tcPr>
          <w:p w14:paraId="208C95B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C57FBCC" w14:textId="77777777" w:rsidR="00F74112" w:rsidRPr="00F84AEE" w:rsidRDefault="00F74112" w:rsidP="003C433D">
            <w:pPr>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4602" w:type="dxa"/>
            <w:vAlign w:val="center"/>
          </w:tcPr>
          <w:p w14:paraId="6663A00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F74112" w:rsidRPr="00F84AEE" w14:paraId="0CB0A19C" w14:textId="77777777" w:rsidTr="003C433D">
        <w:trPr>
          <w:trHeight w:val="467"/>
          <w:jc w:val="center"/>
        </w:trPr>
        <w:tc>
          <w:tcPr>
            <w:tcW w:w="651" w:type="dxa"/>
            <w:vAlign w:val="center"/>
          </w:tcPr>
          <w:p w14:paraId="686FBD3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1BB68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4602" w:type="dxa"/>
            <w:vAlign w:val="center"/>
          </w:tcPr>
          <w:p w14:paraId="2D96C92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r w:rsidR="00F74112" w:rsidRPr="00F84AEE" w14:paraId="5667B550" w14:textId="77777777" w:rsidTr="003C433D">
        <w:trPr>
          <w:trHeight w:val="467"/>
          <w:jc w:val="center"/>
        </w:trPr>
        <w:tc>
          <w:tcPr>
            <w:tcW w:w="651" w:type="dxa"/>
            <w:vAlign w:val="center"/>
          </w:tcPr>
          <w:p w14:paraId="6F34A47A"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196CF1C" w14:textId="77777777" w:rsidR="00F74112" w:rsidRPr="00ED256D" w:rsidRDefault="00C80086" w:rsidP="003C433D">
            <w:pPr>
              <w:rPr>
                <w:rFonts w:ascii="Times New Roman" w:hAnsi="Times New Roman" w:cs="Times New Roman"/>
                <w:sz w:val="28"/>
                <w:szCs w:val="28"/>
              </w:rPr>
            </w:pPr>
            <w:hyperlink r:id="rId120" w:anchor="LiveContent[alpha-hexachlorocyclohexane]" w:history="1">
              <w:r w:rsidR="00F74112" w:rsidRPr="00ED256D">
                <w:rPr>
                  <w:rFonts w:ascii="Times New Roman" w:eastAsia="Times New Roman" w:hAnsi="Times New Roman" w:cs="Times New Roman"/>
                  <w:sz w:val="28"/>
                  <w:szCs w:val="28"/>
                </w:rPr>
                <w:t>Alpha hexachlorocyclohexane</w:t>
              </w:r>
            </w:hyperlink>
            <w:r w:rsidR="00F74112" w:rsidRPr="00ED256D">
              <w:rPr>
                <w:rFonts w:ascii="Times New Roman" w:eastAsia="Times New Roman" w:hAnsi="Times New Roman" w:cs="Times New Roman"/>
                <w:sz w:val="28"/>
                <w:szCs w:val="28"/>
              </w:rPr>
              <w:t xml:space="preserve"> (HCH) </w:t>
            </w:r>
          </w:p>
        </w:tc>
        <w:tc>
          <w:tcPr>
            <w:tcW w:w="4602" w:type="dxa"/>
            <w:vAlign w:val="center"/>
          </w:tcPr>
          <w:p w14:paraId="2194498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50D495A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067E25E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3081AB0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798BBCCE"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00D715B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03271F29" w14:textId="77777777" w:rsidTr="003C433D">
        <w:trPr>
          <w:trHeight w:val="467"/>
          <w:jc w:val="center"/>
        </w:trPr>
        <w:tc>
          <w:tcPr>
            <w:tcW w:w="651" w:type="dxa"/>
            <w:vAlign w:val="center"/>
          </w:tcPr>
          <w:p w14:paraId="63A396A1"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5D67841"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Beta hexachlorocyclohexane (HCH)</w:t>
            </w:r>
          </w:p>
        </w:tc>
        <w:tc>
          <w:tcPr>
            <w:tcW w:w="4602" w:type="dxa"/>
            <w:vAlign w:val="center"/>
          </w:tcPr>
          <w:p w14:paraId="5FD0205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4E74A0F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B4EE50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4CB57FE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69F8C80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081E080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55C2C270" w14:textId="77777777" w:rsidTr="003C433D">
        <w:trPr>
          <w:trHeight w:val="467"/>
          <w:jc w:val="center"/>
        </w:trPr>
        <w:tc>
          <w:tcPr>
            <w:tcW w:w="651" w:type="dxa"/>
            <w:vAlign w:val="center"/>
          </w:tcPr>
          <w:p w14:paraId="0EE30BDD"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74AD7F5"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Chlordecone</w:t>
            </w:r>
          </w:p>
        </w:tc>
        <w:tc>
          <w:tcPr>
            <w:tcW w:w="4602" w:type="dxa"/>
            <w:vAlign w:val="center"/>
          </w:tcPr>
          <w:p w14:paraId="4D4BA51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6A099AC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0D83B75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111C249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lastRenderedPageBreak/>
              <w:t>SMEWW 6630C:</w:t>
            </w:r>
            <w:proofErr w:type="gramStart"/>
            <w:r w:rsidRPr="00ED256D">
              <w:rPr>
                <w:rFonts w:ascii="Times New Roman" w:hAnsi="Times New Roman" w:cs="Times New Roman"/>
                <w:sz w:val="28"/>
                <w:szCs w:val="28"/>
              </w:rPr>
              <w:t>2012;</w:t>
            </w:r>
            <w:proofErr w:type="gramEnd"/>
          </w:p>
          <w:p w14:paraId="7FB3CAD4"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2F792665"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0CFD83E2" w14:textId="77777777" w:rsidTr="003C433D">
        <w:trPr>
          <w:trHeight w:val="467"/>
          <w:jc w:val="center"/>
        </w:trPr>
        <w:tc>
          <w:tcPr>
            <w:tcW w:w="651" w:type="dxa"/>
            <w:vAlign w:val="center"/>
          </w:tcPr>
          <w:p w14:paraId="2BAA230C"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90F4D7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Decabromodiphenyl ete (DBDE)</w:t>
            </w:r>
          </w:p>
        </w:tc>
        <w:tc>
          <w:tcPr>
            <w:tcW w:w="4602" w:type="dxa"/>
            <w:vAlign w:val="center"/>
          </w:tcPr>
          <w:p w14:paraId="1B1B9A5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21FAB329" w14:textId="77777777" w:rsidTr="003C433D">
        <w:trPr>
          <w:trHeight w:val="467"/>
          <w:jc w:val="center"/>
        </w:trPr>
        <w:tc>
          <w:tcPr>
            <w:tcW w:w="651" w:type="dxa"/>
            <w:vAlign w:val="center"/>
          </w:tcPr>
          <w:p w14:paraId="74B91B03"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4E3ED8"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Dicofol</w:t>
            </w:r>
          </w:p>
        </w:tc>
        <w:tc>
          <w:tcPr>
            <w:tcW w:w="4602" w:type="dxa"/>
            <w:vAlign w:val="center"/>
          </w:tcPr>
          <w:p w14:paraId="60CDCEF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5288D1B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5E2FF7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5070A20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0C058A5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4B9804B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62B79F35" w14:textId="77777777" w:rsidTr="003C433D">
        <w:trPr>
          <w:trHeight w:val="467"/>
          <w:jc w:val="center"/>
        </w:trPr>
        <w:tc>
          <w:tcPr>
            <w:tcW w:w="651" w:type="dxa"/>
            <w:vAlign w:val="center"/>
          </w:tcPr>
          <w:p w14:paraId="29B7DFF9"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E181027" w14:textId="77777777" w:rsidR="00F74112" w:rsidRPr="00ED256D" w:rsidRDefault="00F74112" w:rsidP="003C433D">
            <w:pPr>
              <w:rPr>
                <w:rFonts w:ascii="Times New Roman" w:eastAsia="Times New Roman" w:hAnsi="Times New Roman" w:cs="Times New Roman"/>
                <w:sz w:val="28"/>
                <w:szCs w:val="28"/>
              </w:rPr>
            </w:pPr>
            <w:r w:rsidRPr="00ED256D">
              <w:rPr>
                <w:rFonts w:ascii="Times New Roman" w:eastAsia="Times New Roman" w:hAnsi="Times New Roman" w:cs="Times New Roman"/>
                <w:sz w:val="28"/>
                <w:szCs w:val="28"/>
              </w:rPr>
              <w:t>Hexabromobiphenyl (HBB)</w:t>
            </w:r>
          </w:p>
          <w:p w14:paraId="4C306097" w14:textId="77777777" w:rsidR="00F74112" w:rsidRPr="00ED256D" w:rsidRDefault="00F74112" w:rsidP="003C433D">
            <w:pPr>
              <w:rPr>
                <w:rFonts w:ascii="Times New Roman" w:hAnsi="Times New Roman" w:cs="Times New Roman"/>
                <w:sz w:val="28"/>
                <w:szCs w:val="28"/>
              </w:rPr>
            </w:pPr>
          </w:p>
        </w:tc>
        <w:tc>
          <w:tcPr>
            <w:tcW w:w="4602" w:type="dxa"/>
            <w:vAlign w:val="center"/>
          </w:tcPr>
          <w:p w14:paraId="76F6521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3E60E5C2" w14:textId="77777777" w:rsidTr="003C433D">
        <w:trPr>
          <w:trHeight w:val="467"/>
          <w:jc w:val="center"/>
        </w:trPr>
        <w:tc>
          <w:tcPr>
            <w:tcW w:w="651" w:type="dxa"/>
            <w:vAlign w:val="center"/>
          </w:tcPr>
          <w:p w14:paraId="39639B48"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D48E9A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 xml:space="preserve">Hexabromodiphenyl ete và </w:t>
            </w:r>
            <w:r w:rsidRPr="00ED256D">
              <w:rPr>
                <w:rFonts w:ascii="Times New Roman" w:hAnsi="Times New Roman" w:cs="Times New Roman"/>
                <w:sz w:val="28"/>
                <w:szCs w:val="28"/>
              </w:rPr>
              <w:t>h</w:t>
            </w:r>
            <w:r w:rsidRPr="00ED256D">
              <w:rPr>
                <w:rFonts w:ascii="Times New Roman" w:hAnsi="Times New Roman" w:cs="Times New Roman"/>
                <w:sz w:val="28"/>
                <w:szCs w:val="28"/>
                <w:lang w:val="vi-VN"/>
              </w:rPr>
              <w:t>eptabromodiphenyl ete (POP-BDE)</w:t>
            </w:r>
          </w:p>
        </w:tc>
        <w:tc>
          <w:tcPr>
            <w:tcW w:w="4602" w:type="dxa"/>
            <w:vAlign w:val="center"/>
          </w:tcPr>
          <w:p w14:paraId="3137A27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46BB1FD7" w14:textId="77777777" w:rsidTr="003C433D">
        <w:trPr>
          <w:trHeight w:val="467"/>
          <w:jc w:val="center"/>
        </w:trPr>
        <w:tc>
          <w:tcPr>
            <w:tcW w:w="651" w:type="dxa"/>
            <w:vAlign w:val="center"/>
          </w:tcPr>
          <w:p w14:paraId="265B093D"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D7E20C3"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Hexachlorobutadiene (HCBD)</w:t>
            </w:r>
          </w:p>
        </w:tc>
        <w:tc>
          <w:tcPr>
            <w:tcW w:w="4602" w:type="dxa"/>
            <w:vAlign w:val="center"/>
          </w:tcPr>
          <w:p w14:paraId="3ABB83C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524.4; US EPA method 8270D</w:t>
            </w:r>
          </w:p>
        </w:tc>
      </w:tr>
      <w:tr w:rsidR="00F74112" w:rsidRPr="00F84AEE" w14:paraId="72A7C527" w14:textId="77777777" w:rsidTr="003C433D">
        <w:trPr>
          <w:trHeight w:val="467"/>
          <w:jc w:val="center"/>
        </w:trPr>
        <w:tc>
          <w:tcPr>
            <w:tcW w:w="651" w:type="dxa"/>
            <w:vAlign w:val="center"/>
          </w:tcPr>
          <w:p w14:paraId="13C15DF0"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3D8A10"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Lindane</w:t>
            </w:r>
          </w:p>
        </w:tc>
        <w:tc>
          <w:tcPr>
            <w:tcW w:w="4602" w:type="dxa"/>
            <w:vAlign w:val="center"/>
          </w:tcPr>
          <w:p w14:paraId="5FE68BC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2A8C8CB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CFFDA6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2E6B17B5"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5D7956B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12FF994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11BA715D" w14:textId="77777777" w:rsidTr="003C433D">
        <w:trPr>
          <w:trHeight w:val="467"/>
          <w:jc w:val="center"/>
        </w:trPr>
        <w:tc>
          <w:tcPr>
            <w:tcW w:w="651" w:type="dxa"/>
            <w:vAlign w:val="center"/>
          </w:tcPr>
          <w:p w14:paraId="29436840"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A031520"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Pentachlorobenzene (PeCB)</w:t>
            </w:r>
          </w:p>
        </w:tc>
        <w:tc>
          <w:tcPr>
            <w:tcW w:w="4602" w:type="dxa"/>
            <w:vAlign w:val="center"/>
          </w:tcPr>
          <w:p w14:paraId="034E371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6AA4CF6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w:t>
            </w:r>
          </w:p>
          <w:p w14:paraId="4FB5EFB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Methods 1624/1625</w:t>
            </w:r>
          </w:p>
        </w:tc>
      </w:tr>
      <w:tr w:rsidR="00F74112" w:rsidRPr="00F84AEE" w14:paraId="076FD67C" w14:textId="77777777" w:rsidTr="003C433D">
        <w:trPr>
          <w:trHeight w:val="467"/>
          <w:jc w:val="center"/>
        </w:trPr>
        <w:tc>
          <w:tcPr>
            <w:tcW w:w="651" w:type="dxa"/>
            <w:vAlign w:val="center"/>
          </w:tcPr>
          <w:p w14:paraId="389BB881"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901FDC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Pentachlorophenol (PCP), muối của chúng và các este</w:t>
            </w:r>
          </w:p>
        </w:tc>
        <w:tc>
          <w:tcPr>
            <w:tcW w:w="4602" w:type="dxa"/>
            <w:vAlign w:val="center"/>
          </w:tcPr>
          <w:p w14:paraId="6C71E87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68EF7B3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1624/1625</w:t>
            </w:r>
          </w:p>
          <w:p w14:paraId="4656B523" w14:textId="77777777" w:rsidR="00F74112" w:rsidRPr="00ED256D" w:rsidRDefault="00F74112" w:rsidP="003C433D">
            <w:pPr>
              <w:rPr>
                <w:rFonts w:ascii="Times New Roman" w:hAnsi="Times New Roman" w:cs="Times New Roman"/>
                <w:sz w:val="28"/>
                <w:szCs w:val="28"/>
              </w:rPr>
            </w:pPr>
          </w:p>
        </w:tc>
      </w:tr>
      <w:tr w:rsidR="00F74112" w:rsidRPr="00F84AEE" w14:paraId="3EF5E0DB" w14:textId="77777777" w:rsidTr="003C433D">
        <w:trPr>
          <w:trHeight w:val="467"/>
          <w:jc w:val="center"/>
        </w:trPr>
        <w:tc>
          <w:tcPr>
            <w:tcW w:w="651" w:type="dxa"/>
            <w:vAlign w:val="center"/>
          </w:tcPr>
          <w:p w14:paraId="6884138F"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DEF3DD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Perfluorooctane sulfonic acid (PFOS), muối của chúng và perfluorooctane sulfonyl fluoride (PFOSF)</w:t>
            </w:r>
          </w:p>
        </w:tc>
        <w:tc>
          <w:tcPr>
            <w:tcW w:w="4602" w:type="dxa"/>
            <w:vAlign w:val="center"/>
          </w:tcPr>
          <w:p w14:paraId="4E24930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533</w:t>
            </w:r>
          </w:p>
          <w:p w14:paraId="6C2A8F7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537.1</w:t>
            </w:r>
          </w:p>
          <w:p w14:paraId="37CFEE4D" w14:textId="77777777" w:rsidR="00F74112" w:rsidRPr="00ED256D" w:rsidRDefault="00F74112" w:rsidP="003C433D">
            <w:pPr>
              <w:rPr>
                <w:rFonts w:ascii="Times New Roman" w:hAnsi="Times New Roman" w:cs="Times New Roman"/>
                <w:sz w:val="28"/>
                <w:szCs w:val="28"/>
              </w:rPr>
            </w:pPr>
          </w:p>
        </w:tc>
      </w:tr>
      <w:tr w:rsidR="00F74112" w:rsidRPr="00F84AEE" w14:paraId="121E55AB" w14:textId="77777777" w:rsidTr="003C433D">
        <w:trPr>
          <w:trHeight w:val="467"/>
          <w:jc w:val="center"/>
        </w:trPr>
        <w:tc>
          <w:tcPr>
            <w:tcW w:w="651" w:type="dxa"/>
            <w:vAlign w:val="center"/>
          </w:tcPr>
          <w:p w14:paraId="79C00613"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6B602E8"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Polychlorinated naphthalenes (</w:t>
            </w:r>
            <w:r w:rsidRPr="00ED256D">
              <w:rPr>
                <w:rFonts w:ascii="Times New Roman" w:hAnsi="Times New Roman" w:cs="Times New Roman"/>
                <w:sz w:val="28"/>
                <w:szCs w:val="28"/>
              </w:rPr>
              <w:t>PCN)</w:t>
            </w:r>
          </w:p>
        </w:tc>
        <w:tc>
          <w:tcPr>
            <w:tcW w:w="4602" w:type="dxa"/>
            <w:vAlign w:val="center"/>
          </w:tcPr>
          <w:p w14:paraId="1F9A6FC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02BFC61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1624/1625</w:t>
            </w:r>
          </w:p>
        </w:tc>
      </w:tr>
      <w:tr w:rsidR="00F74112" w:rsidRPr="00F84AEE" w14:paraId="51A80084" w14:textId="77777777" w:rsidTr="003C433D">
        <w:trPr>
          <w:trHeight w:val="467"/>
          <w:jc w:val="center"/>
        </w:trPr>
        <w:tc>
          <w:tcPr>
            <w:tcW w:w="651" w:type="dxa"/>
            <w:vAlign w:val="center"/>
          </w:tcPr>
          <w:p w14:paraId="30C92C49"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0B4A89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Các paraffin mạch ngắn chứa clo (SCCP)</w:t>
            </w:r>
          </w:p>
        </w:tc>
        <w:tc>
          <w:tcPr>
            <w:tcW w:w="4602" w:type="dxa"/>
            <w:vAlign w:val="center"/>
          </w:tcPr>
          <w:p w14:paraId="1DB55C7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Áp dụng các phương pháp tiêu </w:t>
            </w:r>
            <w:proofErr w:type="gramStart"/>
            <w:r w:rsidRPr="00ED256D">
              <w:rPr>
                <w:rFonts w:ascii="Times New Roman" w:hAnsi="Times New Roman" w:cs="Times New Roman"/>
                <w:sz w:val="28"/>
                <w:szCs w:val="28"/>
              </w:rPr>
              <w:t>chuẩn  quốc</w:t>
            </w:r>
            <w:proofErr w:type="gramEnd"/>
            <w:r w:rsidRPr="00ED256D">
              <w:rPr>
                <w:rFonts w:ascii="Times New Roman" w:hAnsi="Times New Roman" w:cs="Times New Roman"/>
                <w:sz w:val="28"/>
                <w:szCs w:val="28"/>
              </w:rPr>
              <w:t xml:space="preserve"> gia và quốc tế </w:t>
            </w:r>
          </w:p>
        </w:tc>
      </w:tr>
      <w:tr w:rsidR="00F74112" w:rsidRPr="00F84AEE" w14:paraId="00B27AAD" w14:textId="77777777" w:rsidTr="003C433D">
        <w:trPr>
          <w:trHeight w:val="467"/>
          <w:jc w:val="center"/>
        </w:trPr>
        <w:tc>
          <w:tcPr>
            <w:tcW w:w="651" w:type="dxa"/>
            <w:vAlign w:val="center"/>
          </w:tcPr>
          <w:p w14:paraId="35289AE6"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1CB465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Endosulfan</w:t>
            </w:r>
            <w:r w:rsidRPr="00ED256D">
              <w:rPr>
                <w:rFonts w:ascii="Times New Roman" w:hAnsi="Times New Roman" w:cs="Times New Roman"/>
                <w:sz w:val="28"/>
                <w:szCs w:val="28"/>
              </w:rPr>
              <w:t xml:space="preserve"> kỹ thuật</w:t>
            </w:r>
            <w:r w:rsidRPr="00ED256D">
              <w:rPr>
                <w:rFonts w:ascii="Times New Roman" w:hAnsi="Times New Roman" w:cs="Times New Roman"/>
                <w:sz w:val="28"/>
                <w:szCs w:val="28"/>
                <w:lang w:val="vi-VN"/>
              </w:rPr>
              <w:t xml:space="preserve"> và các hóa chất liên quan</w:t>
            </w:r>
          </w:p>
        </w:tc>
        <w:tc>
          <w:tcPr>
            <w:tcW w:w="4602" w:type="dxa"/>
            <w:vAlign w:val="center"/>
          </w:tcPr>
          <w:p w14:paraId="1E55665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4D4329F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24AE8C5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lastRenderedPageBreak/>
              <w:t>SMEWW 6630B:</w:t>
            </w:r>
            <w:proofErr w:type="gramStart"/>
            <w:r w:rsidRPr="00ED256D">
              <w:rPr>
                <w:rFonts w:ascii="Times New Roman" w:hAnsi="Times New Roman" w:cs="Times New Roman"/>
                <w:sz w:val="28"/>
                <w:szCs w:val="28"/>
              </w:rPr>
              <w:t>2012;</w:t>
            </w:r>
            <w:proofErr w:type="gramEnd"/>
          </w:p>
          <w:p w14:paraId="574B306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7A8E070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35B1CA8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3FD55361" w14:textId="77777777" w:rsidTr="003C433D">
        <w:trPr>
          <w:trHeight w:val="467"/>
          <w:jc w:val="center"/>
        </w:trPr>
        <w:tc>
          <w:tcPr>
            <w:tcW w:w="651" w:type="dxa"/>
            <w:vAlign w:val="center"/>
          </w:tcPr>
          <w:p w14:paraId="5A190115"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C4B725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Tetrabromodiphenyl ete và Pentabromodiphenyl ete (POP-BDE)</w:t>
            </w:r>
          </w:p>
        </w:tc>
        <w:tc>
          <w:tcPr>
            <w:tcW w:w="4602" w:type="dxa"/>
            <w:vAlign w:val="center"/>
          </w:tcPr>
          <w:p w14:paraId="456E9EF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6D71B9C0" w14:textId="77777777" w:rsidTr="003C433D">
        <w:trPr>
          <w:trHeight w:val="467"/>
          <w:jc w:val="center"/>
        </w:trPr>
        <w:tc>
          <w:tcPr>
            <w:tcW w:w="651" w:type="dxa"/>
            <w:vAlign w:val="center"/>
          </w:tcPr>
          <w:p w14:paraId="75EC8E6C"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F20AB71"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Hexabromocyclododecane (HBCD)</w:t>
            </w:r>
          </w:p>
        </w:tc>
        <w:tc>
          <w:tcPr>
            <w:tcW w:w="4602" w:type="dxa"/>
            <w:vAlign w:val="center"/>
          </w:tcPr>
          <w:p w14:paraId="735DB83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Áp dụng các phương pháp tiêu </w:t>
            </w:r>
            <w:proofErr w:type="gramStart"/>
            <w:r w:rsidRPr="00ED256D">
              <w:rPr>
                <w:rFonts w:ascii="Times New Roman" w:hAnsi="Times New Roman" w:cs="Times New Roman"/>
                <w:sz w:val="28"/>
                <w:szCs w:val="28"/>
              </w:rPr>
              <w:t>chuẩn  quốc</w:t>
            </w:r>
            <w:proofErr w:type="gramEnd"/>
            <w:r w:rsidRPr="00ED256D">
              <w:rPr>
                <w:rFonts w:ascii="Times New Roman" w:hAnsi="Times New Roman" w:cs="Times New Roman"/>
                <w:sz w:val="28"/>
                <w:szCs w:val="28"/>
              </w:rPr>
              <w:t xml:space="preserve"> gia và quốc tế </w:t>
            </w:r>
          </w:p>
        </w:tc>
      </w:tr>
      <w:tr w:rsidR="00F74112" w:rsidRPr="00F84AEE" w14:paraId="29CAD69D" w14:textId="77777777" w:rsidTr="003C433D">
        <w:trPr>
          <w:trHeight w:val="467"/>
          <w:jc w:val="center"/>
        </w:trPr>
        <w:tc>
          <w:tcPr>
            <w:tcW w:w="651" w:type="dxa"/>
            <w:vAlign w:val="center"/>
          </w:tcPr>
          <w:p w14:paraId="3EEFE094"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38761E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Perfluorooctanoic acid (PFOA</w:t>
            </w:r>
            <w:proofErr w:type="gramStart"/>
            <w:r w:rsidRPr="00ED256D">
              <w:rPr>
                <w:rFonts w:ascii="Times New Roman" w:hAnsi="Times New Roman" w:cs="Times New Roman"/>
                <w:sz w:val="28"/>
                <w:szCs w:val="28"/>
              </w:rPr>
              <w:t>),  muối</w:t>
            </w:r>
            <w:proofErr w:type="gramEnd"/>
            <w:r w:rsidRPr="00ED256D">
              <w:rPr>
                <w:rFonts w:ascii="Times New Roman" w:hAnsi="Times New Roman" w:cs="Times New Roman"/>
                <w:sz w:val="28"/>
                <w:szCs w:val="28"/>
              </w:rPr>
              <w:t xml:space="preserve"> của chúng và các hợp chất liên quan đến PFOA</w:t>
            </w:r>
          </w:p>
        </w:tc>
        <w:tc>
          <w:tcPr>
            <w:tcW w:w="4602" w:type="dxa"/>
            <w:vAlign w:val="center"/>
          </w:tcPr>
          <w:p w14:paraId="4BC400C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EPA 533; EPA </w:t>
            </w:r>
            <w:proofErr w:type="gramStart"/>
            <w:r w:rsidRPr="00ED256D">
              <w:rPr>
                <w:rFonts w:ascii="Times New Roman" w:hAnsi="Times New Roman" w:cs="Times New Roman"/>
                <w:sz w:val="28"/>
                <w:szCs w:val="28"/>
              </w:rPr>
              <w:t>537.1;</w:t>
            </w:r>
            <w:proofErr w:type="gramEnd"/>
          </w:p>
          <w:p w14:paraId="395FE4E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DIN 38407-42:</w:t>
            </w:r>
            <w:proofErr w:type="gramStart"/>
            <w:r w:rsidRPr="00ED256D">
              <w:rPr>
                <w:rFonts w:ascii="Times New Roman" w:hAnsi="Times New Roman" w:cs="Times New Roman"/>
                <w:sz w:val="28"/>
                <w:szCs w:val="28"/>
              </w:rPr>
              <w:t>2010;</w:t>
            </w:r>
            <w:proofErr w:type="gramEnd"/>
          </w:p>
          <w:p w14:paraId="2EDC8A3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CEN/TS 15968 :</w:t>
            </w:r>
            <w:proofErr w:type="gramStart"/>
            <w:r w:rsidRPr="00ED256D">
              <w:rPr>
                <w:rFonts w:ascii="Times New Roman" w:hAnsi="Times New Roman" w:cs="Times New Roman"/>
                <w:sz w:val="28"/>
                <w:szCs w:val="28"/>
              </w:rPr>
              <w:t>2010;</w:t>
            </w:r>
            <w:proofErr w:type="gramEnd"/>
            <w:r w:rsidRPr="00ED256D">
              <w:rPr>
                <w:rFonts w:ascii="Times New Roman" w:hAnsi="Times New Roman" w:cs="Times New Roman"/>
                <w:sz w:val="28"/>
                <w:szCs w:val="28"/>
              </w:rPr>
              <w:t xml:space="preserve"> </w:t>
            </w:r>
          </w:p>
          <w:p w14:paraId="5DAF513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ISO 25101:2009</w:t>
            </w:r>
          </w:p>
        </w:tc>
      </w:tr>
      <w:tr w:rsidR="00F74112" w:rsidRPr="00F84AEE" w14:paraId="224279A5" w14:textId="77777777" w:rsidTr="003C433D">
        <w:trPr>
          <w:trHeight w:val="467"/>
          <w:jc w:val="center"/>
        </w:trPr>
        <w:tc>
          <w:tcPr>
            <w:tcW w:w="651" w:type="dxa"/>
            <w:vAlign w:val="center"/>
          </w:tcPr>
          <w:p w14:paraId="65980AA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4DD2BF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Dầu, mỡ động thực vật </w:t>
            </w:r>
          </w:p>
        </w:tc>
        <w:tc>
          <w:tcPr>
            <w:tcW w:w="4602" w:type="dxa"/>
            <w:vAlign w:val="center"/>
          </w:tcPr>
          <w:p w14:paraId="03EC7C4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MEWW 5520B&amp;F:2017 </w:t>
            </w:r>
          </w:p>
          <w:p w14:paraId="22683F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5520D&amp;F:2017 </w:t>
            </w:r>
          </w:p>
          <w:p w14:paraId="144E7DF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1664 </w:t>
            </w:r>
          </w:p>
        </w:tc>
      </w:tr>
      <w:tr w:rsidR="00F74112" w:rsidRPr="00F84AEE" w14:paraId="3805436F" w14:textId="77777777" w:rsidTr="003C433D">
        <w:trPr>
          <w:trHeight w:val="467"/>
          <w:jc w:val="center"/>
        </w:trPr>
        <w:tc>
          <w:tcPr>
            <w:tcW w:w="651" w:type="dxa"/>
            <w:vAlign w:val="center"/>
          </w:tcPr>
          <w:p w14:paraId="6B41626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669748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dầu, mỡ khoáng </w:t>
            </w:r>
          </w:p>
        </w:tc>
        <w:tc>
          <w:tcPr>
            <w:tcW w:w="4602" w:type="dxa"/>
            <w:vAlign w:val="center"/>
          </w:tcPr>
          <w:p w14:paraId="56A8D20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5520B&amp;F:2017 </w:t>
            </w:r>
          </w:p>
          <w:p w14:paraId="258E7F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5520C&amp;F:2017 </w:t>
            </w:r>
          </w:p>
          <w:p w14:paraId="66BB88D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5520D&amp;F:2017 </w:t>
            </w:r>
          </w:p>
          <w:p w14:paraId="437D46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1664 </w:t>
            </w:r>
          </w:p>
        </w:tc>
      </w:tr>
      <w:tr w:rsidR="00F74112" w:rsidRPr="00F84AEE" w14:paraId="1C32E6C5" w14:textId="77777777" w:rsidTr="003C433D">
        <w:trPr>
          <w:trHeight w:val="467"/>
          <w:jc w:val="center"/>
        </w:trPr>
        <w:tc>
          <w:tcPr>
            <w:tcW w:w="651" w:type="dxa"/>
            <w:vAlign w:val="center"/>
          </w:tcPr>
          <w:p w14:paraId="3CF8CAF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F9072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α </w:t>
            </w:r>
          </w:p>
        </w:tc>
        <w:tc>
          <w:tcPr>
            <w:tcW w:w="4602" w:type="dxa"/>
            <w:vAlign w:val="center"/>
          </w:tcPr>
          <w:p w14:paraId="537344C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6053:1995 </w:t>
            </w:r>
          </w:p>
          <w:p w14:paraId="0822055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F74112" w:rsidRPr="00F84AEE" w14:paraId="38B65084" w14:textId="77777777" w:rsidTr="003C433D">
        <w:trPr>
          <w:trHeight w:val="467"/>
          <w:jc w:val="center"/>
        </w:trPr>
        <w:tc>
          <w:tcPr>
            <w:tcW w:w="651" w:type="dxa"/>
            <w:vAlign w:val="center"/>
          </w:tcPr>
          <w:p w14:paraId="67CBCE1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0ADF68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β </w:t>
            </w:r>
          </w:p>
        </w:tc>
        <w:tc>
          <w:tcPr>
            <w:tcW w:w="4602" w:type="dxa"/>
            <w:vAlign w:val="center"/>
          </w:tcPr>
          <w:p w14:paraId="7CD6D5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6219:2011 </w:t>
            </w:r>
          </w:p>
          <w:p w14:paraId="58BF29E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F74112" w:rsidRPr="00F84AEE" w14:paraId="59F43634" w14:textId="77777777" w:rsidTr="003C433D">
        <w:trPr>
          <w:trHeight w:val="467"/>
          <w:jc w:val="center"/>
        </w:trPr>
        <w:tc>
          <w:tcPr>
            <w:tcW w:w="651" w:type="dxa"/>
            <w:vAlign w:val="center"/>
          </w:tcPr>
          <w:p w14:paraId="453B9F23"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B54CA9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Coliform </w:t>
            </w:r>
          </w:p>
        </w:tc>
        <w:tc>
          <w:tcPr>
            <w:tcW w:w="4602" w:type="dxa"/>
            <w:vAlign w:val="center"/>
          </w:tcPr>
          <w:p w14:paraId="1EEE05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6187-1:2009 </w:t>
            </w:r>
          </w:p>
          <w:p w14:paraId="2C554A1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6187-2:1996 </w:t>
            </w:r>
          </w:p>
          <w:p w14:paraId="5F07A78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8775:2011 </w:t>
            </w:r>
          </w:p>
          <w:p w14:paraId="43B38E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9221B:2017</w:t>
            </w:r>
          </w:p>
          <w:p w14:paraId="5A646E9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9222B:2017 </w:t>
            </w:r>
          </w:p>
        </w:tc>
      </w:tr>
      <w:tr w:rsidR="00F74112" w:rsidRPr="00F84AEE" w14:paraId="3272EF3F" w14:textId="77777777" w:rsidTr="003C433D">
        <w:trPr>
          <w:trHeight w:val="260"/>
          <w:jc w:val="center"/>
        </w:trPr>
        <w:tc>
          <w:tcPr>
            <w:tcW w:w="651" w:type="dxa"/>
            <w:vAlign w:val="center"/>
          </w:tcPr>
          <w:p w14:paraId="08D05970"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C03CA6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Salmonella </w:t>
            </w:r>
          </w:p>
        </w:tc>
        <w:tc>
          <w:tcPr>
            <w:tcW w:w="4602" w:type="dxa"/>
            <w:vAlign w:val="center"/>
          </w:tcPr>
          <w:p w14:paraId="7879559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9717:2013 </w:t>
            </w:r>
          </w:p>
          <w:p w14:paraId="61D48EB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9260B:2017 </w:t>
            </w:r>
          </w:p>
        </w:tc>
      </w:tr>
      <w:tr w:rsidR="00F74112" w:rsidRPr="00F84AEE" w14:paraId="65ED3802" w14:textId="77777777" w:rsidTr="003C433D">
        <w:trPr>
          <w:trHeight w:val="467"/>
          <w:jc w:val="center"/>
        </w:trPr>
        <w:tc>
          <w:tcPr>
            <w:tcW w:w="651" w:type="dxa"/>
            <w:vAlign w:val="center"/>
          </w:tcPr>
          <w:p w14:paraId="7E5120A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95E55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Shigella </w:t>
            </w:r>
          </w:p>
        </w:tc>
        <w:tc>
          <w:tcPr>
            <w:tcW w:w="4602" w:type="dxa"/>
            <w:vAlign w:val="center"/>
          </w:tcPr>
          <w:p w14:paraId="02F757B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9260E:2017 </w:t>
            </w:r>
          </w:p>
        </w:tc>
      </w:tr>
      <w:tr w:rsidR="00F74112" w:rsidRPr="00F84AEE" w14:paraId="5BFE9B01" w14:textId="77777777" w:rsidTr="003C433D">
        <w:trPr>
          <w:trHeight w:val="467"/>
          <w:jc w:val="center"/>
        </w:trPr>
        <w:tc>
          <w:tcPr>
            <w:tcW w:w="651" w:type="dxa"/>
            <w:vAlign w:val="center"/>
          </w:tcPr>
          <w:p w14:paraId="588AA2D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995AA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Vibrio cholerae </w:t>
            </w:r>
          </w:p>
        </w:tc>
        <w:tc>
          <w:tcPr>
            <w:tcW w:w="4602" w:type="dxa"/>
            <w:vAlign w:val="center"/>
          </w:tcPr>
          <w:p w14:paraId="5DC4A51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9260H:2017 </w:t>
            </w:r>
          </w:p>
        </w:tc>
      </w:tr>
      <w:tr w:rsidR="00F74112" w:rsidRPr="00F84AEE" w14:paraId="5F60AC80" w14:textId="77777777" w:rsidTr="003C433D">
        <w:trPr>
          <w:trHeight w:val="467"/>
          <w:jc w:val="center"/>
        </w:trPr>
        <w:tc>
          <w:tcPr>
            <w:tcW w:w="651" w:type="dxa"/>
            <w:vAlign w:val="center"/>
          </w:tcPr>
          <w:p w14:paraId="518D56E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64C623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Halogen hữu cơ dễ bị hấp thụ (AOX) </w:t>
            </w:r>
          </w:p>
        </w:tc>
        <w:tc>
          <w:tcPr>
            <w:tcW w:w="4602" w:type="dxa"/>
            <w:vAlign w:val="center"/>
          </w:tcPr>
          <w:p w14:paraId="2B61BB7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6493:2008 </w:t>
            </w:r>
          </w:p>
        </w:tc>
      </w:tr>
      <w:tr w:rsidR="00F74112" w:rsidRPr="00F84AEE" w14:paraId="6A4FF2CC" w14:textId="77777777" w:rsidTr="003C433D">
        <w:trPr>
          <w:trHeight w:val="467"/>
          <w:jc w:val="center"/>
        </w:trPr>
        <w:tc>
          <w:tcPr>
            <w:tcW w:w="651" w:type="dxa"/>
            <w:vAlign w:val="center"/>
          </w:tcPr>
          <w:p w14:paraId="1AC68B29"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DD5638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Chất hoạt động bề mặt </w:t>
            </w:r>
          </w:p>
        </w:tc>
        <w:tc>
          <w:tcPr>
            <w:tcW w:w="4602" w:type="dxa"/>
            <w:vAlign w:val="center"/>
          </w:tcPr>
          <w:p w14:paraId="0E5754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6622-2-2000 </w:t>
            </w:r>
          </w:p>
          <w:p w14:paraId="47474BC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6336-1998  </w:t>
            </w:r>
          </w:p>
          <w:p w14:paraId="1531E94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6622-1:2009  </w:t>
            </w:r>
          </w:p>
          <w:p w14:paraId="36D0260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5540C:2017 </w:t>
            </w:r>
          </w:p>
        </w:tc>
      </w:tr>
    </w:tbl>
    <w:p w14:paraId="1822598C" w14:textId="77777777" w:rsidR="00F74112" w:rsidRPr="00F84AEE" w:rsidRDefault="00F74112" w:rsidP="00F74112">
      <w:pPr>
        <w:rPr>
          <w:rFonts w:ascii="Times New Roman" w:hAnsi="Times New Roman" w:cs="Times New Roman"/>
          <w:sz w:val="28"/>
          <w:szCs w:val="28"/>
        </w:rPr>
      </w:pPr>
    </w:p>
    <w:p w14:paraId="78D216BD" w14:textId="77777777" w:rsidR="00F74112" w:rsidRPr="00D108F5" w:rsidRDefault="00F74112" w:rsidP="00D108F5">
      <w:pPr>
        <w:pStyle w:val="Heading2"/>
        <w:numPr>
          <w:ilvl w:val="0"/>
          <w:numId w:val="0"/>
        </w:numPr>
        <w:jc w:val="center"/>
        <w:rPr>
          <w:rFonts w:ascii="Times New Roman" w:hAnsi="Times New Roman" w:cs="Times New Roman"/>
          <w:b w:val="0"/>
          <w:sz w:val="28"/>
          <w:szCs w:val="28"/>
        </w:rPr>
      </w:pPr>
      <w:r w:rsidRPr="00F84AEE">
        <w:rPr>
          <w:rFonts w:ascii="Times New Roman" w:hAnsi="Times New Roman" w:cs="Times New Roman"/>
          <w:sz w:val="28"/>
          <w:szCs w:val="28"/>
        </w:rPr>
        <w:br w:type="page"/>
      </w:r>
      <w:bookmarkStart w:id="174" w:name="_Toc65215419"/>
      <w:r w:rsidR="00BB5EC9" w:rsidRPr="00246BBA">
        <w:rPr>
          <w:rFonts w:ascii="Times New Roman" w:hAnsi="Times New Roman" w:cs="Times New Roman"/>
          <w:color w:val="auto"/>
          <w:sz w:val="28"/>
          <w:szCs w:val="28"/>
        </w:rPr>
        <w:lastRenderedPageBreak/>
        <w:t xml:space="preserve">Phụ lục 4.2. </w:t>
      </w:r>
      <w:r w:rsidRPr="00D108F5">
        <w:rPr>
          <w:rFonts w:ascii="Times New Roman" w:hAnsi="Times New Roman" w:cs="Times New Roman"/>
          <w:color w:val="auto"/>
          <w:sz w:val="28"/>
          <w:szCs w:val="28"/>
        </w:rPr>
        <w:t>Phương pháp quan trắc khí thải</w:t>
      </w:r>
      <w:bookmarkEnd w:id="174"/>
    </w:p>
    <w:p w14:paraId="2EBF4A6C" w14:textId="77777777" w:rsidR="00F74112" w:rsidRPr="00F84AEE" w:rsidRDefault="00BB5EC9" w:rsidP="00F74112">
      <w:pPr>
        <w:spacing w:before="120" w:after="120" w:line="240" w:lineRule="auto"/>
        <w:ind w:firstLine="709"/>
        <w:rPr>
          <w:rFonts w:ascii="Times New Roman" w:hAnsi="Times New Roman" w:cs="Times New Roman"/>
          <w:sz w:val="28"/>
          <w:szCs w:val="28"/>
        </w:rPr>
      </w:pPr>
      <w:r>
        <w:rPr>
          <w:rFonts w:ascii="Times New Roman" w:hAnsi="Times New Roman" w:cs="Times New Roman"/>
          <w:sz w:val="28"/>
          <w:szCs w:val="28"/>
        </w:rPr>
        <w:t>4.2.</w:t>
      </w:r>
      <w:r w:rsidR="00F74112" w:rsidRPr="00F84AEE">
        <w:rPr>
          <w:rFonts w:ascii="Times New Roman" w:hAnsi="Times New Roman" w:cs="Times New Roman"/>
          <w:sz w:val="28"/>
          <w:szCs w:val="28"/>
        </w:rPr>
        <w:t xml:space="preserve">1. Quan trắc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w:t>
      </w:r>
      <w:r w:rsidR="00F74112" w:rsidRPr="00D108F5">
        <w:rPr>
          <w:rFonts w:ascii="Times New Roman" w:hAnsi="Times New Roman" w:cs="Times New Roman"/>
          <w:sz w:val="28"/>
          <w:szCs w:val="28"/>
          <w:highlight w:val="yellow"/>
        </w:rPr>
        <w:t xml:space="preserve">ảng </w:t>
      </w:r>
      <w:r w:rsidRPr="00D108F5">
        <w:rPr>
          <w:rFonts w:ascii="Times New Roman" w:hAnsi="Times New Roman" w:cs="Times New Roman"/>
          <w:sz w:val="28"/>
          <w:szCs w:val="28"/>
          <w:highlight w:val="yellow"/>
        </w:rPr>
        <w:t>4</w:t>
      </w:r>
      <w:r w:rsidR="00F74112" w:rsidRPr="00D108F5">
        <w:rPr>
          <w:rFonts w:ascii="Times New Roman" w:hAnsi="Times New Roman" w:cs="Times New Roman"/>
          <w:sz w:val="28"/>
          <w:szCs w:val="28"/>
          <w:highlight w:val="yellow"/>
        </w:rPr>
        <w:t>.</w:t>
      </w:r>
      <w:r w:rsidRPr="00D108F5">
        <w:rPr>
          <w:rFonts w:ascii="Times New Roman" w:hAnsi="Times New Roman" w:cs="Times New Roman"/>
          <w:sz w:val="28"/>
          <w:szCs w:val="28"/>
          <w:highlight w:val="yellow"/>
        </w:rPr>
        <w:t>2</w:t>
      </w:r>
      <w:r w:rsidR="00F74112" w:rsidRPr="00D108F5">
        <w:rPr>
          <w:rFonts w:ascii="Times New Roman" w:hAnsi="Times New Roman" w:cs="Times New Roman"/>
          <w:sz w:val="28"/>
          <w:szCs w:val="28"/>
          <w:highlight w:val="yellow"/>
        </w:rPr>
        <w:t>.</w:t>
      </w:r>
      <w:r w:rsidR="00F74112" w:rsidRPr="00F84AEE">
        <w:rPr>
          <w:rFonts w:ascii="Times New Roman" w:hAnsi="Times New Roman" w:cs="Times New Roman"/>
          <w:sz w:val="28"/>
          <w:szCs w:val="28"/>
        </w:rPr>
        <w:t>1</w:t>
      </w:r>
      <w:r w:rsidR="00F74112">
        <w:rPr>
          <w:rFonts w:ascii="Times New Roman" w:hAnsi="Times New Roman" w:cs="Times New Roman"/>
          <w:sz w:val="28"/>
          <w:szCs w:val="28"/>
        </w:rPr>
        <w:t xml:space="preserve"> </w:t>
      </w:r>
      <w:r w:rsidR="00F74112" w:rsidRPr="00F84AEE">
        <w:rPr>
          <w:rFonts w:ascii="Times New Roman" w:hAnsi="Times New Roman" w:cs="Times New Roman"/>
          <w:sz w:val="28"/>
          <w:szCs w:val="28"/>
        </w:rPr>
        <w:t>dưới đây:</w:t>
      </w:r>
    </w:p>
    <w:p w14:paraId="7B96CB27" w14:textId="77777777" w:rsidR="00F74112" w:rsidRPr="00F84AEE" w:rsidRDefault="00F74112" w:rsidP="00D108F5">
      <w:pPr>
        <w:ind w:firstLine="426"/>
        <w:jc w:val="both"/>
        <w:rPr>
          <w:rFonts w:ascii="Times New Roman" w:hAnsi="Times New Roman" w:cs="Times New Roman"/>
          <w:sz w:val="28"/>
          <w:szCs w:val="28"/>
        </w:rPr>
      </w:pPr>
      <w:r w:rsidRPr="00F84AEE">
        <w:rPr>
          <w:rFonts w:ascii="Times New Roman" w:hAnsi="Times New Roman" w:cs="Times New Roman"/>
          <w:sz w:val="28"/>
          <w:szCs w:val="28"/>
        </w:rPr>
        <w:t xml:space="preserve">Bảng </w:t>
      </w:r>
      <w:r w:rsidR="00BB5EC9">
        <w:rPr>
          <w:rFonts w:ascii="Times New Roman" w:hAnsi="Times New Roman" w:cs="Times New Roman"/>
          <w:sz w:val="28"/>
          <w:szCs w:val="28"/>
        </w:rPr>
        <w:t>4</w:t>
      </w:r>
      <w:r w:rsidRPr="00F84AEE">
        <w:rPr>
          <w:rFonts w:ascii="Times New Roman" w:hAnsi="Times New Roman" w:cs="Times New Roman"/>
          <w:sz w:val="28"/>
          <w:szCs w:val="28"/>
        </w:rPr>
        <w:t>.</w:t>
      </w:r>
      <w:r w:rsidR="00BB5EC9">
        <w:rPr>
          <w:rFonts w:ascii="Times New Roman" w:hAnsi="Times New Roman" w:cs="Times New Roman"/>
          <w:sz w:val="28"/>
          <w:szCs w:val="28"/>
        </w:rPr>
        <w:t>2</w:t>
      </w:r>
      <w:r w:rsidRPr="00F84AEE">
        <w:rPr>
          <w:rFonts w:ascii="Times New Roman" w:hAnsi="Times New Roman" w:cs="Times New Roman"/>
          <w:sz w:val="28"/>
          <w:szCs w:val="28"/>
        </w:rPr>
        <w:t>.1</w:t>
      </w:r>
      <w:r w:rsidR="00BB5EC9">
        <w:rPr>
          <w:rFonts w:ascii="Times New Roman" w:hAnsi="Times New Roman" w:cs="Times New Roman"/>
          <w:sz w:val="28"/>
          <w:szCs w:val="28"/>
        </w:rPr>
        <w:t>. Phương pháp đo đạc và lấy mẫu tại hiện trường</w:t>
      </w:r>
    </w:p>
    <w:tbl>
      <w:tblPr>
        <w:tblW w:w="8539" w:type="dxa"/>
        <w:jc w:val="center"/>
        <w:tblLayout w:type="fixed"/>
        <w:tblCellMar>
          <w:top w:w="45" w:type="dxa"/>
          <w:right w:w="106" w:type="dxa"/>
        </w:tblCellMar>
        <w:tblLook w:val="04A0" w:firstRow="1" w:lastRow="0" w:firstColumn="1" w:lastColumn="0" w:noHBand="0" w:noVBand="1"/>
      </w:tblPr>
      <w:tblGrid>
        <w:gridCol w:w="843"/>
        <w:gridCol w:w="3260"/>
        <w:gridCol w:w="4436"/>
      </w:tblGrid>
      <w:tr w:rsidR="00F74112" w:rsidRPr="00F84AEE" w14:paraId="6B587B04" w14:textId="77777777" w:rsidTr="003C433D">
        <w:trPr>
          <w:trHeight w:val="391"/>
          <w:tblHeader/>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C80AA"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br w:type="page"/>
              <w:t>TT</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E0F05F"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t>Thông số</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723498"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t>Số hiệu phương pháp</w:t>
            </w:r>
          </w:p>
        </w:tc>
      </w:tr>
      <w:tr w:rsidR="00F74112" w:rsidRPr="00F84AEE" w14:paraId="6F492B01" w14:textId="77777777" w:rsidTr="003C433D">
        <w:trPr>
          <w:trHeight w:val="85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4337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6AB4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Vận tốc và lưu lượng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691B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w:t>
            </w:r>
            <w:proofErr w:type="gramEnd"/>
            <w:r w:rsidRPr="00FC6DCC">
              <w:rPr>
                <w:rFonts w:ascii="Times New Roman" w:hAnsi="Times New Roman" w:cs="Times New Roman"/>
                <w:sz w:val="28"/>
                <w:szCs w:val="28"/>
              </w:rPr>
              <w:t xml:space="preserve"> </w:t>
            </w:r>
          </w:p>
          <w:p w14:paraId="7A513D7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ISO 10780 </w:t>
            </w:r>
          </w:p>
          <w:p w14:paraId="19B1226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11303:</w:t>
            </w:r>
            <w:proofErr w:type="gramStart"/>
            <w:r w:rsidRPr="00FC6DCC">
              <w:rPr>
                <w:rFonts w:ascii="Times New Roman" w:hAnsi="Times New Roman" w:cs="Times New Roman"/>
                <w:sz w:val="28"/>
                <w:szCs w:val="28"/>
                <w:lang w:val="vi-VN"/>
              </w:rPr>
              <w:t>2016;</w:t>
            </w:r>
            <w:proofErr w:type="gramEnd"/>
          </w:p>
          <w:p w14:paraId="3B82A20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5977:</w:t>
            </w:r>
            <w:proofErr w:type="gramStart"/>
            <w:r w:rsidRPr="00FC6DCC">
              <w:rPr>
                <w:rFonts w:ascii="Times New Roman" w:hAnsi="Times New Roman" w:cs="Times New Roman"/>
                <w:sz w:val="28"/>
                <w:szCs w:val="28"/>
                <w:lang w:val="vi-VN"/>
              </w:rPr>
              <w:t>2009;</w:t>
            </w:r>
            <w:proofErr w:type="gramEnd"/>
          </w:p>
          <w:p w14:paraId="1D8E34F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120-29:2018.</w:t>
            </w:r>
          </w:p>
          <w:p w14:paraId="7391D1F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EPA method 2A </w:t>
            </w:r>
          </w:p>
          <w:p w14:paraId="3C302D4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EPA Method 2C </w:t>
            </w:r>
          </w:p>
          <w:p w14:paraId="1F46842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EPA Method 2D</w:t>
            </w:r>
          </w:p>
        </w:tc>
      </w:tr>
      <w:tr w:rsidR="00F74112" w:rsidRPr="00F84AEE" w14:paraId="535807F8"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3A6D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24927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Khối lượng mol phân tử khí khô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3016C" w14:textId="77777777" w:rsidR="00F74112" w:rsidRPr="00FC6DCC" w:rsidRDefault="00F74112" w:rsidP="003C433D">
            <w:pPr>
              <w:spacing w:after="0" w:line="240" w:lineRule="auto"/>
              <w:rPr>
                <w:rFonts w:ascii="Times New Roman" w:hAnsi="Times New Roman" w:cs="Times New Roman"/>
                <w:sz w:val="28"/>
                <w:szCs w:val="28"/>
                <w:lang w:val="vi-VN"/>
              </w:rPr>
            </w:pPr>
            <w:r w:rsidRPr="00FC6DCC">
              <w:rPr>
                <w:rFonts w:ascii="Times New Roman" w:hAnsi="Times New Roman" w:cs="Times New Roman"/>
                <w:sz w:val="28"/>
                <w:szCs w:val="28"/>
                <w:lang w:val="vi-VN"/>
              </w:rPr>
              <w:t>US EPA method 3</w:t>
            </w:r>
          </w:p>
          <w:p w14:paraId="0A2A5631" w14:textId="77777777" w:rsidR="00F74112" w:rsidRPr="00FC6DCC" w:rsidRDefault="00F74112" w:rsidP="003C433D">
            <w:pPr>
              <w:spacing w:after="0" w:line="240" w:lineRule="auto"/>
              <w:rPr>
                <w:rFonts w:ascii="Times New Roman" w:hAnsi="Times New Roman" w:cs="Times New Roman"/>
                <w:sz w:val="28"/>
                <w:szCs w:val="28"/>
                <w:lang w:val="vi-VN"/>
              </w:rPr>
            </w:pPr>
            <w:r w:rsidRPr="00FC6DCC">
              <w:rPr>
                <w:rFonts w:ascii="Times New Roman" w:hAnsi="Times New Roman" w:cs="Times New Roman"/>
                <w:sz w:val="28"/>
                <w:szCs w:val="28"/>
                <w:lang w:val="vi-VN"/>
              </w:rPr>
              <w:t>TCVN 11304:2016;</w:t>
            </w:r>
          </w:p>
          <w:p w14:paraId="153953F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lang w:val="vi-VN"/>
              </w:rPr>
              <w:t>TCVN 5977:2009</w:t>
            </w:r>
          </w:p>
        </w:tc>
      </w:tr>
      <w:tr w:rsidR="00F74112" w:rsidRPr="00F84AEE" w14:paraId="5219F689" w14:textId="77777777" w:rsidTr="003C433D">
        <w:trPr>
          <w:trHeight w:val="4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6A6FB"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B0EEF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Hàm ẩm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CD008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4 </w:t>
            </w:r>
          </w:p>
          <w:p w14:paraId="5B992F3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11305:</w:t>
            </w:r>
            <w:proofErr w:type="gramStart"/>
            <w:r w:rsidRPr="00FC6DCC">
              <w:rPr>
                <w:rFonts w:ascii="Times New Roman" w:hAnsi="Times New Roman" w:cs="Times New Roman"/>
                <w:sz w:val="28"/>
                <w:szCs w:val="28"/>
                <w:lang w:val="vi-VN"/>
              </w:rPr>
              <w:t>2016;</w:t>
            </w:r>
            <w:proofErr w:type="gramEnd"/>
          </w:p>
          <w:p w14:paraId="1EB5A02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5977:</w:t>
            </w:r>
            <w:proofErr w:type="gramStart"/>
            <w:r w:rsidRPr="00FC6DCC">
              <w:rPr>
                <w:rFonts w:ascii="Times New Roman" w:hAnsi="Times New Roman" w:cs="Times New Roman"/>
                <w:sz w:val="28"/>
                <w:szCs w:val="28"/>
                <w:lang w:val="vi-VN"/>
              </w:rPr>
              <w:t>2009;</w:t>
            </w:r>
            <w:proofErr w:type="gramEnd"/>
          </w:p>
          <w:p w14:paraId="38CE017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5E5848A2" w14:textId="77777777" w:rsidTr="003C433D">
        <w:trPr>
          <w:trHeight w:val="461"/>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3BF3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C35F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018E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3648888"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E74C3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399E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Nhiệt độ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13BDC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2BBFB396"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D6B24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833F9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Áp suất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A605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756EA95"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9461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2B23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BBFB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Sử dụng thiết bị đo trực tiếp (IR)</w:t>
            </w:r>
          </w:p>
        </w:tc>
      </w:tr>
      <w:tr w:rsidR="00F74112" w:rsidRPr="00F84AEE" w14:paraId="636027F9" w14:textId="77777777" w:rsidTr="003C433D">
        <w:trPr>
          <w:trHeight w:val="242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22FD1"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14F05" w14:textId="77777777" w:rsidR="00F74112" w:rsidRPr="00FC6DCC" w:rsidRDefault="00F74112" w:rsidP="003C433D">
            <w:pPr>
              <w:spacing w:after="0" w:line="240" w:lineRule="auto"/>
              <w:rPr>
                <w:rFonts w:ascii="Times New Roman" w:hAnsi="Times New Roman" w:cs="Times New Roman"/>
                <w:sz w:val="28"/>
                <w:szCs w:val="28"/>
              </w:rPr>
            </w:pPr>
            <w:proofErr w:type="gramStart"/>
            <w:r w:rsidRPr="00FC6DCC">
              <w:rPr>
                <w:rFonts w:ascii="Times New Roman" w:hAnsi="Times New Roman" w:cs="Times New Roman"/>
                <w:sz w:val="28"/>
                <w:szCs w:val="28"/>
              </w:rPr>
              <w:t>Bụi  (</w:t>
            </w:r>
            <w:proofErr w:type="gramEnd"/>
            <w:r w:rsidRPr="00FC6DCC">
              <w:rPr>
                <w:rFonts w:ascii="Times New Roman" w:hAnsi="Times New Roman" w:cs="Times New Roman"/>
                <w:sz w:val="28"/>
                <w:szCs w:val="28"/>
              </w:rPr>
              <w:t xml:space="preserve">PM)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617AD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5977:</w:t>
            </w:r>
            <w:proofErr w:type="gramStart"/>
            <w:r w:rsidRPr="00FC6DCC">
              <w:rPr>
                <w:rFonts w:ascii="Times New Roman" w:hAnsi="Times New Roman" w:cs="Times New Roman"/>
                <w:sz w:val="28"/>
                <w:szCs w:val="28"/>
              </w:rPr>
              <w:t>200</w:t>
            </w:r>
            <w:r w:rsidRPr="00FC6DCC">
              <w:rPr>
                <w:rFonts w:ascii="Times New Roman" w:hAnsi="Times New Roman" w:cs="Times New Roman"/>
                <w:sz w:val="28"/>
                <w:szCs w:val="28"/>
                <w:lang w:val="vi-VN"/>
              </w:rPr>
              <w:t>9;</w:t>
            </w:r>
            <w:proofErr w:type="gramEnd"/>
            <w:r w:rsidRPr="00FC6DCC">
              <w:rPr>
                <w:rFonts w:ascii="Times New Roman" w:hAnsi="Times New Roman" w:cs="Times New Roman"/>
                <w:sz w:val="28"/>
                <w:szCs w:val="28"/>
              </w:rPr>
              <w:t xml:space="preserve"> </w:t>
            </w:r>
          </w:p>
          <w:p w14:paraId="4CB14B1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lang w:val="vi-VN"/>
              </w:rPr>
              <w:t>TCVN 7241:2003.</w:t>
            </w:r>
          </w:p>
          <w:p w14:paraId="489B714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5;</w:t>
            </w:r>
            <w:proofErr w:type="gramEnd"/>
            <w:r w:rsidRPr="00FC6DCC">
              <w:rPr>
                <w:rFonts w:ascii="Times New Roman" w:hAnsi="Times New Roman" w:cs="Times New Roman"/>
                <w:sz w:val="28"/>
                <w:szCs w:val="28"/>
              </w:rPr>
              <w:t xml:space="preserve"> </w:t>
            </w:r>
          </w:p>
          <w:p w14:paraId="0E5661A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ISO </w:t>
            </w:r>
            <w:proofErr w:type="gramStart"/>
            <w:r w:rsidRPr="00FC6DCC">
              <w:rPr>
                <w:rFonts w:ascii="Times New Roman" w:hAnsi="Times New Roman" w:cs="Times New Roman"/>
                <w:sz w:val="28"/>
                <w:szCs w:val="28"/>
              </w:rPr>
              <w:t>10155;</w:t>
            </w:r>
            <w:proofErr w:type="gramEnd"/>
          </w:p>
          <w:p w14:paraId="22EE075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ISO 9096:2017</w:t>
            </w:r>
          </w:p>
          <w:p w14:paraId="209D224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AS 4323.2:</w:t>
            </w:r>
            <w:proofErr w:type="gramStart"/>
            <w:r w:rsidRPr="00FC6DCC">
              <w:rPr>
                <w:rFonts w:ascii="Times New Roman" w:hAnsi="Times New Roman" w:cs="Times New Roman"/>
                <w:sz w:val="28"/>
                <w:szCs w:val="28"/>
              </w:rPr>
              <w:t>1995;</w:t>
            </w:r>
            <w:proofErr w:type="gramEnd"/>
            <w:r w:rsidRPr="00FC6DCC">
              <w:rPr>
                <w:rFonts w:ascii="Times New Roman" w:hAnsi="Times New Roman" w:cs="Times New Roman"/>
                <w:sz w:val="28"/>
                <w:szCs w:val="28"/>
              </w:rPr>
              <w:t xml:space="preserve"> </w:t>
            </w:r>
          </w:p>
          <w:p w14:paraId="4738A6B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Z 8808:2013 </w:t>
            </w:r>
          </w:p>
        </w:tc>
      </w:tr>
      <w:tr w:rsidR="00F74112" w:rsidRPr="00F84AEE" w14:paraId="44C502B4" w14:textId="77777777" w:rsidTr="003C433D">
        <w:trPr>
          <w:trHeight w:val="386"/>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EA5A7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D6D5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SO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792C1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12030:</w:t>
            </w:r>
            <w:proofErr w:type="gramStart"/>
            <w:r w:rsidRPr="00FC6DCC">
              <w:rPr>
                <w:rFonts w:ascii="Times New Roman" w:hAnsi="Times New Roman" w:cs="Times New Roman"/>
                <w:sz w:val="28"/>
                <w:szCs w:val="28"/>
                <w:lang w:val="vi-VN"/>
              </w:rPr>
              <w:t>2018;</w:t>
            </w:r>
            <w:proofErr w:type="gramEnd"/>
          </w:p>
          <w:p w14:paraId="109CC3F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6750:</w:t>
            </w:r>
            <w:proofErr w:type="gramStart"/>
            <w:r w:rsidRPr="00FC6DCC">
              <w:rPr>
                <w:rFonts w:ascii="Times New Roman" w:hAnsi="Times New Roman" w:cs="Times New Roman"/>
                <w:sz w:val="28"/>
                <w:szCs w:val="28"/>
              </w:rPr>
              <w:t>200</w:t>
            </w:r>
            <w:r w:rsidRPr="00FC6DCC">
              <w:rPr>
                <w:rFonts w:ascii="Times New Roman" w:hAnsi="Times New Roman" w:cs="Times New Roman"/>
                <w:sz w:val="28"/>
                <w:szCs w:val="28"/>
                <w:lang w:val="vi-VN"/>
              </w:rPr>
              <w:t>0</w:t>
            </w:r>
            <w:r w:rsidRPr="00FC6DCC">
              <w:rPr>
                <w:rFonts w:ascii="Times New Roman" w:hAnsi="Times New Roman" w:cs="Times New Roman"/>
                <w:sz w:val="28"/>
                <w:szCs w:val="28"/>
              </w:rPr>
              <w:t>;</w:t>
            </w:r>
            <w:proofErr w:type="gramEnd"/>
          </w:p>
          <w:p w14:paraId="6915FC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6;</w:t>
            </w:r>
            <w:proofErr w:type="gramEnd"/>
            <w:r w:rsidRPr="00FC6DCC">
              <w:rPr>
                <w:rFonts w:ascii="Times New Roman" w:hAnsi="Times New Roman" w:cs="Times New Roman"/>
                <w:sz w:val="28"/>
                <w:szCs w:val="28"/>
              </w:rPr>
              <w:t xml:space="preserve"> </w:t>
            </w:r>
          </w:p>
          <w:p w14:paraId="0B75151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8;</w:t>
            </w:r>
            <w:proofErr w:type="gramEnd"/>
            <w:r w:rsidRPr="00FC6DCC">
              <w:rPr>
                <w:rFonts w:ascii="Times New Roman" w:hAnsi="Times New Roman" w:cs="Times New Roman"/>
                <w:sz w:val="28"/>
                <w:szCs w:val="28"/>
              </w:rPr>
              <w:t xml:space="preserve"> </w:t>
            </w:r>
          </w:p>
          <w:p w14:paraId="25B7BEB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lastRenderedPageBreak/>
              <w:t xml:space="preserve">US EPA method </w:t>
            </w:r>
            <w:proofErr w:type="gramStart"/>
            <w:r w:rsidRPr="00FC6DCC">
              <w:rPr>
                <w:rFonts w:ascii="Times New Roman" w:hAnsi="Times New Roman" w:cs="Times New Roman"/>
                <w:sz w:val="28"/>
                <w:szCs w:val="28"/>
              </w:rPr>
              <w:t>8A;</w:t>
            </w:r>
            <w:proofErr w:type="gramEnd"/>
            <w:r w:rsidRPr="00FC6DCC">
              <w:rPr>
                <w:rFonts w:ascii="Times New Roman" w:hAnsi="Times New Roman" w:cs="Times New Roman"/>
                <w:sz w:val="28"/>
                <w:szCs w:val="28"/>
              </w:rPr>
              <w:t xml:space="preserve"> </w:t>
            </w:r>
          </w:p>
          <w:p w14:paraId="151B7F3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6750:</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5AED396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7246:</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9C0E48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0103:</w:t>
            </w:r>
            <w:proofErr w:type="gramStart"/>
            <w:r w:rsidRPr="00FC6DCC">
              <w:rPr>
                <w:rFonts w:ascii="Times New Roman" w:hAnsi="Times New Roman" w:cs="Times New Roman"/>
                <w:sz w:val="28"/>
                <w:szCs w:val="28"/>
              </w:rPr>
              <w:t>2011;</w:t>
            </w:r>
            <w:proofErr w:type="gramEnd"/>
            <w:r w:rsidRPr="00FC6DCC">
              <w:rPr>
                <w:rFonts w:ascii="Times New Roman" w:hAnsi="Times New Roman" w:cs="Times New Roman"/>
                <w:sz w:val="28"/>
                <w:szCs w:val="28"/>
              </w:rPr>
              <w:t xml:space="preserve"> </w:t>
            </w:r>
          </w:p>
          <w:p w14:paraId="580B4E3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1F4AA5C8"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581FD"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58B58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NO</w:t>
            </w:r>
            <w:r w:rsidRPr="00FC6DCC">
              <w:rPr>
                <w:rFonts w:ascii="Times New Roman" w:hAnsi="Times New Roman" w:cs="Times New Roman"/>
                <w:sz w:val="28"/>
                <w:szCs w:val="28"/>
                <w:vertAlign w:val="subscript"/>
              </w:rPr>
              <w:t>x</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7F39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7;</w:t>
            </w:r>
            <w:proofErr w:type="gramEnd"/>
            <w:r w:rsidRPr="00FC6DCC">
              <w:rPr>
                <w:rFonts w:ascii="Times New Roman" w:hAnsi="Times New Roman" w:cs="Times New Roman"/>
                <w:sz w:val="28"/>
                <w:szCs w:val="28"/>
              </w:rPr>
              <w:t xml:space="preserve"> </w:t>
            </w:r>
          </w:p>
          <w:p w14:paraId="1289175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7172:</w:t>
            </w:r>
            <w:proofErr w:type="gramStart"/>
            <w:r w:rsidRPr="00FC6DCC">
              <w:rPr>
                <w:rFonts w:ascii="Times New Roman" w:hAnsi="Times New Roman" w:cs="Times New Roman"/>
                <w:sz w:val="28"/>
                <w:szCs w:val="28"/>
              </w:rPr>
              <w:t>2002;</w:t>
            </w:r>
            <w:proofErr w:type="gramEnd"/>
            <w:r w:rsidRPr="00FC6DCC">
              <w:rPr>
                <w:rFonts w:ascii="Times New Roman" w:hAnsi="Times New Roman" w:cs="Times New Roman"/>
                <w:sz w:val="28"/>
                <w:szCs w:val="28"/>
              </w:rPr>
              <w:t xml:space="preserve"> </w:t>
            </w:r>
          </w:p>
          <w:p w14:paraId="3051278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7245:</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3465D4A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0104:</w:t>
            </w:r>
            <w:proofErr w:type="gramStart"/>
            <w:r w:rsidRPr="00FC6DCC">
              <w:rPr>
                <w:rFonts w:ascii="Times New Roman" w:hAnsi="Times New Roman" w:cs="Times New Roman"/>
                <w:sz w:val="28"/>
                <w:szCs w:val="28"/>
              </w:rPr>
              <w:t>2011;</w:t>
            </w:r>
            <w:proofErr w:type="gramEnd"/>
            <w:r w:rsidRPr="00FC6DCC">
              <w:rPr>
                <w:rFonts w:ascii="Times New Roman" w:hAnsi="Times New Roman" w:cs="Times New Roman"/>
                <w:sz w:val="28"/>
                <w:szCs w:val="28"/>
              </w:rPr>
              <w:t xml:space="preserve"> </w:t>
            </w:r>
          </w:p>
          <w:p w14:paraId="419C2B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26A8BFC"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6B8D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E832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H</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SO</w:t>
            </w:r>
            <w:r w:rsidRPr="00FC6DCC">
              <w:rPr>
                <w:rFonts w:ascii="Times New Roman" w:hAnsi="Times New Roman" w:cs="Times New Roman"/>
                <w:sz w:val="28"/>
                <w:szCs w:val="28"/>
                <w:vertAlign w:val="subscript"/>
              </w:rPr>
              <w:t>4</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B121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8;</w:t>
            </w:r>
            <w:proofErr w:type="gramEnd"/>
            <w:r w:rsidRPr="00FC6DCC">
              <w:rPr>
                <w:rFonts w:ascii="Times New Roman" w:hAnsi="Times New Roman" w:cs="Times New Roman"/>
                <w:sz w:val="28"/>
                <w:szCs w:val="28"/>
              </w:rPr>
              <w:t xml:space="preserve"> </w:t>
            </w:r>
          </w:p>
          <w:p w14:paraId="2522C84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8A </w:t>
            </w:r>
          </w:p>
        </w:tc>
      </w:tr>
      <w:tr w:rsidR="00F74112" w:rsidRPr="00F84AEE" w14:paraId="219E6802"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918DE"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8BB9B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Độ khói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07CB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 US EPA method 9 </w:t>
            </w:r>
          </w:p>
        </w:tc>
      </w:tr>
      <w:tr w:rsidR="00F74112" w:rsidRPr="00F84AEE" w14:paraId="00B4AAF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8DD2E"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1A205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CO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7F31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10;</w:t>
            </w:r>
            <w:proofErr w:type="gramEnd"/>
            <w:r w:rsidRPr="00FC6DCC">
              <w:rPr>
                <w:rFonts w:ascii="Times New Roman" w:hAnsi="Times New Roman" w:cs="Times New Roman"/>
                <w:sz w:val="28"/>
                <w:szCs w:val="28"/>
              </w:rPr>
              <w:t xml:space="preserve"> </w:t>
            </w:r>
          </w:p>
          <w:p w14:paraId="6A157D6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7242:</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5783C7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1CD7F70B"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0F0093"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5C82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H</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BF00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79A3D75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0108:</w:t>
            </w:r>
            <w:proofErr w:type="gramStart"/>
            <w:r w:rsidRPr="00FC6DCC">
              <w:rPr>
                <w:rFonts w:ascii="Times New Roman" w:hAnsi="Times New Roman" w:cs="Times New Roman"/>
                <w:sz w:val="28"/>
                <w:szCs w:val="28"/>
              </w:rPr>
              <w:t>2010;</w:t>
            </w:r>
            <w:proofErr w:type="gramEnd"/>
            <w:r w:rsidRPr="00FC6DCC">
              <w:rPr>
                <w:rFonts w:ascii="Times New Roman" w:hAnsi="Times New Roman" w:cs="Times New Roman"/>
                <w:sz w:val="28"/>
                <w:szCs w:val="28"/>
              </w:rPr>
              <w:t xml:space="preserve">  </w:t>
            </w:r>
          </w:p>
          <w:p w14:paraId="1D889C1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 11255 (part 4):2006 </w:t>
            </w:r>
          </w:p>
        </w:tc>
      </w:tr>
      <w:tr w:rsidR="00F74112" w:rsidRPr="00F84AEE" w14:paraId="6C4BC31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2D23A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EBD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NH</w:t>
            </w:r>
            <w:r w:rsidRPr="00FC6DCC">
              <w:rPr>
                <w:rFonts w:ascii="Times New Roman" w:hAnsi="Times New Roman" w:cs="Times New Roman"/>
                <w:sz w:val="28"/>
                <w:szCs w:val="28"/>
                <w:vertAlign w:val="subscript"/>
              </w:rPr>
              <w:t>3</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3ECA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K 0099:2004 </w:t>
            </w:r>
          </w:p>
        </w:tc>
      </w:tr>
      <w:tr w:rsidR="00F74112" w:rsidRPr="00F84AEE" w14:paraId="54FEACE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97C6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5D33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Cacbonyl sunfua (COS)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3772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3A6F258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15A </w:t>
            </w:r>
          </w:p>
        </w:tc>
      </w:tr>
      <w:tr w:rsidR="00F74112" w:rsidRPr="00F84AEE" w14:paraId="1103FE2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B774D"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5CA1F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CS</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E1DC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358A2D9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15A </w:t>
            </w:r>
          </w:p>
        </w:tc>
      </w:tr>
      <w:tr w:rsidR="00F74112" w:rsidRPr="00F84AEE" w14:paraId="084C7869"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AFC02"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2B5A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Pb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F110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12;</w:t>
            </w:r>
            <w:proofErr w:type="gramEnd"/>
            <w:r w:rsidRPr="00FC6DCC">
              <w:rPr>
                <w:rFonts w:ascii="Times New Roman" w:hAnsi="Times New Roman" w:cs="Times New Roman"/>
                <w:sz w:val="28"/>
                <w:szCs w:val="28"/>
              </w:rPr>
              <w:t xml:space="preserve"> </w:t>
            </w:r>
          </w:p>
          <w:p w14:paraId="3C1DC33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5CD7D8B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7557-1:</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5FA2EC3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7557-3:2005 </w:t>
            </w:r>
          </w:p>
        </w:tc>
      </w:tr>
      <w:tr w:rsidR="00F74112" w:rsidRPr="00F84AEE" w14:paraId="29B5D67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40EB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6442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Tổng florua (F</w:t>
            </w:r>
            <w:r w:rsidRPr="00FC6DCC">
              <w:rPr>
                <w:rFonts w:ascii="Times New Roman" w:hAnsi="Times New Roman" w:cs="Times New Roman"/>
                <w:sz w:val="28"/>
                <w:szCs w:val="28"/>
                <w:vertAlign w:val="superscript"/>
              </w:rPr>
              <w:t>-</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1376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13A;</w:t>
            </w:r>
            <w:proofErr w:type="gramEnd"/>
            <w:r w:rsidRPr="00FC6DCC">
              <w:rPr>
                <w:rFonts w:ascii="Times New Roman" w:hAnsi="Times New Roman" w:cs="Times New Roman"/>
                <w:sz w:val="28"/>
                <w:szCs w:val="28"/>
              </w:rPr>
              <w:t xml:space="preserve"> </w:t>
            </w:r>
          </w:p>
          <w:p w14:paraId="4D073C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13B                      </w:t>
            </w:r>
          </w:p>
        </w:tc>
      </w:tr>
      <w:tr w:rsidR="00F74112" w:rsidRPr="00F84AEE" w14:paraId="66BD844C"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0EB8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881CD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Hợp chất hữu cơ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64D0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0030;</w:t>
            </w:r>
            <w:proofErr w:type="gramEnd"/>
            <w:r w:rsidRPr="00FC6DCC">
              <w:rPr>
                <w:rFonts w:ascii="Times New Roman" w:hAnsi="Times New Roman" w:cs="Times New Roman"/>
                <w:sz w:val="28"/>
                <w:szCs w:val="28"/>
              </w:rPr>
              <w:t xml:space="preserve"> </w:t>
            </w:r>
          </w:p>
          <w:p w14:paraId="2A86BE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0031;</w:t>
            </w:r>
            <w:proofErr w:type="gramEnd"/>
            <w:r w:rsidRPr="00FC6DCC">
              <w:rPr>
                <w:rFonts w:ascii="Times New Roman" w:hAnsi="Times New Roman" w:cs="Times New Roman"/>
                <w:sz w:val="28"/>
                <w:szCs w:val="28"/>
              </w:rPr>
              <w:t xml:space="preserve"> </w:t>
            </w:r>
          </w:p>
          <w:p w14:paraId="0E42036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0010;</w:t>
            </w:r>
            <w:proofErr w:type="gramEnd"/>
          </w:p>
          <w:p w14:paraId="1589457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w:t>
            </w:r>
            <w:r w:rsidRPr="00FC6DCC">
              <w:rPr>
                <w:rFonts w:ascii="Times New Roman" w:hAnsi="Times New Roman" w:cs="Times New Roman"/>
                <w:sz w:val="28"/>
                <w:szCs w:val="28"/>
                <w:lang w:val="vi-VN"/>
              </w:rPr>
              <w:t xml:space="preserve"> EPA Method </w:t>
            </w:r>
            <w:proofErr w:type="gramStart"/>
            <w:r w:rsidRPr="00FC6DCC">
              <w:rPr>
                <w:rFonts w:ascii="Times New Roman" w:hAnsi="Times New Roman" w:cs="Times New Roman"/>
                <w:sz w:val="28"/>
                <w:szCs w:val="28"/>
                <w:lang w:val="vi-VN"/>
              </w:rPr>
              <w:t xml:space="preserve">18 </w:t>
            </w:r>
            <w:r w:rsidRPr="00FC6DCC">
              <w:rPr>
                <w:rFonts w:ascii="Times New Roman" w:hAnsi="Times New Roman" w:cs="Times New Roman"/>
                <w:sz w:val="28"/>
                <w:szCs w:val="28"/>
              </w:rPr>
              <w:t>;</w:t>
            </w:r>
            <w:proofErr w:type="gramEnd"/>
          </w:p>
          <w:p w14:paraId="4E3983F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12031:2018.</w:t>
            </w:r>
          </w:p>
          <w:p w14:paraId="0F87C5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PD CEN/TS 13649 </w:t>
            </w:r>
          </w:p>
        </w:tc>
      </w:tr>
      <w:tr w:rsidR="00F74112" w:rsidRPr="00F84AEE" w14:paraId="45B0A24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89447C" w14:textId="77777777" w:rsidR="00F74112" w:rsidRPr="00FC6DCC" w:rsidDel="00ED256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4F99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Polychlorinated biphenyls (PCBs)</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8576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 EPA method 23</w:t>
            </w:r>
          </w:p>
          <w:p w14:paraId="3DFD9E5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 US EPA method 23A</w:t>
            </w:r>
          </w:p>
        </w:tc>
      </w:tr>
      <w:tr w:rsidR="00F74112" w:rsidRPr="00F84AEE" w14:paraId="6129A183"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F92B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BF3B6" w14:textId="77777777" w:rsidR="00F74112" w:rsidRPr="00FC6DCC" w:rsidRDefault="00F74112" w:rsidP="003C433D">
            <w:pPr>
              <w:spacing w:after="0" w:line="240" w:lineRule="auto"/>
              <w:rPr>
                <w:rFonts w:ascii="Times New Roman" w:hAnsi="Times New Roman" w:cs="Times New Roman"/>
                <w:sz w:val="28"/>
                <w:szCs w:val="28"/>
                <w:lang w:val="nl-NL"/>
              </w:rPr>
            </w:pPr>
            <w:r w:rsidRPr="00FC6DCC">
              <w:rPr>
                <w:rFonts w:ascii="Times New Roman" w:hAnsi="Times New Roman" w:cs="Times New Roman"/>
                <w:sz w:val="28"/>
                <w:szCs w:val="28"/>
                <w:lang w:val="nl-NL"/>
              </w:rPr>
              <w:t xml:space="preserve">Tổng dioxin/furan (PCDD/PCDF)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14B5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 EPA method 0023</w:t>
            </w:r>
          </w:p>
          <w:p w14:paraId="3F32E66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0023A;</w:t>
            </w:r>
            <w:proofErr w:type="gramEnd"/>
            <w:r w:rsidRPr="00FC6DCC">
              <w:rPr>
                <w:rFonts w:ascii="Times New Roman" w:hAnsi="Times New Roman" w:cs="Times New Roman"/>
                <w:sz w:val="28"/>
                <w:szCs w:val="28"/>
              </w:rPr>
              <w:t xml:space="preserve"> </w:t>
            </w:r>
          </w:p>
          <w:p w14:paraId="1EBDA29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7556-1:</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6C130B9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7556-2:</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31AF808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7556-3:</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34E3C17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BS EN 1948-1:2006</w:t>
            </w:r>
          </w:p>
          <w:p w14:paraId="2082ECE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Methods K0311 and K0312</w:t>
            </w:r>
          </w:p>
          <w:p w14:paraId="59C7CDA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European Air Method EN-1948 </w:t>
            </w:r>
          </w:p>
        </w:tc>
      </w:tr>
      <w:tr w:rsidR="00F74112" w:rsidRPr="00F84AEE" w14:paraId="4E9F5351"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6059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24ED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Các hợp chất polyclobiphenyl tương tự dioxin (dl-PCB)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89DF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0023A;</w:t>
            </w:r>
            <w:proofErr w:type="gramEnd"/>
            <w:r w:rsidRPr="00FC6DCC">
              <w:rPr>
                <w:rFonts w:ascii="Times New Roman" w:hAnsi="Times New Roman" w:cs="Times New Roman"/>
                <w:sz w:val="28"/>
                <w:szCs w:val="28"/>
              </w:rPr>
              <w:t xml:space="preserve"> </w:t>
            </w:r>
          </w:p>
          <w:p w14:paraId="1922298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BS EN 1948-1:2006 </w:t>
            </w:r>
          </w:p>
        </w:tc>
      </w:tr>
      <w:tr w:rsidR="00F74112" w:rsidRPr="00F84AEE" w14:paraId="7D0B1100"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C244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1816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Tổng các chất hữu cơ không bao gồm metan (TGNMO)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F3A4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25 </w:t>
            </w:r>
          </w:p>
        </w:tc>
      </w:tr>
      <w:tr w:rsidR="00F74112" w:rsidRPr="00F84AEE" w14:paraId="6D913618"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98261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9E1D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HBr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A23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1100FA5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5E811FF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52A0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A63B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Cl</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0A2E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46C715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31B976F0"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B5512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7250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Br</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3570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243F76B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718C4ED6"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49AB9"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80744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HF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F90C0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174E37C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26A;</w:t>
            </w:r>
            <w:proofErr w:type="gramEnd"/>
            <w:r w:rsidRPr="00FC6DCC">
              <w:rPr>
                <w:rFonts w:ascii="Times New Roman" w:hAnsi="Times New Roman" w:cs="Times New Roman"/>
                <w:sz w:val="28"/>
                <w:szCs w:val="28"/>
              </w:rPr>
              <w:t xml:space="preserve"> </w:t>
            </w:r>
          </w:p>
          <w:p w14:paraId="2EBF076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7243:2003 </w:t>
            </w:r>
          </w:p>
        </w:tc>
      </w:tr>
      <w:tr w:rsidR="00F74112" w:rsidRPr="00F84AEE" w14:paraId="44E290D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96613"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DA3F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HCl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D83C5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2790520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26A;</w:t>
            </w:r>
            <w:proofErr w:type="gramEnd"/>
            <w:r w:rsidRPr="00FC6DCC">
              <w:rPr>
                <w:rFonts w:ascii="Times New Roman" w:hAnsi="Times New Roman" w:cs="Times New Roman"/>
                <w:sz w:val="28"/>
                <w:szCs w:val="28"/>
              </w:rPr>
              <w:t xml:space="preserve"> </w:t>
            </w:r>
          </w:p>
          <w:p w14:paraId="66A8217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7244:</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B180E1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K 0107:2012 </w:t>
            </w:r>
          </w:p>
        </w:tc>
      </w:tr>
      <w:tr w:rsidR="00BB5EC9" w:rsidRPr="00F84AEE" w14:paraId="2DBD8AE5"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DAFF7D" w14:textId="77777777" w:rsidR="00BB5EC9" w:rsidRPr="00D108F5" w:rsidRDefault="00BB5EC9" w:rsidP="003C433D">
            <w:pPr>
              <w:pStyle w:val="ListParagraph"/>
              <w:numPr>
                <w:ilvl w:val="0"/>
                <w:numId w:val="312"/>
              </w:numPr>
              <w:spacing w:after="0" w:line="240" w:lineRule="auto"/>
              <w:ind w:left="170" w:firstLine="0"/>
              <w:rPr>
                <w:rFonts w:ascii="Times New Roman" w:hAnsi="Times New Roman" w:cs="Times New Roman"/>
                <w:color w:val="FF0000"/>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83C85" w14:textId="77777777" w:rsidR="00BB5EC9" w:rsidRPr="00D108F5" w:rsidRDefault="00BB5EC9" w:rsidP="003C433D">
            <w:pPr>
              <w:spacing w:after="0" w:line="240" w:lineRule="auto"/>
              <w:rPr>
                <w:rFonts w:ascii="Times New Roman" w:hAnsi="Times New Roman" w:cs="Times New Roman"/>
                <w:color w:val="FF0000"/>
                <w:sz w:val="28"/>
                <w:szCs w:val="28"/>
              </w:rPr>
            </w:pPr>
            <w:r w:rsidRPr="00D108F5">
              <w:rPr>
                <w:rFonts w:ascii="Times New Roman" w:hAnsi="Times New Roman" w:cs="Times New Roman"/>
                <w:color w:val="FF0000"/>
                <w:sz w:val="28"/>
                <w:szCs w:val="28"/>
                <w:lang w:val="vi-VN"/>
              </w:rPr>
              <w:t>HNO</w:t>
            </w:r>
            <w:r w:rsidRPr="00D108F5">
              <w:rPr>
                <w:rFonts w:ascii="Times New Roman" w:hAnsi="Times New Roman" w:cs="Times New Roman"/>
                <w:color w:val="FF0000"/>
                <w:sz w:val="28"/>
                <w:szCs w:val="28"/>
                <w:vertAlign w:val="subscript"/>
                <w:lang w:val="vi-VN"/>
              </w:rPr>
              <w:t>3</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6998E" w14:textId="77777777" w:rsidR="00BB5EC9" w:rsidRPr="00D108F5" w:rsidRDefault="00BB5EC9" w:rsidP="003C433D">
            <w:pPr>
              <w:spacing w:after="0" w:line="240" w:lineRule="auto"/>
              <w:rPr>
                <w:rFonts w:ascii="Times New Roman" w:hAnsi="Times New Roman" w:cs="Times New Roman"/>
                <w:color w:val="FF0000"/>
                <w:sz w:val="28"/>
                <w:szCs w:val="28"/>
              </w:rPr>
            </w:pPr>
            <w:r w:rsidRPr="00D108F5">
              <w:rPr>
                <w:rFonts w:ascii="Times New Roman" w:hAnsi="Times New Roman" w:cs="Times New Roman"/>
                <w:color w:val="FF0000"/>
                <w:sz w:val="28"/>
                <w:szCs w:val="28"/>
              </w:rPr>
              <w:t>US EPA 26A</w:t>
            </w:r>
          </w:p>
        </w:tc>
      </w:tr>
      <w:tr w:rsidR="00F74112" w:rsidRPr="00F84AEE" w14:paraId="534806AD"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6306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BEEF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Kim loại gồm antimon (Sb), As, Ba, Be, Cd, Cr, Co, Cu, Mn, Ni, Se, Ag, Tl và Zn</w:t>
            </w:r>
            <w:r w:rsidRPr="00FC6DCC">
              <w:rPr>
                <w:rFonts w:ascii="Times New Roman" w:hAnsi="Times New Roman" w:cs="Times New Roman"/>
                <w:sz w:val="28"/>
                <w:szCs w:val="28"/>
                <w:lang w:val="vi-VN"/>
              </w:rPr>
              <w:t>, Pb</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BEDE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7DB34F4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7557:2005 </w:t>
            </w:r>
          </w:p>
          <w:p w14:paraId="62F60B6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7557-1:2005</w:t>
            </w:r>
          </w:p>
          <w:p w14:paraId="14210EF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iCs/>
                <w:sz w:val="28"/>
                <w:szCs w:val="28"/>
              </w:rPr>
              <w:t>TCVN</w:t>
            </w:r>
            <w:r w:rsidRPr="00FC6DCC">
              <w:rPr>
                <w:rFonts w:ascii="Times New Roman" w:hAnsi="Times New Roman" w:cs="Times New Roman"/>
                <w:sz w:val="28"/>
                <w:szCs w:val="28"/>
              </w:rPr>
              <w:t> 11311:2016 </w:t>
            </w:r>
          </w:p>
        </w:tc>
      </w:tr>
      <w:tr w:rsidR="00F74112" w:rsidRPr="00F84AEE" w14:paraId="4045D8E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4F8B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70EA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Hg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38F12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7557-2:2005</w:t>
            </w:r>
          </w:p>
          <w:p w14:paraId="16886DF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0AF0505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101A </w:t>
            </w:r>
          </w:p>
        </w:tc>
      </w:tr>
      <w:tr w:rsidR="00F74112" w:rsidRPr="00F84AEE" w14:paraId="5A2F7049"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9E75C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909B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Hơi thủy ngân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5A03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30B </w:t>
            </w:r>
          </w:p>
        </w:tc>
      </w:tr>
      <w:tr w:rsidR="00F74112" w:rsidRPr="00F84AEE" w14:paraId="67F7DE91"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37D5A"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CE7E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Bụi PM</w:t>
            </w:r>
            <w:r w:rsidRPr="00FC6DCC">
              <w:rPr>
                <w:rFonts w:ascii="Times New Roman" w:hAnsi="Times New Roman" w:cs="Times New Roman"/>
                <w:sz w:val="28"/>
                <w:szCs w:val="28"/>
                <w:vertAlign w:val="subscript"/>
              </w:rPr>
              <w:t>10</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A16B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201;</w:t>
            </w:r>
            <w:proofErr w:type="gramEnd"/>
            <w:r w:rsidRPr="00FC6DCC">
              <w:rPr>
                <w:rFonts w:ascii="Times New Roman" w:hAnsi="Times New Roman" w:cs="Times New Roman"/>
                <w:sz w:val="28"/>
                <w:szCs w:val="28"/>
              </w:rPr>
              <w:t xml:space="preserve"> </w:t>
            </w:r>
          </w:p>
          <w:p w14:paraId="4847078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201A </w:t>
            </w:r>
          </w:p>
        </w:tc>
      </w:tr>
      <w:tr w:rsidR="00F74112" w:rsidRPr="00F84AEE" w14:paraId="104BB6D2"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24070"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EC16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Hợp chất hidrocacbon đa vòng thơm (PAHs)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E9FE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 EPA method 23</w:t>
            </w:r>
            <w:r w:rsidRPr="00FC6DCC">
              <w:rPr>
                <w:rFonts w:ascii="Times New Roman" w:hAnsi="Times New Roman" w:cs="Times New Roman"/>
                <w:sz w:val="28"/>
                <w:szCs w:val="28"/>
                <w:lang w:val="vi-VN"/>
              </w:rPr>
              <w:t>A</w:t>
            </w:r>
          </w:p>
          <w:p w14:paraId="5AE8403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23;</w:t>
            </w:r>
            <w:proofErr w:type="gramEnd"/>
            <w:r w:rsidRPr="00FC6DCC">
              <w:rPr>
                <w:rFonts w:ascii="Times New Roman" w:hAnsi="Times New Roman" w:cs="Times New Roman"/>
                <w:sz w:val="28"/>
                <w:szCs w:val="28"/>
              </w:rPr>
              <w:t xml:space="preserve"> </w:t>
            </w:r>
          </w:p>
          <w:p w14:paraId="1AF3A69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0010 </w:t>
            </w:r>
          </w:p>
        </w:tc>
      </w:tr>
    </w:tbl>
    <w:p w14:paraId="43B14B57"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Phân tích mẫu khí thải trong phòng thí nghiệm: lựa chọn phương pháp quy định tại quy chuẩn kỹ thuật quốc gia hiện hành hoặc trong bảng dưới </w:t>
      </w:r>
      <w:r w:rsidR="00341548">
        <w:rPr>
          <w:rFonts w:ascii="Times New Roman" w:hAnsi="Times New Roman" w:cs="Times New Roman"/>
          <w:sz w:val="28"/>
          <w:szCs w:val="28"/>
        </w:rPr>
        <w:t>4</w:t>
      </w:r>
      <w:r w:rsidRPr="00F84AEE">
        <w:rPr>
          <w:rFonts w:ascii="Times New Roman" w:hAnsi="Times New Roman" w:cs="Times New Roman"/>
          <w:sz w:val="28"/>
          <w:szCs w:val="28"/>
        </w:rPr>
        <w:t>.</w:t>
      </w:r>
      <w:r w:rsidR="00341548">
        <w:rPr>
          <w:rFonts w:ascii="Times New Roman" w:hAnsi="Times New Roman" w:cs="Times New Roman"/>
          <w:sz w:val="28"/>
          <w:szCs w:val="28"/>
        </w:rPr>
        <w:t>2</w:t>
      </w:r>
      <w:r w:rsidRPr="00F84AEE">
        <w:rPr>
          <w:rFonts w:ascii="Times New Roman" w:hAnsi="Times New Roman" w:cs="Times New Roman"/>
          <w:sz w:val="28"/>
          <w:szCs w:val="28"/>
        </w:rPr>
        <w:t>.2 đây.</w:t>
      </w:r>
    </w:p>
    <w:p w14:paraId="03A4132A"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w:t>
      </w:r>
      <w:r w:rsidR="00341548"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2</w:t>
      </w:r>
      <w:r w:rsidRPr="00D108F5">
        <w:rPr>
          <w:rFonts w:ascii="Times New Roman" w:hAnsi="Times New Roman" w:cs="Times New Roman"/>
          <w:b/>
          <w:sz w:val="28"/>
          <w:szCs w:val="28"/>
        </w:rPr>
        <w:t>.2</w:t>
      </w:r>
      <w:r w:rsidR="00341548" w:rsidRPr="00D108F5">
        <w:rPr>
          <w:rFonts w:ascii="Times New Roman" w:hAnsi="Times New Roman" w:cs="Times New Roman"/>
          <w:b/>
          <w:sz w:val="28"/>
          <w:szCs w:val="28"/>
        </w:rPr>
        <w:t xml:space="preserve">. Phương pháp phân tích khí thải </w:t>
      </w:r>
    </w:p>
    <w:tbl>
      <w:tblPr>
        <w:tblW w:w="8546" w:type="dxa"/>
        <w:jc w:val="center"/>
        <w:tblLayout w:type="fixed"/>
        <w:tblCellMar>
          <w:top w:w="12" w:type="dxa"/>
          <w:right w:w="0" w:type="dxa"/>
        </w:tblCellMar>
        <w:tblLook w:val="04A0" w:firstRow="1" w:lastRow="0" w:firstColumn="1" w:lastColumn="0" w:noHBand="0" w:noVBand="1"/>
      </w:tblPr>
      <w:tblGrid>
        <w:gridCol w:w="891"/>
        <w:gridCol w:w="3260"/>
        <w:gridCol w:w="4395"/>
      </w:tblGrid>
      <w:tr w:rsidR="00F74112" w:rsidRPr="00F84AEE" w14:paraId="1244AC7F" w14:textId="77777777" w:rsidTr="003C433D">
        <w:trPr>
          <w:trHeight w:val="33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tcPr>
          <w:p w14:paraId="487FDB78"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6C1360AF"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395" w:type="dxa"/>
            <w:tcBorders>
              <w:top w:val="single" w:sz="4" w:space="0" w:color="000000"/>
              <w:left w:val="single" w:sz="4" w:space="0" w:color="000000"/>
              <w:bottom w:val="single" w:sz="4" w:space="0" w:color="000000"/>
              <w:right w:val="single" w:sz="4" w:space="0" w:color="000000"/>
            </w:tcBorders>
            <w:shd w:val="clear" w:color="auto" w:fill="auto"/>
          </w:tcPr>
          <w:p w14:paraId="3E710E76"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1A767889" w14:textId="77777777" w:rsidTr="003C433D">
        <w:trPr>
          <w:trHeight w:val="68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A3FA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7E5D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Bụi (PM)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A628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5;</w:t>
            </w:r>
            <w:proofErr w:type="gramEnd"/>
            <w:r w:rsidRPr="00F84AEE">
              <w:rPr>
                <w:rFonts w:ascii="Times New Roman" w:hAnsi="Times New Roman" w:cs="Times New Roman"/>
                <w:sz w:val="28"/>
                <w:szCs w:val="28"/>
              </w:rPr>
              <w:t xml:space="preserve"> </w:t>
            </w:r>
          </w:p>
          <w:p w14:paraId="12F25F3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773C4F3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w:t>
            </w:r>
            <w:proofErr w:type="gramStart"/>
            <w:r w:rsidRPr="00F84AEE">
              <w:rPr>
                <w:rFonts w:ascii="Times New Roman" w:hAnsi="Times New Roman" w:cs="Times New Roman"/>
                <w:sz w:val="28"/>
                <w:szCs w:val="28"/>
              </w:rPr>
              <w:t>10155;</w:t>
            </w:r>
            <w:proofErr w:type="gramEnd"/>
            <w:r w:rsidRPr="00F84AEE">
              <w:rPr>
                <w:rFonts w:ascii="Times New Roman" w:hAnsi="Times New Roman" w:cs="Times New Roman"/>
                <w:sz w:val="28"/>
                <w:szCs w:val="28"/>
              </w:rPr>
              <w:t xml:space="preserve"> </w:t>
            </w:r>
          </w:p>
          <w:p w14:paraId="5FB9048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 4323.2:</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57F02E9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JIS Z 8808:2013</w:t>
            </w:r>
          </w:p>
          <w:p w14:paraId="343979B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5977:200</w:t>
            </w:r>
            <w:r w:rsidRPr="00F84AEE">
              <w:rPr>
                <w:rFonts w:ascii="Times New Roman" w:hAnsi="Times New Roman" w:cs="Times New Roman"/>
                <w:sz w:val="28"/>
                <w:szCs w:val="28"/>
                <w:lang w:val="vi-VN"/>
              </w:rPr>
              <w:t>9</w:t>
            </w:r>
          </w:p>
          <w:p w14:paraId="1BFED67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9096:2017</w:t>
            </w:r>
          </w:p>
        </w:tc>
      </w:tr>
      <w:tr w:rsidR="00F74112" w:rsidRPr="00F84AEE" w14:paraId="2F1E4F29" w14:textId="77777777" w:rsidTr="003C433D">
        <w:trPr>
          <w:trHeight w:val="200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AE96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9C34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55B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w:t>
            </w:r>
            <w:proofErr w:type="gramEnd"/>
            <w:r w:rsidRPr="00F84AEE">
              <w:rPr>
                <w:rFonts w:ascii="Times New Roman" w:hAnsi="Times New Roman" w:cs="Times New Roman"/>
                <w:sz w:val="28"/>
                <w:szCs w:val="28"/>
              </w:rPr>
              <w:t xml:space="preserve"> </w:t>
            </w:r>
          </w:p>
          <w:p w14:paraId="32464FD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w:t>
            </w:r>
            <w:proofErr w:type="gramEnd"/>
            <w:r w:rsidRPr="00F84AEE">
              <w:rPr>
                <w:rFonts w:ascii="Times New Roman" w:hAnsi="Times New Roman" w:cs="Times New Roman"/>
                <w:sz w:val="28"/>
                <w:szCs w:val="28"/>
              </w:rPr>
              <w:t xml:space="preserve"> </w:t>
            </w:r>
          </w:p>
          <w:p w14:paraId="4E72235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8A;</w:t>
            </w:r>
            <w:proofErr w:type="gramEnd"/>
          </w:p>
          <w:p w14:paraId="0BC326A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6750:200</w:t>
            </w:r>
            <w:r w:rsidRPr="00F84AEE">
              <w:rPr>
                <w:rFonts w:ascii="Times New Roman" w:hAnsi="Times New Roman" w:cs="Times New Roman"/>
                <w:sz w:val="28"/>
                <w:szCs w:val="28"/>
                <w:lang w:val="vi-VN"/>
              </w:rPr>
              <w:t>0.</w:t>
            </w:r>
          </w:p>
          <w:p w14:paraId="58AE071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6750:</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2753E3D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58577B3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0103:2011 </w:t>
            </w:r>
          </w:p>
        </w:tc>
      </w:tr>
      <w:tr w:rsidR="00F74112" w:rsidRPr="00F84AEE" w14:paraId="393BFE56" w14:textId="77777777" w:rsidTr="003C433D">
        <w:trPr>
          <w:trHeight w:val="1342"/>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FA67F"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31E5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x</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20D9E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w:t>
            </w:r>
            <w:proofErr w:type="gramEnd"/>
            <w:r w:rsidRPr="00F84AEE">
              <w:rPr>
                <w:rFonts w:ascii="Times New Roman" w:hAnsi="Times New Roman" w:cs="Times New Roman"/>
                <w:sz w:val="28"/>
                <w:szCs w:val="28"/>
              </w:rPr>
              <w:t xml:space="preserve"> </w:t>
            </w:r>
          </w:p>
          <w:p w14:paraId="145395D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7172:</w:t>
            </w:r>
            <w:proofErr w:type="gramStart"/>
            <w:r w:rsidRPr="00F84AEE">
              <w:rPr>
                <w:rFonts w:ascii="Times New Roman" w:hAnsi="Times New Roman" w:cs="Times New Roman"/>
                <w:sz w:val="28"/>
                <w:szCs w:val="28"/>
              </w:rPr>
              <w:t>2002;</w:t>
            </w:r>
            <w:proofErr w:type="gramEnd"/>
            <w:r w:rsidRPr="00F84AEE">
              <w:rPr>
                <w:rFonts w:ascii="Times New Roman" w:hAnsi="Times New Roman" w:cs="Times New Roman"/>
                <w:sz w:val="28"/>
                <w:szCs w:val="28"/>
              </w:rPr>
              <w:t xml:space="preserve"> </w:t>
            </w:r>
          </w:p>
          <w:p w14:paraId="65A8DBF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7245:</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1A0C1BD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0104:2011 </w:t>
            </w:r>
          </w:p>
          <w:p w14:paraId="5D94603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EPA Method 7A </w:t>
            </w:r>
          </w:p>
          <w:p w14:paraId="203C13C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7B</w:t>
            </w:r>
          </w:p>
          <w:p w14:paraId="3BCF34B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7C</w:t>
            </w:r>
          </w:p>
          <w:p w14:paraId="172673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7D</w:t>
            </w:r>
          </w:p>
        </w:tc>
      </w:tr>
      <w:tr w:rsidR="00F74112" w:rsidRPr="00F84AEE" w14:paraId="692C4419"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8EBC7"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A168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ED55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8; </w:t>
            </w:r>
          </w:p>
        </w:tc>
      </w:tr>
      <w:tr w:rsidR="00F74112" w:rsidRPr="00F84AEE" w14:paraId="3773D4FC" w14:textId="77777777" w:rsidTr="003C433D">
        <w:trPr>
          <w:trHeight w:val="34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3D61E6"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E1A73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Độ khói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7FF8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9 </w:t>
            </w:r>
          </w:p>
        </w:tc>
      </w:tr>
      <w:tr w:rsidR="00F74112" w:rsidRPr="00F84AEE" w14:paraId="43B37005"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E9EB0"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AA94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D76B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10;</w:t>
            </w:r>
            <w:proofErr w:type="gramEnd"/>
            <w:r w:rsidRPr="00F84AEE">
              <w:rPr>
                <w:rFonts w:ascii="Times New Roman" w:hAnsi="Times New Roman" w:cs="Times New Roman"/>
                <w:sz w:val="28"/>
                <w:szCs w:val="28"/>
              </w:rPr>
              <w:t xml:space="preserve"> </w:t>
            </w:r>
          </w:p>
          <w:p w14:paraId="2EDF32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7242:2003 </w:t>
            </w:r>
          </w:p>
        </w:tc>
      </w:tr>
      <w:tr w:rsidR="00F74112" w:rsidRPr="00F84AEE" w14:paraId="3C4DBCD1" w14:textId="77777777" w:rsidTr="003C433D">
        <w:trPr>
          <w:trHeight w:val="1342"/>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D496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6E41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792C1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15;</w:t>
            </w:r>
            <w:proofErr w:type="gramEnd"/>
            <w:r w:rsidRPr="00F84AEE">
              <w:rPr>
                <w:rFonts w:ascii="Times New Roman" w:hAnsi="Times New Roman" w:cs="Times New Roman"/>
                <w:sz w:val="28"/>
                <w:szCs w:val="28"/>
              </w:rPr>
              <w:t xml:space="preserve"> </w:t>
            </w:r>
          </w:p>
          <w:p w14:paraId="709DFB4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JIS K 0108:</w:t>
            </w:r>
            <w:proofErr w:type="gramStart"/>
            <w:r w:rsidRPr="00F84AEE">
              <w:rPr>
                <w:rFonts w:ascii="Times New Roman" w:hAnsi="Times New Roman" w:cs="Times New Roman"/>
                <w:sz w:val="28"/>
                <w:szCs w:val="28"/>
              </w:rPr>
              <w:t>2010;</w:t>
            </w:r>
            <w:proofErr w:type="gramEnd"/>
            <w:r w:rsidRPr="00F84AEE">
              <w:rPr>
                <w:rFonts w:ascii="Times New Roman" w:hAnsi="Times New Roman" w:cs="Times New Roman"/>
                <w:sz w:val="28"/>
                <w:szCs w:val="28"/>
              </w:rPr>
              <w:t xml:space="preserve">  </w:t>
            </w:r>
          </w:p>
          <w:p w14:paraId="77BD82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 11255 (part 4):2006 </w:t>
            </w:r>
          </w:p>
        </w:tc>
      </w:tr>
      <w:tr w:rsidR="00F74112" w:rsidRPr="00F84AEE" w14:paraId="66D7F67B" w14:textId="77777777" w:rsidTr="003C433D">
        <w:trPr>
          <w:trHeight w:val="341"/>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51794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5E94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F38F9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JIS K 0099:2004 </w:t>
            </w:r>
          </w:p>
        </w:tc>
      </w:tr>
      <w:tr w:rsidR="00F74112" w:rsidRPr="00F84AEE" w14:paraId="38CDFEF2"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7C51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F0FF9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Cacbonyl sunfua (COS),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9FD7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15; </w:t>
            </w:r>
          </w:p>
        </w:tc>
      </w:tr>
      <w:tr w:rsidR="00F74112" w:rsidRPr="00F84AEE" w14:paraId="003FC91A"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A6AA5"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A28E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CS</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F6A5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15;</w:t>
            </w:r>
          </w:p>
        </w:tc>
      </w:tr>
      <w:tr w:rsidR="00F74112" w:rsidRPr="00F84AEE" w14:paraId="5598587C" w14:textId="77777777" w:rsidTr="003C433D">
        <w:trPr>
          <w:trHeight w:val="136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2AC2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635FD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06CC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12;</w:t>
            </w:r>
            <w:proofErr w:type="gramEnd"/>
          </w:p>
          <w:p w14:paraId="623A1EE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6AC0737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7557-1:</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741B47A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7557-3:2005 </w:t>
            </w:r>
          </w:p>
        </w:tc>
      </w:tr>
      <w:tr w:rsidR="00F74112" w:rsidRPr="00F84AEE" w14:paraId="7A0C5742"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77B4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0C0F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 florua (F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76E5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13A;</w:t>
            </w:r>
            <w:proofErr w:type="gramEnd"/>
            <w:r w:rsidRPr="00F84AEE">
              <w:rPr>
                <w:rFonts w:ascii="Times New Roman" w:hAnsi="Times New Roman" w:cs="Times New Roman"/>
                <w:sz w:val="28"/>
                <w:szCs w:val="28"/>
              </w:rPr>
              <w:t xml:space="preserve"> </w:t>
            </w:r>
          </w:p>
          <w:p w14:paraId="2361CD4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13B                      </w:t>
            </w:r>
          </w:p>
        </w:tc>
      </w:tr>
      <w:tr w:rsidR="00F74112" w:rsidRPr="00F84AEE" w14:paraId="5CFC9B04" w14:textId="77777777" w:rsidTr="003C433D">
        <w:trPr>
          <w:trHeight w:val="100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7C699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EBFEB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Hợp chất hữu cơ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71D5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18</w:t>
            </w:r>
          </w:p>
          <w:p w14:paraId="2D4DD6F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0030;</w:t>
            </w:r>
            <w:proofErr w:type="gramEnd"/>
            <w:r w:rsidRPr="00F84AEE">
              <w:rPr>
                <w:rFonts w:ascii="Times New Roman" w:hAnsi="Times New Roman" w:cs="Times New Roman"/>
                <w:sz w:val="28"/>
                <w:szCs w:val="28"/>
              </w:rPr>
              <w:t xml:space="preserve"> </w:t>
            </w:r>
          </w:p>
          <w:p w14:paraId="1E3DAB3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0031;</w:t>
            </w:r>
            <w:proofErr w:type="gramEnd"/>
            <w:r w:rsidRPr="00F84AEE">
              <w:rPr>
                <w:rFonts w:ascii="Times New Roman" w:hAnsi="Times New Roman" w:cs="Times New Roman"/>
                <w:sz w:val="28"/>
                <w:szCs w:val="28"/>
              </w:rPr>
              <w:t xml:space="preserve"> </w:t>
            </w:r>
          </w:p>
          <w:p w14:paraId="3EDD0CE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0010;</w:t>
            </w:r>
            <w:proofErr w:type="gramEnd"/>
          </w:p>
          <w:p w14:paraId="4144EA2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w:t>
            </w:r>
            <w:r w:rsidRPr="00F84AEE">
              <w:rPr>
                <w:rFonts w:ascii="Times New Roman" w:hAnsi="Times New Roman" w:cs="Times New Roman"/>
                <w:sz w:val="28"/>
                <w:szCs w:val="28"/>
                <w:lang w:val="vi-VN"/>
              </w:rPr>
              <w:t xml:space="preserve"> 12031:2018.</w:t>
            </w:r>
          </w:p>
          <w:p w14:paraId="0BD8047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PD CEN/TS 13649</w:t>
            </w:r>
          </w:p>
          <w:p w14:paraId="7930B780" w14:textId="77777777" w:rsidR="00F74112" w:rsidRPr="00F84AEE" w:rsidRDefault="00F74112" w:rsidP="003C433D">
            <w:pPr>
              <w:spacing w:after="0" w:line="240" w:lineRule="auto"/>
              <w:rPr>
                <w:rFonts w:ascii="Times New Roman" w:hAnsi="Times New Roman" w:cs="Times New Roman"/>
                <w:sz w:val="28"/>
                <w:szCs w:val="28"/>
              </w:rPr>
            </w:pPr>
          </w:p>
        </w:tc>
      </w:tr>
      <w:tr w:rsidR="00F74112" w:rsidRPr="00F84AEE" w14:paraId="6B9947A5" w14:textId="77777777" w:rsidTr="003C433D">
        <w:trPr>
          <w:trHeight w:val="61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3C97C" w14:textId="77777777" w:rsidR="00F74112" w:rsidRPr="00ED256D" w:rsidDel="00ED256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57C81" w14:textId="77777777" w:rsidR="00F74112" w:rsidRPr="00F84AEE"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PCBs</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62E44"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TCVN 8601:2009</w:t>
            </w:r>
          </w:p>
          <w:p w14:paraId="1389B289"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TCVN 9241:2012</w:t>
            </w:r>
          </w:p>
          <w:p w14:paraId="2492DE5B"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SMEWW 6630C:2012</w:t>
            </w:r>
          </w:p>
          <w:p w14:paraId="3168FF75"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US EPA Method 1668A/B</w:t>
            </w:r>
          </w:p>
          <w:p w14:paraId="241D0066"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CEN Method EN-1948-4 WHO PCB</w:t>
            </w:r>
          </w:p>
          <w:p w14:paraId="07A51B2E"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CEN Method EN-1948-4 Marker PCB</w:t>
            </w:r>
          </w:p>
          <w:p w14:paraId="64106A2F"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JIS PCB Methods</w:t>
            </w:r>
          </w:p>
          <w:p w14:paraId="64C668EF"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US EPA Mrthod 8270D</w:t>
            </w:r>
          </w:p>
          <w:p w14:paraId="2AB48D31" w14:textId="77777777" w:rsidR="00F74112" w:rsidRPr="00F84AEE" w:rsidRDefault="00F74112" w:rsidP="003C433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w:t>
            </w:r>
          </w:p>
        </w:tc>
      </w:tr>
      <w:tr w:rsidR="00F74112" w:rsidRPr="00F84AEE" w14:paraId="1C8A7E42" w14:textId="77777777" w:rsidTr="003C433D">
        <w:trPr>
          <w:trHeight w:val="167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E83A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D30C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Dioxin/furan (PCDD/PCDF)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5020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0FDCC30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23;</w:t>
            </w:r>
            <w:proofErr w:type="gramEnd"/>
            <w:r w:rsidRPr="00F84AEE">
              <w:rPr>
                <w:rFonts w:ascii="Times New Roman" w:hAnsi="Times New Roman" w:cs="Times New Roman"/>
                <w:sz w:val="28"/>
                <w:szCs w:val="28"/>
              </w:rPr>
              <w:t xml:space="preserve"> </w:t>
            </w:r>
          </w:p>
          <w:p w14:paraId="2332CB9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1948-2:</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6EBA51B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1948-3:</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7CDD300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7556-2:</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4C89051D" w14:textId="77777777" w:rsidR="00F74112"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7556-3:2005</w:t>
            </w:r>
          </w:p>
          <w:p w14:paraId="3F9611C3"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JIS Methods K0311 and K0312</w:t>
            </w:r>
          </w:p>
          <w:p w14:paraId="7B3432B7" w14:textId="77777777" w:rsidR="00F74112" w:rsidRPr="00F84AEE" w:rsidRDefault="00F74112" w:rsidP="003C433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European Air Method EN-1948</w:t>
            </w:r>
            <w:r w:rsidRPr="00F84AEE">
              <w:rPr>
                <w:rFonts w:ascii="Times New Roman" w:hAnsi="Times New Roman" w:cs="Times New Roman"/>
                <w:sz w:val="28"/>
                <w:szCs w:val="28"/>
              </w:rPr>
              <w:t xml:space="preserve"> </w:t>
            </w:r>
          </w:p>
        </w:tc>
      </w:tr>
      <w:tr w:rsidR="00F74112" w:rsidRPr="00F84AEE" w14:paraId="46F4E9C8" w14:textId="77777777" w:rsidTr="003C433D">
        <w:trPr>
          <w:trHeight w:val="1010"/>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1A737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D16C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02CC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57F3CA8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1948-2:</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3EAE7CC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BS EN 1948-3:2006 </w:t>
            </w:r>
          </w:p>
        </w:tc>
      </w:tr>
      <w:tr w:rsidR="00F74112" w:rsidRPr="00F84AEE" w14:paraId="62F86A3D" w14:textId="77777777" w:rsidTr="003C433D">
        <w:trPr>
          <w:trHeight w:val="63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B96630"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212A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các chất hữu cơ không bao gồm metan (TGNMO)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395D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25 </w:t>
            </w:r>
          </w:p>
        </w:tc>
      </w:tr>
      <w:tr w:rsidR="00F74112" w:rsidRPr="00F84AEE" w14:paraId="7A1F01C1"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10A02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DC7A3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HBr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8800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6C65028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2334E8A6"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34E1D"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871E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6435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3F72690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61FE83CE"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DF96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E4C63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Br</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627B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057E869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610CADB9" w14:textId="77777777" w:rsidTr="003C433D">
        <w:trPr>
          <w:trHeight w:val="1009"/>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36913"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B2E5A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HF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20DB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7E75069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26A;</w:t>
            </w:r>
            <w:proofErr w:type="gramEnd"/>
            <w:r w:rsidRPr="00F84AEE">
              <w:rPr>
                <w:rFonts w:ascii="Times New Roman" w:hAnsi="Times New Roman" w:cs="Times New Roman"/>
                <w:sz w:val="28"/>
                <w:szCs w:val="28"/>
              </w:rPr>
              <w:t xml:space="preserve"> </w:t>
            </w:r>
          </w:p>
          <w:p w14:paraId="6A8A91E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7243:2003 </w:t>
            </w:r>
          </w:p>
        </w:tc>
      </w:tr>
      <w:tr w:rsidR="00F74112" w:rsidRPr="00F84AEE" w14:paraId="7E35D6C0" w14:textId="77777777" w:rsidTr="003C433D">
        <w:trPr>
          <w:trHeight w:val="518"/>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18BB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AC35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HCl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F4360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3BCA3D9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26A;</w:t>
            </w:r>
            <w:proofErr w:type="gramEnd"/>
            <w:r w:rsidRPr="00F84AEE">
              <w:rPr>
                <w:rFonts w:ascii="Times New Roman" w:hAnsi="Times New Roman" w:cs="Times New Roman"/>
                <w:sz w:val="28"/>
                <w:szCs w:val="28"/>
              </w:rPr>
              <w:t xml:space="preserve"> </w:t>
            </w:r>
          </w:p>
          <w:p w14:paraId="58AA359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7244:</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14D6598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0107:2012  </w:t>
            </w:r>
          </w:p>
        </w:tc>
      </w:tr>
      <w:tr w:rsidR="00F74112" w:rsidRPr="00F84AEE" w14:paraId="29FE2E7E" w14:textId="77777777" w:rsidTr="003C433D">
        <w:trPr>
          <w:trHeight w:val="950"/>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C78D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358C8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Kim loại gồm antimon (Sb), As, Ba, Be, Cd, Cr, Co, Cu, Mn, Ni, Se, Ag, Tl và Zn</w:t>
            </w:r>
            <w:r w:rsidRPr="00F84AEE">
              <w:rPr>
                <w:rFonts w:ascii="Times New Roman" w:hAnsi="Times New Roman" w:cs="Times New Roman"/>
                <w:sz w:val="28"/>
                <w:szCs w:val="28"/>
                <w:lang w:val="vi-VN"/>
              </w:rPr>
              <w:t>, Pb</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5CF39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11F95B1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7557-1:2005</w:t>
            </w:r>
          </w:p>
          <w:p w14:paraId="26296C6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-3</w:t>
            </w:r>
            <w:r w:rsidRPr="00F84AEE">
              <w:rPr>
                <w:rFonts w:ascii="Times New Roman" w:hAnsi="Times New Roman" w:cs="Times New Roman"/>
                <w:sz w:val="28"/>
                <w:szCs w:val="28"/>
              </w:rPr>
              <w:t>:2005</w:t>
            </w:r>
          </w:p>
          <w:p w14:paraId="1E2FC75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iCs/>
                <w:sz w:val="28"/>
                <w:szCs w:val="28"/>
              </w:rPr>
              <w:t>TCVN</w:t>
            </w:r>
            <w:r w:rsidRPr="00F84AEE">
              <w:rPr>
                <w:rFonts w:ascii="Times New Roman" w:hAnsi="Times New Roman" w:cs="Times New Roman"/>
                <w:sz w:val="28"/>
                <w:szCs w:val="28"/>
              </w:rPr>
              <w:t> 11311:2016 </w:t>
            </w:r>
          </w:p>
        </w:tc>
      </w:tr>
      <w:tr w:rsidR="00F74112" w:rsidRPr="00F84AEE" w14:paraId="13A4E425"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A56D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333E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9FF2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5A5F434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-1</w:t>
            </w:r>
            <w:r w:rsidRPr="00F84AEE">
              <w:rPr>
                <w:rFonts w:ascii="Times New Roman" w:hAnsi="Times New Roman" w:cs="Times New Roman"/>
                <w:sz w:val="28"/>
                <w:szCs w:val="28"/>
              </w:rPr>
              <w:t>:2005</w:t>
            </w:r>
            <w:r w:rsidRPr="00F84AEE">
              <w:rPr>
                <w:rFonts w:ascii="Times New Roman" w:hAnsi="Times New Roman" w:cs="Times New Roman"/>
                <w:sz w:val="28"/>
                <w:szCs w:val="28"/>
                <w:lang w:val="vi-VN"/>
              </w:rPr>
              <w:t>;</w:t>
            </w:r>
          </w:p>
        </w:tc>
      </w:tr>
      <w:tr w:rsidR="00F74112" w:rsidRPr="00F84AEE" w14:paraId="07E74D03"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121C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8B96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BECC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6CC13A6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101A;</w:t>
            </w:r>
            <w:proofErr w:type="gramEnd"/>
          </w:p>
          <w:p w14:paraId="4BEAC07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-2</w:t>
            </w:r>
            <w:r w:rsidRPr="00F84AEE">
              <w:rPr>
                <w:rFonts w:ascii="Times New Roman" w:hAnsi="Times New Roman" w:cs="Times New Roman"/>
                <w:sz w:val="28"/>
                <w:szCs w:val="28"/>
              </w:rPr>
              <w:t>:2005</w:t>
            </w:r>
          </w:p>
        </w:tc>
      </w:tr>
      <w:tr w:rsidR="00F74112" w:rsidRPr="00F84AEE" w14:paraId="16611D5C" w14:textId="77777777" w:rsidTr="003C433D">
        <w:trPr>
          <w:trHeight w:val="34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821826"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53C2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Hơi thủy ngân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16F8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30B; </w:t>
            </w:r>
          </w:p>
        </w:tc>
      </w:tr>
      <w:tr w:rsidR="00F74112" w:rsidRPr="00F84AEE" w14:paraId="55FF18A2"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0218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03CA8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Bụi PM</w:t>
            </w:r>
            <w:r w:rsidRPr="00F84AEE">
              <w:rPr>
                <w:rFonts w:ascii="Times New Roman" w:hAnsi="Times New Roman" w:cs="Times New Roman"/>
                <w:sz w:val="28"/>
                <w:szCs w:val="28"/>
                <w:vertAlign w:val="subscript"/>
              </w:rPr>
              <w:t>10</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C9E1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201;</w:t>
            </w:r>
            <w:proofErr w:type="gramEnd"/>
            <w:r w:rsidRPr="00F84AEE">
              <w:rPr>
                <w:rFonts w:ascii="Times New Roman" w:hAnsi="Times New Roman" w:cs="Times New Roman"/>
                <w:sz w:val="28"/>
                <w:szCs w:val="28"/>
              </w:rPr>
              <w:t xml:space="preserve"> </w:t>
            </w:r>
          </w:p>
          <w:p w14:paraId="01CAA3E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201A </w:t>
            </w:r>
          </w:p>
        </w:tc>
      </w:tr>
      <w:tr w:rsidR="00F74112" w:rsidRPr="00F84AEE" w14:paraId="28E00328"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60DA6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7BEF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Hợp chất hidrocacbon đa vòng thơm (PAHs)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6EF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4437FAD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23;</w:t>
            </w:r>
            <w:proofErr w:type="gramEnd"/>
            <w:r w:rsidRPr="00F84AEE">
              <w:rPr>
                <w:rFonts w:ascii="Times New Roman" w:hAnsi="Times New Roman" w:cs="Times New Roman"/>
                <w:sz w:val="28"/>
                <w:szCs w:val="28"/>
              </w:rPr>
              <w:t xml:space="preserve"> </w:t>
            </w:r>
          </w:p>
          <w:p w14:paraId="329F6B3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0010 </w:t>
            </w:r>
          </w:p>
        </w:tc>
      </w:tr>
    </w:tbl>
    <w:p w14:paraId="34E5CC88" w14:textId="77777777" w:rsidR="00F74112" w:rsidRDefault="00F74112" w:rsidP="00F74112">
      <w:pPr>
        <w:rPr>
          <w:rFonts w:ascii="Times New Roman" w:hAnsi="Times New Roman" w:cs="Times New Roman"/>
          <w:b/>
          <w:sz w:val="28"/>
          <w:szCs w:val="28"/>
        </w:rPr>
      </w:pPr>
    </w:p>
    <w:p w14:paraId="6EE43D51" w14:textId="77777777" w:rsidR="00F74112" w:rsidRDefault="00F74112" w:rsidP="00F74112">
      <w:pPr>
        <w:rPr>
          <w:rFonts w:ascii="Times New Roman" w:hAnsi="Times New Roman" w:cs="Times New Roman"/>
          <w:b/>
          <w:sz w:val="28"/>
          <w:szCs w:val="28"/>
        </w:rPr>
      </w:pPr>
      <w:r>
        <w:rPr>
          <w:rFonts w:ascii="Times New Roman" w:hAnsi="Times New Roman" w:cs="Times New Roman"/>
          <w:b/>
          <w:sz w:val="28"/>
          <w:szCs w:val="28"/>
        </w:rPr>
        <w:br w:type="page"/>
      </w:r>
    </w:p>
    <w:p w14:paraId="45114A4E" w14:textId="77777777" w:rsidR="00F74112" w:rsidRPr="00255CAD" w:rsidRDefault="00341548" w:rsidP="00D108F5">
      <w:pPr>
        <w:pStyle w:val="ListParagraph"/>
        <w:tabs>
          <w:tab w:val="left" w:pos="284"/>
        </w:tabs>
        <w:ind w:left="0"/>
        <w:jc w:val="center"/>
        <w:outlineLvl w:val="1"/>
        <w:rPr>
          <w:rFonts w:ascii="Times New Roman" w:hAnsi="Times New Roman" w:cs="Times New Roman"/>
          <w:b/>
          <w:sz w:val="28"/>
          <w:szCs w:val="28"/>
        </w:rPr>
      </w:pPr>
      <w:bookmarkStart w:id="175" w:name="_Toc65215420"/>
      <w:r>
        <w:rPr>
          <w:rFonts w:ascii="Times New Roman" w:hAnsi="Times New Roman" w:cs="Times New Roman"/>
          <w:b/>
          <w:sz w:val="28"/>
          <w:szCs w:val="28"/>
        </w:rPr>
        <w:lastRenderedPageBreak/>
        <w:t xml:space="preserve">Phụ lục 4.3. </w:t>
      </w:r>
      <w:r w:rsidR="00F74112" w:rsidRPr="00255CAD">
        <w:rPr>
          <w:rFonts w:ascii="Times New Roman" w:hAnsi="Times New Roman" w:cs="Times New Roman"/>
          <w:b/>
          <w:sz w:val="28"/>
          <w:szCs w:val="28"/>
        </w:rPr>
        <w:t>Phương pháp quan trắc bùn thải từ hệ thống xử lý nước</w:t>
      </w:r>
      <w:bookmarkEnd w:id="175"/>
    </w:p>
    <w:p w14:paraId="435C722B"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 Lấy mẫu bùn thải áp dụng theo hướng dẫn của các tiêu chuẩn quốc gia sau đây:</w:t>
      </w:r>
    </w:p>
    <w:p w14:paraId="4C94C1AC"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TCVN 6663-13:2015 - Chất lượng nước. Lấy mẫu. Phần 13 hướng dẫn lấy mẫu bùn nước, bùn nước thải và bùn liên </w:t>
      </w:r>
      <w:proofErr w:type="gramStart"/>
      <w:r w:rsidRPr="00F84AEE">
        <w:rPr>
          <w:rFonts w:ascii="Times New Roman" w:hAnsi="Times New Roman" w:cs="Times New Roman"/>
          <w:sz w:val="28"/>
          <w:szCs w:val="28"/>
        </w:rPr>
        <w:t>quan;</w:t>
      </w:r>
      <w:proofErr w:type="gramEnd"/>
    </w:p>
    <w:p w14:paraId="01D6CC77"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TCVN 6663-15:2004 - Chất lượng nước - Lấy mẫu. Hướng dẫn bảo quản và xử lý mẫu bùn và trầm tích.</w:t>
      </w:r>
    </w:p>
    <w:p w14:paraId="286E90B4"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2. Phân tích trong phòng thí nghiệm: lựa chọn phương pháp quy định tại quy chuẩn kỹ thuật quốc gia hiện hành hoặc trong bảng </w:t>
      </w:r>
      <w:r w:rsidR="00341548">
        <w:rPr>
          <w:rFonts w:ascii="Times New Roman" w:hAnsi="Times New Roman" w:cs="Times New Roman"/>
          <w:sz w:val="28"/>
          <w:szCs w:val="28"/>
        </w:rPr>
        <w:t>4</w:t>
      </w:r>
      <w:r w:rsidRPr="00F84AEE">
        <w:rPr>
          <w:rFonts w:ascii="Times New Roman" w:hAnsi="Times New Roman" w:cs="Times New Roman"/>
          <w:sz w:val="28"/>
          <w:szCs w:val="28"/>
        </w:rPr>
        <w:t>.</w:t>
      </w:r>
      <w:r w:rsidR="00341548">
        <w:rPr>
          <w:rFonts w:ascii="Times New Roman" w:hAnsi="Times New Roman" w:cs="Times New Roman"/>
          <w:sz w:val="28"/>
          <w:szCs w:val="28"/>
        </w:rPr>
        <w:t>3</w:t>
      </w:r>
      <w:r w:rsidRPr="00F84AEE">
        <w:rPr>
          <w:rFonts w:ascii="Times New Roman" w:hAnsi="Times New Roman" w:cs="Times New Roman"/>
          <w:sz w:val="28"/>
          <w:szCs w:val="28"/>
        </w:rPr>
        <w:t>.</w:t>
      </w:r>
      <w:proofErr w:type="gramStart"/>
      <w:r w:rsidR="00341548">
        <w:rPr>
          <w:rFonts w:ascii="Times New Roman" w:hAnsi="Times New Roman" w:cs="Times New Roman"/>
          <w:sz w:val="28"/>
          <w:szCs w:val="28"/>
        </w:rPr>
        <w:t>2</w:t>
      </w:r>
      <w:r w:rsidRPr="00F84AEE">
        <w:rPr>
          <w:rFonts w:ascii="Times New Roman" w:hAnsi="Times New Roman" w:cs="Times New Roman"/>
          <w:sz w:val="28"/>
          <w:szCs w:val="28"/>
        </w:rPr>
        <w:t>.dưới</w:t>
      </w:r>
      <w:proofErr w:type="gramEnd"/>
      <w:r w:rsidRPr="00F84AEE">
        <w:rPr>
          <w:rFonts w:ascii="Times New Roman" w:hAnsi="Times New Roman" w:cs="Times New Roman"/>
          <w:sz w:val="28"/>
          <w:szCs w:val="28"/>
        </w:rPr>
        <w:t xml:space="preserve"> đây:</w:t>
      </w:r>
    </w:p>
    <w:p w14:paraId="34B207F6"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w:t>
      </w:r>
      <w:r w:rsidR="00341548"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3</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2. Phương pháp phân tích bùn thải từ hệ thống xử lý nước</w:t>
      </w:r>
    </w:p>
    <w:tbl>
      <w:tblPr>
        <w:tblW w:w="87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5"/>
        <w:gridCol w:w="3402"/>
        <w:gridCol w:w="4820"/>
      </w:tblGrid>
      <w:tr w:rsidR="00F74112" w:rsidRPr="00F84AEE" w14:paraId="66A1C2CC" w14:textId="77777777" w:rsidTr="003C433D">
        <w:trPr>
          <w:trHeight w:val="689"/>
          <w:jc w:val="center"/>
        </w:trPr>
        <w:tc>
          <w:tcPr>
            <w:tcW w:w="575" w:type="dxa"/>
            <w:vAlign w:val="center"/>
          </w:tcPr>
          <w:p w14:paraId="2CE8262F"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TT</w:t>
            </w:r>
          </w:p>
        </w:tc>
        <w:tc>
          <w:tcPr>
            <w:tcW w:w="3402" w:type="dxa"/>
            <w:vAlign w:val="center"/>
          </w:tcPr>
          <w:p w14:paraId="610DAD4B"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820" w:type="dxa"/>
            <w:vAlign w:val="center"/>
          </w:tcPr>
          <w:p w14:paraId="64BDF661" w14:textId="77777777" w:rsidR="00F74112" w:rsidRPr="00F84AEE" w:rsidRDefault="00F74112" w:rsidP="003C433D">
            <w:pPr>
              <w:spacing w:after="0" w:line="240" w:lineRule="auto"/>
              <w:jc w:val="center"/>
              <w:rPr>
                <w:rFonts w:ascii="Times New Roman" w:hAnsi="Times New Roman" w:cs="Times New Roman"/>
                <w:b/>
                <w:sz w:val="28"/>
                <w:szCs w:val="28"/>
                <w:lang w:val="en-GB"/>
              </w:rPr>
            </w:pPr>
            <w:r w:rsidRPr="00F84AEE">
              <w:rPr>
                <w:rFonts w:ascii="Times New Roman" w:hAnsi="Times New Roman" w:cs="Times New Roman"/>
                <w:b/>
                <w:sz w:val="28"/>
                <w:szCs w:val="28"/>
              </w:rPr>
              <w:t>Số hiệu phương pháp</w:t>
            </w:r>
          </w:p>
        </w:tc>
      </w:tr>
      <w:tr w:rsidR="00F74112" w:rsidRPr="00F84AEE" w14:paraId="7BAE675D" w14:textId="77777777" w:rsidTr="003C433D">
        <w:trPr>
          <w:trHeight w:val="373"/>
          <w:jc w:val="center"/>
        </w:trPr>
        <w:tc>
          <w:tcPr>
            <w:tcW w:w="575" w:type="dxa"/>
            <w:vAlign w:val="center"/>
          </w:tcPr>
          <w:p w14:paraId="66BB0AF6"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0A06D1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pH</w:t>
            </w:r>
          </w:p>
        </w:tc>
        <w:tc>
          <w:tcPr>
            <w:tcW w:w="4820" w:type="dxa"/>
            <w:vAlign w:val="center"/>
          </w:tcPr>
          <w:p w14:paraId="1584D5A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w:t>
            </w:r>
            <w:r w:rsidRPr="00F84AEE">
              <w:rPr>
                <w:rFonts w:ascii="Times New Roman" w:hAnsi="Times New Roman" w:cs="Times New Roman"/>
                <w:sz w:val="28"/>
                <w:szCs w:val="28"/>
                <w:lang w:val="en-GB"/>
              </w:rPr>
              <w:t xml:space="preserve"> 9040 C </w:t>
            </w:r>
          </w:p>
          <w:p w14:paraId="2405558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w:t>
            </w:r>
            <w:r w:rsidRPr="00F84AEE">
              <w:rPr>
                <w:rFonts w:ascii="Times New Roman" w:hAnsi="Times New Roman" w:cs="Times New Roman"/>
                <w:sz w:val="28"/>
                <w:szCs w:val="28"/>
                <w:lang w:val="en-GB"/>
              </w:rPr>
              <w:t xml:space="preserve"> 9040 D</w:t>
            </w:r>
          </w:p>
        </w:tc>
      </w:tr>
      <w:tr w:rsidR="00F74112" w:rsidRPr="00F84AEE" w14:paraId="16DFE681" w14:textId="77777777" w:rsidTr="003C433D">
        <w:trPr>
          <w:trHeight w:val="2853"/>
          <w:jc w:val="center"/>
        </w:trPr>
        <w:tc>
          <w:tcPr>
            <w:tcW w:w="575" w:type="dxa"/>
            <w:vAlign w:val="center"/>
          </w:tcPr>
          <w:p w14:paraId="6CC066C0"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C32B948"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Asen</w:t>
            </w:r>
          </w:p>
        </w:tc>
        <w:tc>
          <w:tcPr>
            <w:tcW w:w="4820" w:type="dxa"/>
            <w:vAlign w:val="center"/>
          </w:tcPr>
          <w:p w14:paraId="30FAB76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6649:2000</w:t>
            </w:r>
          </w:p>
          <w:p w14:paraId="1D5BBA4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8467:</w:t>
            </w:r>
            <w:proofErr w:type="gramStart"/>
            <w:r w:rsidRPr="00F84AEE">
              <w:rPr>
                <w:rFonts w:ascii="Times New Roman" w:hAnsi="Times New Roman" w:cs="Times New Roman"/>
                <w:sz w:val="28"/>
                <w:szCs w:val="28"/>
              </w:rPr>
              <w:t>2010;</w:t>
            </w:r>
            <w:proofErr w:type="gramEnd"/>
            <w:r w:rsidRPr="00F84AEE">
              <w:rPr>
                <w:rFonts w:ascii="Times New Roman" w:hAnsi="Times New Roman" w:cs="Times New Roman"/>
                <w:sz w:val="28"/>
                <w:szCs w:val="28"/>
              </w:rPr>
              <w:t xml:space="preserve"> </w:t>
            </w:r>
          </w:p>
          <w:p w14:paraId="6304E11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3050b</w:t>
            </w:r>
          </w:p>
          <w:p w14:paraId="4D3B55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78552A9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764F06F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7010 </w:t>
            </w:r>
          </w:p>
          <w:p w14:paraId="50CC241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7062</w:t>
            </w:r>
          </w:p>
          <w:p w14:paraId="4291CD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9239:2012</w:t>
            </w:r>
          </w:p>
          <w:p w14:paraId="6E88F30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1311</w:t>
            </w:r>
          </w:p>
        </w:tc>
      </w:tr>
      <w:tr w:rsidR="00F74112" w:rsidRPr="00F84AEE" w14:paraId="51F6D2B2" w14:textId="77777777" w:rsidTr="003C433D">
        <w:trPr>
          <w:trHeight w:val="2178"/>
          <w:jc w:val="center"/>
        </w:trPr>
        <w:tc>
          <w:tcPr>
            <w:tcW w:w="575" w:type="dxa"/>
            <w:vAlign w:val="center"/>
          </w:tcPr>
          <w:p w14:paraId="269A94B1"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13471C2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Bari</w:t>
            </w:r>
          </w:p>
        </w:tc>
        <w:tc>
          <w:tcPr>
            <w:tcW w:w="4820" w:type="dxa"/>
            <w:vAlign w:val="center"/>
          </w:tcPr>
          <w:p w14:paraId="2A0EB8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3050b</w:t>
            </w:r>
          </w:p>
          <w:p w14:paraId="11CC3ED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63938A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2E3947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667CE35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EPA </w:t>
            </w:r>
            <w:proofErr w:type="gramStart"/>
            <w:r w:rsidRPr="00F84AEE">
              <w:rPr>
                <w:rFonts w:ascii="Times New Roman" w:hAnsi="Times New Roman" w:cs="Times New Roman"/>
                <w:sz w:val="28"/>
                <w:szCs w:val="28"/>
                <w:lang w:val="en-GB"/>
              </w:rPr>
              <w:t>7000;</w:t>
            </w:r>
            <w:proofErr w:type="gramEnd"/>
          </w:p>
          <w:p w14:paraId="602A7F3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6800</w:t>
            </w:r>
          </w:p>
          <w:p w14:paraId="595FF996"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820378" w14:textId="77777777" w:rsidTr="003C433D">
        <w:trPr>
          <w:trHeight w:val="2182"/>
          <w:jc w:val="center"/>
        </w:trPr>
        <w:tc>
          <w:tcPr>
            <w:tcW w:w="575" w:type="dxa"/>
            <w:vAlign w:val="center"/>
          </w:tcPr>
          <w:p w14:paraId="04FDE364"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1B0915F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Bạc</w:t>
            </w:r>
          </w:p>
        </w:tc>
        <w:tc>
          <w:tcPr>
            <w:tcW w:w="4820" w:type="dxa"/>
            <w:vAlign w:val="center"/>
          </w:tcPr>
          <w:p w14:paraId="469BBB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5F79093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4163700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3050b</w:t>
            </w:r>
            <w:r w:rsidRPr="00F84AEE">
              <w:rPr>
                <w:rFonts w:ascii="Times New Roman" w:hAnsi="Times New Roman" w:cs="Times New Roman"/>
                <w:sz w:val="28"/>
                <w:szCs w:val="28"/>
              </w:rPr>
              <w:t xml:space="preserve"> </w:t>
            </w:r>
          </w:p>
          <w:p w14:paraId="1ECC94D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29775BC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lang w:val="en-GB"/>
              </w:rPr>
              <w:t>7000;</w:t>
            </w:r>
            <w:proofErr w:type="gramEnd"/>
          </w:p>
          <w:p w14:paraId="63084F9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6800</w:t>
            </w:r>
          </w:p>
          <w:p w14:paraId="50E2F29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513ED67" w14:textId="77777777" w:rsidTr="003C433D">
        <w:trPr>
          <w:trHeight w:val="2254"/>
          <w:jc w:val="center"/>
        </w:trPr>
        <w:tc>
          <w:tcPr>
            <w:tcW w:w="575" w:type="dxa"/>
            <w:vAlign w:val="center"/>
          </w:tcPr>
          <w:p w14:paraId="6FCBE04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B6884F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Cadimi</w:t>
            </w:r>
          </w:p>
        </w:tc>
        <w:tc>
          <w:tcPr>
            <w:tcW w:w="4820" w:type="dxa"/>
            <w:vAlign w:val="center"/>
          </w:tcPr>
          <w:p w14:paraId="73C120B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5311D0F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6D8B947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ECC4EB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1EF3704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7C284D4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3129A10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60F9C440" w14:textId="77777777" w:rsidTr="003C433D">
        <w:trPr>
          <w:trHeight w:val="2320"/>
          <w:jc w:val="center"/>
        </w:trPr>
        <w:tc>
          <w:tcPr>
            <w:tcW w:w="575" w:type="dxa"/>
            <w:vAlign w:val="center"/>
          </w:tcPr>
          <w:p w14:paraId="08874A0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4930D96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Chì</w:t>
            </w:r>
          </w:p>
        </w:tc>
        <w:tc>
          <w:tcPr>
            <w:tcW w:w="4820" w:type="dxa"/>
            <w:vAlign w:val="center"/>
          </w:tcPr>
          <w:p w14:paraId="7211D202"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30B28566"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4BB4587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60B2D932"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484338B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55E2BCD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76742699"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C5364FA" w14:textId="77777777" w:rsidTr="003C433D">
        <w:trPr>
          <w:trHeight w:val="2278"/>
          <w:jc w:val="center"/>
        </w:trPr>
        <w:tc>
          <w:tcPr>
            <w:tcW w:w="575" w:type="dxa"/>
            <w:vAlign w:val="center"/>
          </w:tcPr>
          <w:p w14:paraId="68EAB11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E98205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Coban</w:t>
            </w:r>
          </w:p>
        </w:tc>
        <w:tc>
          <w:tcPr>
            <w:tcW w:w="4820" w:type="dxa"/>
            <w:vAlign w:val="center"/>
          </w:tcPr>
          <w:p w14:paraId="7D1D556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69638D7D"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2B37F28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C5F805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16CAF03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026DE4F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4CF69F8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062FDBA3" w14:textId="77777777" w:rsidTr="003C433D">
        <w:trPr>
          <w:trHeight w:val="2254"/>
          <w:jc w:val="center"/>
        </w:trPr>
        <w:tc>
          <w:tcPr>
            <w:tcW w:w="575" w:type="dxa"/>
            <w:vAlign w:val="center"/>
          </w:tcPr>
          <w:p w14:paraId="16558E42"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6B3F3FB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Kẽm</w:t>
            </w:r>
          </w:p>
        </w:tc>
        <w:tc>
          <w:tcPr>
            <w:tcW w:w="4820" w:type="dxa"/>
            <w:vAlign w:val="center"/>
          </w:tcPr>
          <w:p w14:paraId="747CED4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77A6CE6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5549F02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08F102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5B6BE8B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55CC471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18D0328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4C2E0173" w14:textId="77777777" w:rsidTr="003C433D">
        <w:trPr>
          <w:trHeight w:val="2254"/>
          <w:jc w:val="center"/>
        </w:trPr>
        <w:tc>
          <w:tcPr>
            <w:tcW w:w="575" w:type="dxa"/>
            <w:vAlign w:val="center"/>
          </w:tcPr>
          <w:p w14:paraId="7509A739"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E6119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Niken</w:t>
            </w:r>
          </w:p>
        </w:tc>
        <w:tc>
          <w:tcPr>
            <w:tcW w:w="4820" w:type="dxa"/>
            <w:vAlign w:val="center"/>
          </w:tcPr>
          <w:p w14:paraId="3E1F6E4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56D66B0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7AD44E6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3DD05FA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7DF2069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48F3E443"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4F88BFA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414FD015" w14:textId="77777777" w:rsidTr="003C433D">
        <w:trPr>
          <w:trHeight w:val="2254"/>
          <w:jc w:val="center"/>
        </w:trPr>
        <w:tc>
          <w:tcPr>
            <w:tcW w:w="575" w:type="dxa"/>
            <w:vAlign w:val="center"/>
          </w:tcPr>
          <w:p w14:paraId="1BFA7C0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37618C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Selen</w:t>
            </w:r>
          </w:p>
        </w:tc>
        <w:tc>
          <w:tcPr>
            <w:tcW w:w="4820" w:type="dxa"/>
            <w:vAlign w:val="center"/>
          </w:tcPr>
          <w:p w14:paraId="14A14F2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0B66625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71D6540D"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4663716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70017D69"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043529E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0695F11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E01DB79" w14:textId="77777777" w:rsidTr="003C433D">
        <w:trPr>
          <w:trHeight w:val="2254"/>
          <w:jc w:val="center"/>
        </w:trPr>
        <w:tc>
          <w:tcPr>
            <w:tcW w:w="575" w:type="dxa"/>
            <w:vAlign w:val="center"/>
          </w:tcPr>
          <w:p w14:paraId="2DEE9AB5"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5B1ECD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Thủy ngân</w:t>
            </w:r>
          </w:p>
        </w:tc>
        <w:tc>
          <w:tcPr>
            <w:tcW w:w="4820" w:type="dxa"/>
            <w:vAlign w:val="center"/>
          </w:tcPr>
          <w:p w14:paraId="05D8D5B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3051a</w:t>
            </w:r>
          </w:p>
          <w:p w14:paraId="6A8AC75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690EE90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7C0E1B1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 method 6</w:t>
            </w:r>
            <w:r w:rsidRPr="00F84AEE">
              <w:rPr>
                <w:rFonts w:ascii="Times New Roman" w:hAnsi="Times New Roman" w:cs="Times New Roman"/>
                <w:sz w:val="28"/>
                <w:szCs w:val="28"/>
                <w:lang w:val="en-GB"/>
              </w:rPr>
              <w:t>80</w:t>
            </w:r>
            <w:r w:rsidRPr="00F84AEE">
              <w:rPr>
                <w:rFonts w:ascii="Times New Roman" w:hAnsi="Times New Roman" w:cs="Times New Roman"/>
                <w:sz w:val="28"/>
                <w:szCs w:val="28"/>
              </w:rPr>
              <w:t>0</w:t>
            </w:r>
          </w:p>
          <w:p w14:paraId="4431222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w:t>
            </w:r>
            <w:r w:rsidRPr="00F84AEE">
              <w:rPr>
                <w:rFonts w:ascii="Times New Roman" w:hAnsi="Times New Roman" w:cs="Times New Roman"/>
                <w:sz w:val="28"/>
                <w:szCs w:val="28"/>
                <w:lang w:val="en-GB"/>
              </w:rPr>
              <w:t>47</w:t>
            </w:r>
            <w:r w:rsidRPr="00F84AEE">
              <w:rPr>
                <w:rFonts w:ascii="Times New Roman" w:hAnsi="Times New Roman" w:cs="Times New Roman"/>
                <w:sz w:val="28"/>
                <w:szCs w:val="28"/>
              </w:rPr>
              <w:t>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2BF74CC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7471b</w:t>
            </w:r>
          </w:p>
          <w:p w14:paraId="4949C47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5884B9" w14:textId="77777777" w:rsidTr="003C433D">
        <w:trPr>
          <w:trHeight w:val="373"/>
          <w:jc w:val="center"/>
        </w:trPr>
        <w:tc>
          <w:tcPr>
            <w:tcW w:w="575" w:type="dxa"/>
            <w:vAlign w:val="center"/>
          </w:tcPr>
          <w:p w14:paraId="184D822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087F4A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Crôm VI</w:t>
            </w:r>
          </w:p>
        </w:tc>
        <w:tc>
          <w:tcPr>
            <w:tcW w:w="4820" w:type="dxa"/>
            <w:vAlign w:val="center"/>
          </w:tcPr>
          <w:p w14:paraId="2AC1919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3060</w:t>
            </w:r>
            <w:r w:rsidRPr="00F84AEE">
              <w:rPr>
                <w:rFonts w:ascii="Times New Roman" w:hAnsi="Times New Roman" w:cs="Times New Roman"/>
                <w:sz w:val="28"/>
                <w:szCs w:val="28"/>
              </w:rPr>
              <w:t xml:space="preserve"> </w:t>
            </w:r>
          </w:p>
          <w:p w14:paraId="5EFC4A6A"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7196</w:t>
            </w:r>
          </w:p>
          <w:p w14:paraId="0FBFB38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w:t>
            </w:r>
            <w:r w:rsidRPr="00F84AEE">
              <w:rPr>
                <w:rFonts w:ascii="Times New Roman" w:hAnsi="Times New Roman" w:cs="Times New Roman"/>
                <w:sz w:val="28"/>
                <w:szCs w:val="28"/>
              </w:rPr>
              <w:t xml:space="preserve">EPA method </w:t>
            </w:r>
            <w:r w:rsidRPr="00F84AEE">
              <w:rPr>
                <w:rFonts w:ascii="Times New Roman" w:hAnsi="Times New Roman" w:cs="Times New Roman"/>
                <w:sz w:val="28"/>
                <w:szCs w:val="28"/>
                <w:lang w:val="en-GB"/>
              </w:rPr>
              <w:t>7199</w:t>
            </w:r>
          </w:p>
          <w:p w14:paraId="4858096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7196</w:t>
            </w:r>
          </w:p>
          <w:p w14:paraId="746DA4C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862D70" w14:textId="77777777" w:rsidTr="003C433D">
        <w:trPr>
          <w:trHeight w:val="1288"/>
          <w:jc w:val="center"/>
        </w:trPr>
        <w:tc>
          <w:tcPr>
            <w:tcW w:w="575" w:type="dxa"/>
            <w:vAlign w:val="center"/>
          </w:tcPr>
          <w:p w14:paraId="37E879D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6C97BFC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Tổng Xyanua</w:t>
            </w:r>
          </w:p>
        </w:tc>
        <w:tc>
          <w:tcPr>
            <w:tcW w:w="4820" w:type="dxa"/>
            <w:vAlign w:val="center"/>
          </w:tcPr>
          <w:p w14:paraId="14A5A48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9013a </w:t>
            </w:r>
          </w:p>
          <w:p w14:paraId="31A61B39" w14:textId="77777777" w:rsidR="00F74112" w:rsidRPr="00F84AEE" w:rsidRDefault="00F74112" w:rsidP="003C433D">
            <w:pPr>
              <w:spacing w:after="0" w:line="240" w:lineRule="auto"/>
              <w:ind w:left="113"/>
              <w:rPr>
                <w:rFonts w:ascii="Times New Roman" w:hAnsi="Times New Roman" w:cs="Times New Roman"/>
                <w:sz w:val="28"/>
                <w:szCs w:val="28"/>
                <w:lang w:val="en-GB"/>
              </w:rPr>
            </w:pPr>
            <w:proofErr w:type="gramStart"/>
            <w:r w:rsidRPr="00F84AEE">
              <w:rPr>
                <w:rFonts w:ascii="Times New Roman" w:hAnsi="Times New Roman" w:cs="Times New Roman"/>
                <w:sz w:val="28"/>
                <w:szCs w:val="28"/>
                <w:lang w:val="en-GB"/>
              </w:rPr>
              <w:t>US  EPA</w:t>
            </w:r>
            <w:proofErr w:type="gramEnd"/>
            <w:r w:rsidRPr="00F84AEE">
              <w:rPr>
                <w:rFonts w:ascii="Times New Roman" w:hAnsi="Times New Roman" w:cs="Times New Roman"/>
                <w:sz w:val="28"/>
                <w:szCs w:val="28"/>
                <w:lang w:val="en-GB"/>
              </w:rPr>
              <w:t xml:space="preserve"> method 9010c</w:t>
            </w:r>
          </w:p>
          <w:p w14:paraId="4C6F326C" w14:textId="77777777" w:rsidR="00F74112" w:rsidRPr="00F84AEE" w:rsidRDefault="00F74112" w:rsidP="003C433D">
            <w:pPr>
              <w:spacing w:after="0" w:line="240" w:lineRule="auto"/>
              <w:ind w:left="113"/>
              <w:rPr>
                <w:rFonts w:ascii="Times New Roman" w:hAnsi="Times New Roman" w:cs="Times New Roman"/>
                <w:sz w:val="28"/>
                <w:szCs w:val="28"/>
                <w:lang w:val="en-GB"/>
              </w:rPr>
            </w:pPr>
            <w:proofErr w:type="gramStart"/>
            <w:r w:rsidRPr="00F84AEE">
              <w:rPr>
                <w:rFonts w:ascii="Times New Roman" w:hAnsi="Times New Roman" w:cs="Times New Roman"/>
                <w:sz w:val="28"/>
                <w:szCs w:val="28"/>
                <w:lang w:val="en-GB"/>
              </w:rPr>
              <w:t>US  EPA</w:t>
            </w:r>
            <w:proofErr w:type="gramEnd"/>
            <w:r w:rsidRPr="00F84AEE">
              <w:rPr>
                <w:rFonts w:ascii="Times New Roman" w:hAnsi="Times New Roman" w:cs="Times New Roman"/>
                <w:sz w:val="28"/>
                <w:szCs w:val="28"/>
                <w:lang w:val="en-GB"/>
              </w:rPr>
              <w:t xml:space="preserve"> method 9014</w:t>
            </w:r>
          </w:p>
          <w:p w14:paraId="60EE357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1312 </w:t>
            </w:r>
          </w:p>
        </w:tc>
      </w:tr>
      <w:tr w:rsidR="00F74112" w:rsidRPr="00F84AEE" w14:paraId="45B2D881" w14:textId="77777777" w:rsidTr="003C433D">
        <w:trPr>
          <w:trHeight w:val="373"/>
          <w:jc w:val="center"/>
        </w:trPr>
        <w:tc>
          <w:tcPr>
            <w:tcW w:w="575" w:type="dxa"/>
            <w:vAlign w:val="center"/>
          </w:tcPr>
          <w:p w14:paraId="0F89EA4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8EE197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Tổng Dầu</w:t>
            </w:r>
          </w:p>
        </w:tc>
        <w:tc>
          <w:tcPr>
            <w:tcW w:w="4820" w:type="dxa"/>
            <w:vAlign w:val="center"/>
          </w:tcPr>
          <w:p w14:paraId="2153920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9071 b</w:t>
            </w:r>
          </w:p>
          <w:p w14:paraId="1E158E9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1311</w:t>
            </w:r>
          </w:p>
          <w:p w14:paraId="3C0C7A0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1664a</w:t>
            </w:r>
          </w:p>
        </w:tc>
      </w:tr>
      <w:tr w:rsidR="00F74112" w:rsidRPr="00F84AEE" w14:paraId="17141ABA" w14:textId="77777777" w:rsidTr="003C433D">
        <w:trPr>
          <w:trHeight w:val="371"/>
          <w:jc w:val="center"/>
        </w:trPr>
        <w:tc>
          <w:tcPr>
            <w:tcW w:w="575" w:type="dxa"/>
            <w:vAlign w:val="center"/>
          </w:tcPr>
          <w:p w14:paraId="7928A4E7"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74B1C2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Phenol</w:t>
            </w:r>
          </w:p>
        </w:tc>
        <w:tc>
          <w:tcPr>
            <w:tcW w:w="4820" w:type="dxa"/>
            <w:vAlign w:val="center"/>
          </w:tcPr>
          <w:p w14:paraId="078466F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D6F57F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SMEWW 6420B:2017</w:t>
            </w:r>
          </w:p>
          <w:p w14:paraId="338F769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SMEWW 6420C:</w:t>
            </w:r>
            <w:proofErr w:type="gramStart"/>
            <w:r w:rsidRPr="00F84AEE">
              <w:rPr>
                <w:rFonts w:ascii="Times New Roman" w:hAnsi="Times New Roman" w:cs="Times New Roman"/>
                <w:sz w:val="28"/>
                <w:szCs w:val="28"/>
              </w:rPr>
              <w:t>2017;</w:t>
            </w:r>
            <w:proofErr w:type="gramEnd"/>
            <w:r w:rsidRPr="00F84AEE">
              <w:rPr>
                <w:rFonts w:ascii="Times New Roman" w:hAnsi="Times New Roman" w:cs="Times New Roman"/>
                <w:sz w:val="28"/>
                <w:szCs w:val="28"/>
              </w:rPr>
              <w:t xml:space="preserve"> </w:t>
            </w:r>
          </w:p>
          <w:p w14:paraId="21C4D46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8041A</w:t>
            </w:r>
          </w:p>
        </w:tc>
      </w:tr>
      <w:tr w:rsidR="00F74112" w:rsidRPr="00F84AEE" w14:paraId="6AD4FFEC" w14:textId="77777777" w:rsidTr="003C433D">
        <w:trPr>
          <w:trHeight w:val="373"/>
          <w:jc w:val="center"/>
        </w:trPr>
        <w:tc>
          <w:tcPr>
            <w:tcW w:w="575" w:type="dxa"/>
            <w:vAlign w:val="center"/>
          </w:tcPr>
          <w:p w14:paraId="79521FB8"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5E97C0F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Benzen</w:t>
            </w:r>
          </w:p>
        </w:tc>
        <w:tc>
          <w:tcPr>
            <w:tcW w:w="4820" w:type="dxa"/>
            <w:vAlign w:val="center"/>
          </w:tcPr>
          <w:p w14:paraId="7ED3A08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17C1FCC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080A94C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w:t>
            </w:r>
            <w:proofErr w:type="gramStart"/>
            <w:r w:rsidRPr="00F84AEE">
              <w:rPr>
                <w:rFonts w:ascii="Times New Roman" w:hAnsi="Times New Roman" w:cs="Times New Roman"/>
                <w:sz w:val="28"/>
                <w:szCs w:val="28"/>
              </w:rPr>
              <w:t>2015;</w:t>
            </w:r>
            <w:proofErr w:type="gramEnd"/>
          </w:p>
          <w:p w14:paraId="18FADBF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8260D, </w:t>
            </w:r>
          </w:p>
        </w:tc>
      </w:tr>
      <w:tr w:rsidR="00F74112" w:rsidRPr="00F84AEE" w14:paraId="4AB1B9D4" w14:textId="77777777" w:rsidTr="003C433D">
        <w:trPr>
          <w:trHeight w:val="373"/>
          <w:jc w:val="center"/>
        </w:trPr>
        <w:tc>
          <w:tcPr>
            <w:tcW w:w="575" w:type="dxa"/>
            <w:vAlign w:val="center"/>
          </w:tcPr>
          <w:p w14:paraId="086AEA3D"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8A8D00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Clobenzen</w:t>
            </w:r>
          </w:p>
        </w:tc>
        <w:tc>
          <w:tcPr>
            <w:tcW w:w="4820" w:type="dxa"/>
            <w:vAlign w:val="center"/>
          </w:tcPr>
          <w:p w14:paraId="4F42247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377CD2D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8260D</w:t>
            </w:r>
          </w:p>
        </w:tc>
      </w:tr>
      <w:tr w:rsidR="00F74112" w:rsidRPr="00F84AEE" w14:paraId="57E2171C" w14:textId="77777777" w:rsidTr="003C433D">
        <w:trPr>
          <w:trHeight w:val="373"/>
          <w:jc w:val="center"/>
        </w:trPr>
        <w:tc>
          <w:tcPr>
            <w:tcW w:w="575" w:type="dxa"/>
            <w:vAlign w:val="center"/>
          </w:tcPr>
          <w:p w14:paraId="1F32E28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E29B0E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Toluen</w:t>
            </w:r>
          </w:p>
        </w:tc>
        <w:tc>
          <w:tcPr>
            <w:tcW w:w="4820" w:type="dxa"/>
            <w:vAlign w:val="center"/>
          </w:tcPr>
          <w:p w14:paraId="2073A56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0F9CDEB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101825B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8260D;</w:t>
            </w:r>
            <w:proofErr w:type="gramEnd"/>
          </w:p>
          <w:p w14:paraId="096A8E4F"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8270E.</w:t>
            </w:r>
          </w:p>
        </w:tc>
      </w:tr>
      <w:tr w:rsidR="00F74112" w:rsidRPr="00F84AEE" w14:paraId="5C952AFC" w14:textId="77777777" w:rsidTr="003C433D">
        <w:trPr>
          <w:trHeight w:val="371"/>
          <w:jc w:val="center"/>
        </w:trPr>
        <w:tc>
          <w:tcPr>
            <w:tcW w:w="575" w:type="dxa"/>
            <w:vAlign w:val="center"/>
          </w:tcPr>
          <w:p w14:paraId="179D5FA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B6BFC7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Naptalen</w:t>
            </w:r>
          </w:p>
        </w:tc>
        <w:tc>
          <w:tcPr>
            <w:tcW w:w="4820" w:type="dxa"/>
            <w:vAlign w:val="center"/>
          </w:tcPr>
          <w:p w14:paraId="48C01BF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0CFCE2C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TCVN 10495:2015, </w:t>
            </w:r>
          </w:p>
        </w:tc>
      </w:tr>
      <w:tr w:rsidR="00F74112" w:rsidRPr="00F84AEE" w14:paraId="06B41EB2" w14:textId="77777777" w:rsidTr="003C433D">
        <w:trPr>
          <w:trHeight w:val="373"/>
          <w:jc w:val="center"/>
        </w:trPr>
        <w:tc>
          <w:tcPr>
            <w:tcW w:w="575" w:type="dxa"/>
            <w:vAlign w:val="center"/>
          </w:tcPr>
          <w:p w14:paraId="619EE9F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881F86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Clodan</w:t>
            </w:r>
          </w:p>
        </w:tc>
        <w:tc>
          <w:tcPr>
            <w:tcW w:w="4820" w:type="dxa"/>
            <w:vAlign w:val="center"/>
          </w:tcPr>
          <w:p w14:paraId="1D235B3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706E1D1F"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4B60228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w:t>
            </w:r>
            <w:proofErr w:type="gramStart"/>
            <w:r w:rsidRPr="00F84AEE">
              <w:rPr>
                <w:rFonts w:ascii="Times New Roman" w:hAnsi="Times New Roman" w:cs="Times New Roman"/>
                <w:sz w:val="28"/>
                <w:szCs w:val="28"/>
              </w:rPr>
              <w:t>2015;</w:t>
            </w:r>
            <w:proofErr w:type="gramEnd"/>
          </w:p>
          <w:p w14:paraId="421A517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8260D, </w:t>
            </w:r>
          </w:p>
        </w:tc>
      </w:tr>
      <w:tr w:rsidR="00F74112" w:rsidRPr="00F84AEE" w14:paraId="62F12F43" w14:textId="77777777" w:rsidTr="003C433D">
        <w:trPr>
          <w:trHeight w:val="625"/>
          <w:jc w:val="center"/>
        </w:trPr>
        <w:tc>
          <w:tcPr>
            <w:tcW w:w="575" w:type="dxa"/>
            <w:vAlign w:val="center"/>
          </w:tcPr>
          <w:p w14:paraId="470A4BA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1065B2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2,4-Diclophenoxy axeticaxit (2,4-D)</w:t>
            </w:r>
          </w:p>
        </w:tc>
        <w:tc>
          <w:tcPr>
            <w:tcW w:w="4820" w:type="dxa"/>
            <w:vAlign w:val="center"/>
          </w:tcPr>
          <w:p w14:paraId="1BE4CF0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8964:2011,</w:t>
            </w:r>
          </w:p>
          <w:p w14:paraId="33E7E96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8321B.</w:t>
            </w:r>
          </w:p>
        </w:tc>
      </w:tr>
      <w:tr w:rsidR="00F74112" w:rsidRPr="00F84AEE" w14:paraId="72F1CF96" w14:textId="77777777" w:rsidTr="003C433D">
        <w:trPr>
          <w:trHeight w:val="373"/>
          <w:jc w:val="center"/>
        </w:trPr>
        <w:tc>
          <w:tcPr>
            <w:tcW w:w="575" w:type="dxa"/>
            <w:vAlign w:val="center"/>
          </w:tcPr>
          <w:p w14:paraId="59AF154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CD0FD6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Lindan</w:t>
            </w:r>
          </w:p>
        </w:tc>
        <w:tc>
          <w:tcPr>
            <w:tcW w:w="4820" w:type="dxa"/>
            <w:vAlign w:val="center"/>
          </w:tcPr>
          <w:p w14:paraId="6895DE09"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5873F10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10495:2015</w:t>
            </w:r>
          </w:p>
        </w:tc>
      </w:tr>
      <w:tr w:rsidR="00F74112" w:rsidRPr="00F84AEE" w14:paraId="69F72CFE" w14:textId="77777777" w:rsidTr="003C433D">
        <w:trPr>
          <w:trHeight w:val="373"/>
          <w:jc w:val="center"/>
        </w:trPr>
        <w:tc>
          <w:tcPr>
            <w:tcW w:w="575" w:type="dxa"/>
            <w:tcBorders>
              <w:bottom w:val="single" w:sz="4" w:space="0" w:color="000000"/>
            </w:tcBorders>
            <w:vAlign w:val="center"/>
          </w:tcPr>
          <w:p w14:paraId="41B5A2F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bottom w:val="single" w:sz="4" w:space="0" w:color="000000"/>
            </w:tcBorders>
            <w:vAlign w:val="center"/>
          </w:tcPr>
          <w:p w14:paraId="703A49D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Metoxyclo</w:t>
            </w:r>
          </w:p>
        </w:tc>
        <w:tc>
          <w:tcPr>
            <w:tcW w:w="4820" w:type="dxa"/>
            <w:tcBorders>
              <w:bottom w:val="single" w:sz="4" w:space="0" w:color="000000"/>
            </w:tcBorders>
            <w:vAlign w:val="center"/>
          </w:tcPr>
          <w:p w14:paraId="072F314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3881E33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10495:2015</w:t>
            </w:r>
          </w:p>
        </w:tc>
      </w:tr>
      <w:tr w:rsidR="00F74112" w:rsidRPr="00F84AEE" w14:paraId="6F7E1CEA" w14:textId="77777777" w:rsidTr="003C433D">
        <w:trPr>
          <w:trHeight w:val="371"/>
          <w:jc w:val="center"/>
        </w:trPr>
        <w:tc>
          <w:tcPr>
            <w:tcW w:w="575" w:type="dxa"/>
            <w:tcBorders>
              <w:top w:val="single" w:sz="4" w:space="0" w:color="000000"/>
              <w:bottom w:val="single" w:sz="4" w:space="0" w:color="000000"/>
            </w:tcBorders>
            <w:vAlign w:val="center"/>
          </w:tcPr>
          <w:p w14:paraId="4A85EEF4"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F2CE8F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Endrin</w:t>
            </w:r>
          </w:p>
        </w:tc>
        <w:tc>
          <w:tcPr>
            <w:tcW w:w="4820" w:type="dxa"/>
            <w:tcBorders>
              <w:top w:val="single" w:sz="4" w:space="0" w:color="000000"/>
              <w:bottom w:val="single" w:sz="4" w:space="0" w:color="000000"/>
            </w:tcBorders>
            <w:vAlign w:val="center"/>
          </w:tcPr>
          <w:p w14:paraId="48F171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1A55A1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10495:2015</w:t>
            </w:r>
          </w:p>
        </w:tc>
      </w:tr>
      <w:tr w:rsidR="00F74112" w:rsidRPr="00F84AEE" w14:paraId="115D5082" w14:textId="77777777" w:rsidTr="003C433D">
        <w:trPr>
          <w:trHeight w:val="371"/>
          <w:jc w:val="center"/>
        </w:trPr>
        <w:tc>
          <w:tcPr>
            <w:tcW w:w="575" w:type="dxa"/>
            <w:tcBorders>
              <w:top w:val="single" w:sz="4" w:space="0" w:color="000000"/>
              <w:bottom w:val="single" w:sz="4" w:space="0" w:color="000000"/>
            </w:tcBorders>
            <w:vAlign w:val="center"/>
          </w:tcPr>
          <w:p w14:paraId="542820E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282834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Heptaclo</w:t>
            </w:r>
          </w:p>
        </w:tc>
        <w:tc>
          <w:tcPr>
            <w:tcW w:w="4820" w:type="dxa"/>
            <w:tcBorders>
              <w:top w:val="single" w:sz="4" w:space="0" w:color="000000"/>
              <w:bottom w:val="single" w:sz="4" w:space="0" w:color="000000"/>
            </w:tcBorders>
            <w:vAlign w:val="center"/>
          </w:tcPr>
          <w:p w14:paraId="03F1FF7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5E29AE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10495:2015</w:t>
            </w:r>
          </w:p>
        </w:tc>
      </w:tr>
      <w:tr w:rsidR="00F74112" w:rsidRPr="00F84AEE" w14:paraId="6D03D0D1" w14:textId="77777777" w:rsidTr="003C433D">
        <w:trPr>
          <w:trHeight w:val="371"/>
          <w:jc w:val="center"/>
        </w:trPr>
        <w:tc>
          <w:tcPr>
            <w:tcW w:w="575" w:type="dxa"/>
            <w:tcBorders>
              <w:top w:val="single" w:sz="4" w:space="0" w:color="000000"/>
              <w:bottom w:val="single" w:sz="4" w:space="0" w:color="000000"/>
            </w:tcBorders>
            <w:vAlign w:val="center"/>
          </w:tcPr>
          <w:p w14:paraId="43E654E2"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6532AC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Metyl parathion</w:t>
            </w:r>
          </w:p>
        </w:tc>
        <w:tc>
          <w:tcPr>
            <w:tcW w:w="4820" w:type="dxa"/>
            <w:tcBorders>
              <w:top w:val="single" w:sz="4" w:space="0" w:color="000000"/>
              <w:bottom w:val="single" w:sz="4" w:space="0" w:color="000000"/>
            </w:tcBorders>
            <w:vAlign w:val="center"/>
          </w:tcPr>
          <w:p w14:paraId="6F9D1BD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941D13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TCVN 6134:2009, </w:t>
            </w:r>
          </w:p>
        </w:tc>
      </w:tr>
      <w:tr w:rsidR="00F74112" w:rsidRPr="00F84AEE" w14:paraId="1B0E69EC" w14:textId="77777777" w:rsidTr="003C433D">
        <w:trPr>
          <w:trHeight w:val="371"/>
          <w:jc w:val="center"/>
        </w:trPr>
        <w:tc>
          <w:tcPr>
            <w:tcW w:w="575" w:type="dxa"/>
            <w:tcBorders>
              <w:top w:val="single" w:sz="4" w:space="0" w:color="000000"/>
              <w:bottom w:val="single" w:sz="4" w:space="0" w:color="000000"/>
            </w:tcBorders>
            <w:vAlign w:val="center"/>
          </w:tcPr>
          <w:p w14:paraId="466ED7CA"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5592F9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Parathion</w:t>
            </w:r>
          </w:p>
        </w:tc>
        <w:tc>
          <w:tcPr>
            <w:tcW w:w="4820" w:type="dxa"/>
            <w:tcBorders>
              <w:top w:val="single" w:sz="4" w:space="0" w:color="000000"/>
              <w:bottom w:val="single" w:sz="4" w:space="0" w:color="000000"/>
            </w:tcBorders>
            <w:vAlign w:val="center"/>
          </w:tcPr>
          <w:p w14:paraId="698340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6B579C2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6134:2009</w:t>
            </w:r>
          </w:p>
        </w:tc>
      </w:tr>
      <w:tr w:rsidR="00F74112" w:rsidRPr="00F84AEE" w14:paraId="5FCA16B5" w14:textId="77777777" w:rsidTr="003C433D">
        <w:trPr>
          <w:trHeight w:val="371"/>
          <w:jc w:val="center"/>
        </w:trPr>
        <w:tc>
          <w:tcPr>
            <w:tcW w:w="575" w:type="dxa"/>
            <w:tcBorders>
              <w:top w:val="single" w:sz="4" w:space="0" w:color="000000"/>
              <w:bottom w:val="single" w:sz="4" w:space="0" w:color="000000"/>
            </w:tcBorders>
            <w:vAlign w:val="center"/>
          </w:tcPr>
          <w:p w14:paraId="13024FF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AC35AC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Aldrin</w:t>
            </w:r>
          </w:p>
        </w:tc>
        <w:tc>
          <w:tcPr>
            <w:tcW w:w="4820" w:type="dxa"/>
            <w:tcBorders>
              <w:top w:val="single" w:sz="4" w:space="0" w:color="000000"/>
              <w:bottom w:val="single" w:sz="4" w:space="0" w:color="000000"/>
            </w:tcBorders>
            <w:vAlign w:val="center"/>
          </w:tcPr>
          <w:p w14:paraId="137F45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14A04069"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62D3B1B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6E55B4CF"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690668A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35E9A77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E1A405A" w14:textId="77777777" w:rsidTr="003C433D">
        <w:trPr>
          <w:trHeight w:val="371"/>
          <w:jc w:val="center"/>
        </w:trPr>
        <w:tc>
          <w:tcPr>
            <w:tcW w:w="575" w:type="dxa"/>
            <w:tcBorders>
              <w:top w:val="single" w:sz="4" w:space="0" w:color="000000"/>
              <w:bottom w:val="single" w:sz="4" w:space="0" w:color="000000"/>
            </w:tcBorders>
            <w:vAlign w:val="center"/>
          </w:tcPr>
          <w:p w14:paraId="66D60A79"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C5CB34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Chlordane</w:t>
            </w:r>
          </w:p>
        </w:tc>
        <w:tc>
          <w:tcPr>
            <w:tcW w:w="4820" w:type="dxa"/>
            <w:tcBorders>
              <w:top w:val="single" w:sz="4" w:space="0" w:color="000000"/>
              <w:bottom w:val="single" w:sz="4" w:space="0" w:color="000000"/>
            </w:tcBorders>
            <w:vAlign w:val="center"/>
          </w:tcPr>
          <w:p w14:paraId="4B5767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7330C4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30F59AC8"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593FA938"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7A4BBCE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469A0763"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5910E555" w14:textId="77777777" w:rsidTr="003C433D">
        <w:trPr>
          <w:trHeight w:val="371"/>
          <w:jc w:val="center"/>
        </w:trPr>
        <w:tc>
          <w:tcPr>
            <w:tcW w:w="575" w:type="dxa"/>
            <w:tcBorders>
              <w:top w:val="single" w:sz="4" w:space="0" w:color="000000"/>
              <w:bottom w:val="single" w:sz="4" w:space="0" w:color="000000"/>
            </w:tcBorders>
            <w:vAlign w:val="center"/>
          </w:tcPr>
          <w:p w14:paraId="702378EF"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1BE36A87"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DDT</w:t>
            </w:r>
          </w:p>
        </w:tc>
        <w:tc>
          <w:tcPr>
            <w:tcW w:w="4820" w:type="dxa"/>
            <w:tcBorders>
              <w:top w:val="single" w:sz="4" w:space="0" w:color="000000"/>
              <w:bottom w:val="single" w:sz="4" w:space="0" w:color="000000"/>
            </w:tcBorders>
            <w:vAlign w:val="center"/>
          </w:tcPr>
          <w:p w14:paraId="7E7A80B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3CA8540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20AD6ED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3881C1B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64F239C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3B9EE05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5921F6AD" w14:textId="77777777" w:rsidTr="003C433D">
        <w:trPr>
          <w:trHeight w:val="371"/>
          <w:jc w:val="center"/>
        </w:trPr>
        <w:tc>
          <w:tcPr>
            <w:tcW w:w="575" w:type="dxa"/>
            <w:tcBorders>
              <w:top w:val="single" w:sz="4" w:space="0" w:color="000000"/>
              <w:bottom w:val="single" w:sz="4" w:space="0" w:color="000000"/>
            </w:tcBorders>
            <w:vAlign w:val="center"/>
          </w:tcPr>
          <w:p w14:paraId="783AE084"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5C424B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Dieldrin</w:t>
            </w:r>
          </w:p>
        </w:tc>
        <w:tc>
          <w:tcPr>
            <w:tcW w:w="4820" w:type="dxa"/>
            <w:tcBorders>
              <w:top w:val="single" w:sz="4" w:space="0" w:color="000000"/>
              <w:bottom w:val="single" w:sz="4" w:space="0" w:color="000000"/>
            </w:tcBorders>
            <w:vAlign w:val="center"/>
          </w:tcPr>
          <w:p w14:paraId="50C11E3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1BB1752F"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01E944F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6D06CC95"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lastRenderedPageBreak/>
              <w:t>SMEWW 6630C:2012</w:t>
            </w:r>
          </w:p>
          <w:p w14:paraId="38E353B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40F46F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4BB9F453" w14:textId="77777777" w:rsidTr="003C433D">
        <w:trPr>
          <w:trHeight w:val="371"/>
          <w:jc w:val="center"/>
        </w:trPr>
        <w:tc>
          <w:tcPr>
            <w:tcW w:w="575" w:type="dxa"/>
            <w:tcBorders>
              <w:top w:val="single" w:sz="4" w:space="0" w:color="000000"/>
              <w:bottom w:val="single" w:sz="4" w:space="0" w:color="000000"/>
            </w:tcBorders>
            <w:vAlign w:val="center"/>
          </w:tcPr>
          <w:p w14:paraId="0701243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1D8066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Hexachlorobenzene (HCB)</w:t>
            </w:r>
          </w:p>
        </w:tc>
        <w:tc>
          <w:tcPr>
            <w:tcW w:w="4820" w:type="dxa"/>
            <w:tcBorders>
              <w:top w:val="single" w:sz="4" w:space="0" w:color="000000"/>
              <w:bottom w:val="single" w:sz="4" w:space="0" w:color="000000"/>
            </w:tcBorders>
            <w:vAlign w:val="center"/>
          </w:tcPr>
          <w:p w14:paraId="6779CFB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472291D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441062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1D969A8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35B21C8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CFC724F"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7146108F" w14:textId="77777777" w:rsidTr="003C433D">
        <w:trPr>
          <w:trHeight w:val="371"/>
          <w:jc w:val="center"/>
        </w:trPr>
        <w:tc>
          <w:tcPr>
            <w:tcW w:w="575" w:type="dxa"/>
            <w:tcBorders>
              <w:top w:val="single" w:sz="4" w:space="0" w:color="000000"/>
              <w:bottom w:val="single" w:sz="4" w:space="0" w:color="000000"/>
            </w:tcBorders>
            <w:vAlign w:val="center"/>
          </w:tcPr>
          <w:p w14:paraId="37DEF3C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F3A50F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Mirex</w:t>
            </w:r>
          </w:p>
        </w:tc>
        <w:tc>
          <w:tcPr>
            <w:tcW w:w="4820" w:type="dxa"/>
            <w:tcBorders>
              <w:top w:val="single" w:sz="4" w:space="0" w:color="000000"/>
              <w:bottom w:val="single" w:sz="4" w:space="0" w:color="000000"/>
            </w:tcBorders>
            <w:vAlign w:val="center"/>
          </w:tcPr>
          <w:p w14:paraId="7B41C8E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25C4715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7C3C544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317AA49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49097C6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BF5D70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E44EDDD" w14:textId="77777777" w:rsidTr="003C433D">
        <w:trPr>
          <w:trHeight w:val="371"/>
          <w:jc w:val="center"/>
        </w:trPr>
        <w:tc>
          <w:tcPr>
            <w:tcW w:w="575" w:type="dxa"/>
            <w:tcBorders>
              <w:top w:val="single" w:sz="4" w:space="0" w:color="000000"/>
              <w:bottom w:val="single" w:sz="4" w:space="0" w:color="000000"/>
            </w:tcBorders>
            <w:vAlign w:val="center"/>
          </w:tcPr>
          <w:p w14:paraId="27F63DE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CB2903B"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Toxaphene</w:t>
            </w:r>
          </w:p>
        </w:tc>
        <w:tc>
          <w:tcPr>
            <w:tcW w:w="4820" w:type="dxa"/>
            <w:tcBorders>
              <w:top w:val="single" w:sz="4" w:space="0" w:color="000000"/>
              <w:bottom w:val="single" w:sz="4" w:space="0" w:color="000000"/>
            </w:tcBorders>
            <w:vAlign w:val="center"/>
          </w:tcPr>
          <w:p w14:paraId="5953E6D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02CAF9C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3FDC376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7E475A6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1263A099"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1314C13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D48D440" w14:textId="77777777" w:rsidTr="003C433D">
        <w:trPr>
          <w:trHeight w:val="371"/>
          <w:jc w:val="center"/>
        </w:trPr>
        <w:tc>
          <w:tcPr>
            <w:tcW w:w="575" w:type="dxa"/>
            <w:tcBorders>
              <w:top w:val="single" w:sz="4" w:space="0" w:color="000000"/>
              <w:bottom w:val="single" w:sz="4" w:space="0" w:color="000000"/>
            </w:tcBorders>
            <w:vAlign w:val="center"/>
          </w:tcPr>
          <w:p w14:paraId="5566086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65E594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Polychlorinated biphenyls (PCBs)</w:t>
            </w:r>
          </w:p>
        </w:tc>
        <w:tc>
          <w:tcPr>
            <w:tcW w:w="4820" w:type="dxa"/>
            <w:tcBorders>
              <w:top w:val="single" w:sz="4" w:space="0" w:color="000000"/>
              <w:bottom w:val="single" w:sz="4" w:space="0" w:color="000000"/>
            </w:tcBorders>
            <w:vAlign w:val="center"/>
          </w:tcPr>
          <w:p w14:paraId="2C94A3AF"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8601:2009</w:t>
            </w:r>
          </w:p>
          <w:p w14:paraId="5D5839B4"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CAA9306" w14:textId="77777777" w:rsidR="00F7411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 SMEWW 6630C:2012</w:t>
            </w:r>
          </w:p>
          <w:p w14:paraId="56D6FE7B"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 xml:space="preserve"> US EPA Method 1668A/B</w:t>
            </w:r>
          </w:p>
          <w:p w14:paraId="10EDA275"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CEN Method EN-1948-4 WHO PCB</w:t>
            </w:r>
          </w:p>
          <w:p w14:paraId="077E19F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CEN Method EN-1948-4 Marker PCB</w:t>
            </w:r>
          </w:p>
          <w:p w14:paraId="0BB6690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JIS PCB Methods</w:t>
            </w:r>
          </w:p>
          <w:p w14:paraId="6FE70A2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Mrthod 8270D</w:t>
            </w:r>
          </w:p>
          <w:p w14:paraId="0D7D5C41"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w:t>
            </w:r>
          </w:p>
        </w:tc>
      </w:tr>
      <w:tr w:rsidR="00F74112" w:rsidRPr="00F84AEE" w14:paraId="3E964BBF" w14:textId="77777777" w:rsidTr="003C433D">
        <w:trPr>
          <w:trHeight w:val="371"/>
          <w:jc w:val="center"/>
        </w:trPr>
        <w:tc>
          <w:tcPr>
            <w:tcW w:w="575" w:type="dxa"/>
            <w:tcBorders>
              <w:top w:val="single" w:sz="4" w:space="0" w:color="000000"/>
              <w:bottom w:val="single" w:sz="4" w:space="0" w:color="000000"/>
            </w:tcBorders>
            <w:vAlign w:val="center"/>
          </w:tcPr>
          <w:p w14:paraId="0E035C4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1F84FD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Polychlorinated dibenzo-</w:t>
            </w:r>
            <w:r w:rsidRPr="003E2570">
              <w:rPr>
                <w:rFonts w:ascii="Times New Roman" w:hAnsi="Times New Roman" w:cs="Times New Roman"/>
                <w:iCs/>
                <w:sz w:val="28"/>
                <w:szCs w:val="28"/>
              </w:rPr>
              <w:t>p</w:t>
            </w:r>
            <w:r w:rsidRPr="009E3152">
              <w:rPr>
                <w:rFonts w:ascii="Times New Roman" w:hAnsi="Times New Roman" w:cs="Times New Roman"/>
                <w:sz w:val="28"/>
                <w:szCs w:val="28"/>
              </w:rPr>
              <w:t xml:space="preserve">-dioxin </w:t>
            </w:r>
            <w:r>
              <w:rPr>
                <w:rFonts w:ascii="Times New Roman" w:hAnsi="Times New Roman" w:cs="Times New Roman"/>
                <w:sz w:val="28"/>
                <w:szCs w:val="28"/>
              </w:rPr>
              <w:t>và polychlorinated dibenzofuran</w:t>
            </w:r>
            <w:r w:rsidRPr="009E3152">
              <w:rPr>
                <w:rFonts w:ascii="Times New Roman" w:hAnsi="Times New Roman" w:cs="Times New Roman"/>
                <w:sz w:val="28"/>
                <w:szCs w:val="28"/>
              </w:rPr>
              <w:t xml:space="preserve"> (PCDD/PCDF)</w:t>
            </w:r>
          </w:p>
        </w:tc>
        <w:tc>
          <w:tcPr>
            <w:tcW w:w="4820" w:type="dxa"/>
            <w:tcBorders>
              <w:top w:val="single" w:sz="4" w:space="0" w:color="000000"/>
              <w:bottom w:val="single" w:sz="4" w:space="0" w:color="000000"/>
            </w:tcBorders>
            <w:vAlign w:val="center"/>
          </w:tcPr>
          <w:p w14:paraId="1E1B8D20"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1613</w:t>
            </w:r>
          </w:p>
          <w:p w14:paraId="2201C9F0"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8290</w:t>
            </w:r>
          </w:p>
          <w:p w14:paraId="39ACB05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8280</w:t>
            </w:r>
          </w:p>
          <w:p w14:paraId="30F5BD4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JIS </w:t>
            </w:r>
            <w:r>
              <w:rPr>
                <w:rFonts w:ascii="Times New Roman" w:hAnsi="Times New Roman" w:cs="Times New Roman"/>
                <w:sz w:val="28"/>
                <w:szCs w:val="28"/>
              </w:rPr>
              <w:t>Methods K0311 and K0312</w:t>
            </w:r>
          </w:p>
          <w:p w14:paraId="5E6AB45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European Air Method EN-1948</w:t>
            </w:r>
          </w:p>
        </w:tc>
      </w:tr>
      <w:tr w:rsidR="00F74112" w:rsidRPr="00F84AEE" w14:paraId="73D71CCE" w14:textId="77777777" w:rsidTr="003C433D">
        <w:trPr>
          <w:trHeight w:val="371"/>
          <w:jc w:val="center"/>
        </w:trPr>
        <w:tc>
          <w:tcPr>
            <w:tcW w:w="575" w:type="dxa"/>
            <w:tcBorders>
              <w:top w:val="single" w:sz="4" w:space="0" w:color="000000"/>
              <w:bottom w:val="single" w:sz="4" w:space="0" w:color="000000"/>
            </w:tcBorders>
            <w:vAlign w:val="center"/>
          </w:tcPr>
          <w:p w14:paraId="26E4B0CF"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E5FC78C" w14:textId="77777777" w:rsidR="00F74112" w:rsidRPr="00F84AEE" w:rsidRDefault="00C80086" w:rsidP="003C433D">
            <w:pPr>
              <w:spacing w:after="0" w:line="240" w:lineRule="auto"/>
              <w:ind w:left="113"/>
              <w:rPr>
                <w:rFonts w:ascii="Times New Roman" w:hAnsi="Times New Roman" w:cs="Times New Roman"/>
                <w:sz w:val="28"/>
                <w:szCs w:val="28"/>
              </w:rPr>
            </w:pPr>
            <w:hyperlink r:id="rId121" w:anchor="LiveContent[alpha-hexachlorocyclohexane]" w:history="1">
              <w:r w:rsidR="00F74112" w:rsidRPr="00C530FE">
                <w:rPr>
                  <w:rFonts w:ascii="Times New Roman" w:eastAsia="Times New Roman" w:hAnsi="Times New Roman" w:cs="Times New Roman"/>
                  <w:sz w:val="28"/>
                  <w:szCs w:val="28"/>
                </w:rPr>
                <w:t>Alpha hexachlorocyclohexane</w:t>
              </w:r>
            </w:hyperlink>
            <w:r w:rsidR="00F74112" w:rsidRPr="00C530FE">
              <w:rPr>
                <w:rFonts w:ascii="Times New Roman" w:eastAsia="Times New Roman" w:hAnsi="Times New Roman" w:cs="Times New Roman"/>
                <w:sz w:val="28"/>
                <w:szCs w:val="28"/>
              </w:rPr>
              <w:t xml:space="preserve"> (HCH) </w:t>
            </w:r>
          </w:p>
        </w:tc>
        <w:tc>
          <w:tcPr>
            <w:tcW w:w="4820" w:type="dxa"/>
            <w:tcBorders>
              <w:top w:val="single" w:sz="4" w:space="0" w:color="000000"/>
              <w:bottom w:val="single" w:sz="4" w:space="0" w:color="000000"/>
            </w:tcBorders>
            <w:vAlign w:val="center"/>
          </w:tcPr>
          <w:p w14:paraId="2B77113D"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11DD20A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6B3AC28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48453AF6"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22F3D6B2"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F8030A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C2346D8" w14:textId="77777777" w:rsidTr="003C433D">
        <w:trPr>
          <w:trHeight w:val="371"/>
          <w:jc w:val="center"/>
        </w:trPr>
        <w:tc>
          <w:tcPr>
            <w:tcW w:w="575" w:type="dxa"/>
            <w:tcBorders>
              <w:top w:val="single" w:sz="4" w:space="0" w:color="000000"/>
              <w:bottom w:val="single" w:sz="4" w:space="0" w:color="000000"/>
            </w:tcBorders>
            <w:vAlign w:val="center"/>
          </w:tcPr>
          <w:p w14:paraId="1E78F636"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18A3456"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4820" w:type="dxa"/>
            <w:tcBorders>
              <w:top w:val="single" w:sz="4" w:space="0" w:color="000000"/>
              <w:bottom w:val="single" w:sz="4" w:space="0" w:color="000000"/>
            </w:tcBorders>
            <w:vAlign w:val="center"/>
          </w:tcPr>
          <w:p w14:paraId="4E067BF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69CF9451"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5B79C77C"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69E6B4A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52ACD430"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B5522C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2355598E" w14:textId="77777777" w:rsidTr="003C433D">
        <w:trPr>
          <w:trHeight w:val="371"/>
          <w:jc w:val="center"/>
        </w:trPr>
        <w:tc>
          <w:tcPr>
            <w:tcW w:w="575" w:type="dxa"/>
            <w:tcBorders>
              <w:top w:val="single" w:sz="4" w:space="0" w:color="000000"/>
              <w:bottom w:val="single" w:sz="4" w:space="0" w:color="000000"/>
            </w:tcBorders>
            <w:vAlign w:val="center"/>
          </w:tcPr>
          <w:p w14:paraId="10618232"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7CC74B6"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4820" w:type="dxa"/>
            <w:tcBorders>
              <w:top w:val="single" w:sz="4" w:space="0" w:color="000000"/>
              <w:bottom w:val="single" w:sz="4" w:space="0" w:color="000000"/>
            </w:tcBorders>
            <w:vAlign w:val="center"/>
          </w:tcPr>
          <w:p w14:paraId="49A6149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0371316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28815E57"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60CF73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3A75AB83"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F419DF3"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A0AFD72" w14:textId="77777777" w:rsidTr="003C433D">
        <w:trPr>
          <w:trHeight w:val="371"/>
          <w:jc w:val="center"/>
        </w:trPr>
        <w:tc>
          <w:tcPr>
            <w:tcW w:w="575" w:type="dxa"/>
            <w:tcBorders>
              <w:top w:val="single" w:sz="4" w:space="0" w:color="000000"/>
              <w:bottom w:val="single" w:sz="4" w:space="0" w:color="000000"/>
            </w:tcBorders>
            <w:vAlign w:val="center"/>
          </w:tcPr>
          <w:p w14:paraId="1C59741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EC7E948"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4820" w:type="dxa"/>
            <w:tcBorders>
              <w:top w:val="single" w:sz="4" w:space="0" w:color="000000"/>
              <w:bottom w:val="single" w:sz="4" w:space="0" w:color="000000"/>
            </w:tcBorders>
            <w:vAlign w:val="center"/>
          </w:tcPr>
          <w:p w14:paraId="464D2ED8"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w:t>
            </w:r>
            <w:r>
              <w:rPr>
                <w:rFonts w:ascii="Times New Roman" w:hAnsi="Times New Roman" w:cs="Times New Roman"/>
                <w:sz w:val="28"/>
                <w:szCs w:val="28"/>
              </w:rPr>
              <w:t>S</w:t>
            </w:r>
            <w:r w:rsidRPr="009E3152">
              <w:rPr>
                <w:rFonts w:ascii="Times New Roman" w:hAnsi="Times New Roman" w:cs="Times New Roman"/>
                <w:sz w:val="28"/>
                <w:szCs w:val="28"/>
              </w:rPr>
              <w:t xml:space="preserve"> EPA Method 1614A</w:t>
            </w:r>
          </w:p>
        </w:tc>
      </w:tr>
      <w:tr w:rsidR="00F74112" w:rsidRPr="00F84AEE" w14:paraId="3E0DB106" w14:textId="77777777" w:rsidTr="003C433D">
        <w:trPr>
          <w:trHeight w:val="371"/>
          <w:jc w:val="center"/>
        </w:trPr>
        <w:tc>
          <w:tcPr>
            <w:tcW w:w="575" w:type="dxa"/>
            <w:tcBorders>
              <w:top w:val="single" w:sz="4" w:space="0" w:color="000000"/>
              <w:bottom w:val="single" w:sz="4" w:space="0" w:color="000000"/>
            </w:tcBorders>
            <w:vAlign w:val="center"/>
          </w:tcPr>
          <w:p w14:paraId="32A9C440"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5DA89D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4820" w:type="dxa"/>
            <w:tcBorders>
              <w:top w:val="single" w:sz="4" w:space="0" w:color="000000"/>
              <w:bottom w:val="single" w:sz="4" w:space="0" w:color="000000"/>
            </w:tcBorders>
            <w:vAlign w:val="center"/>
          </w:tcPr>
          <w:p w14:paraId="1BE5E41B"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D6C96BB"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29DF633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79EF1D28"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653E8D5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2BC19F6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61B57D5E" w14:textId="77777777" w:rsidTr="003C433D">
        <w:trPr>
          <w:trHeight w:val="371"/>
          <w:jc w:val="center"/>
        </w:trPr>
        <w:tc>
          <w:tcPr>
            <w:tcW w:w="575" w:type="dxa"/>
            <w:tcBorders>
              <w:top w:val="single" w:sz="4" w:space="0" w:color="000000"/>
              <w:bottom w:val="single" w:sz="4" w:space="0" w:color="000000"/>
            </w:tcBorders>
            <w:vAlign w:val="center"/>
          </w:tcPr>
          <w:p w14:paraId="2E4D154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E357C43" w14:textId="77777777" w:rsidR="00F74112" w:rsidRPr="00C530FE" w:rsidRDefault="00F74112" w:rsidP="003C433D">
            <w:pPr>
              <w:spacing w:after="0" w:line="240" w:lineRule="auto"/>
              <w:ind w:left="113"/>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44ECF6C6" w14:textId="77777777" w:rsidR="00F74112" w:rsidRPr="00F84AEE" w:rsidRDefault="00F74112" w:rsidP="003C433D">
            <w:pPr>
              <w:spacing w:after="0" w:line="240" w:lineRule="auto"/>
              <w:ind w:left="113"/>
              <w:rPr>
                <w:rFonts w:ascii="Times New Roman" w:hAnsi="Times New Roman" w:cs="Times New Roman"/>
                <w:sz w:val="28"/>
                <w:szCs w:val="28"/>
              </w:rPr>
            </w:pPr>
          </w:p>
        </w:tc>
        <w:tc>
          <w:tcPr>
            <w:tcW w:w="4820" w:type="dxa"/>
            <w:tcBorders>
              <w:top w:val="single" w:sz="4" w:space="0" w:color="000000"/>
              <w:bottom w:val="single" w:sz="4" w:space="0" w:color="000000"/>
            </w:tcBorders>
            <w:vAlign w:val="center"/>
          </w:tcPr>
          <w:p w14:paraId="51C3DB00"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F74112" w:rsidRPr="00F84AEE" w14:paraId="2923EA7B" w14:textId="77777777" w:rsidTr="003C433D">
        <w:trPr>
          <w:trHeight w:val="371"/>
          <w:jc w:val="center"/>
        </w:trPr>
        <w:tc>
          <w:tcPr>
            <w:tcW w:w="575" w:type="dxa"/>
            <w:tcBorders>
              <w:top w:val="single" w:sz="4" w:space="0" w:color="000000"/>
              <w:bottom w:val="single" w:sz="4" w:space="0" w:color="000000"/>
            </w:tcBorders>
            <w:vAlign w:val="center"/>
          </w:tcPr>
          <w:p w14:paraId="0A976E5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6E70EEB9"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820" w:type="dxa"/>
            <w:tcBorders>
              <w:top w:val="single" w:sz="4" w:space="0" w:color="000000"/>
              <w:bottom w:val="single" w:sz="4" w:space="0" w:color="000000"/>
            </w:tcBorders>
            <w:vAlign w:val="center"/>
          </w:tcPr>
          <w:p w14:paraId="7D83175B"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F74112" w:rsidRPr="00F84AEE" w14:paraId="11520F31" w14:textId="77777777" w:rsidTr="003C433D">
        <w:trPr>
          <w:trHeight w:val="371"/>
          <w:jc w:val="center"/>
        </w:trPr>
        <w:tc>
          <w:tcPr>
            <w:tcW w:w="575" w:type="dxa"/>
            <w:tcBorders>
              <w:top w:val="single" w:sz="4" w:space="0" w:color="000000"/>
              <w:bottom w:val="single" w:sz="4" w:space="0" w:color="000000"/>
            </w:tcBorders>
            <w:vAlign w:val="center"/>
          </w:tcPr>
          <w:p w14:paraId="61E7443A"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0315338"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4820" w:type="dxa"/>
            <w:tcBorders>
              <w:top w:val="single" w:sz="4" w:space="0" w:color="000000"/>
              <w:bottom w:val="single" w:sz="4" w:space="0" w:color="000000"/>
            </w:tcBorders>
            <w:vAlign w:val="center"/>
          </w:tcPr>
          <w:p w14:paraId="7F523F44"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524.4; US EPA method 8270D</w:t>
            </w:r>
          </w:p>
        </w:tc>
      </w:tr>
      <w:tr w:rsidR="00F74112" w:rsidRPr="00F84AEE" w14:paraId="53000DCA" w14:textId="77777777" w:rsidTr="003C433D">
        <w:trPr>
          <w:trHeight w:val="371"/>
          <w:jc w:val="center"/>
        </w:trPr>
        <w:tc>
          <w:tcPr>
            <w:tcW w:w="575" w:type="dxa"/>
            <w:tcBorders>
              <w:top w:val="single" w:sz="4" w:space="0" w:color="000000"/>
              <w:bottom w:val="single" w:sz="4" w:space="0" w:color="000000"/>
            </w:tcBorders>
            <w:vAlign w:val="center"/>
          </w:tcPr>
          <w:p w14:paraId="141D737D" w14:textId="77777777" w:rsidR="00F74112" w:rsidRPr="0024742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8E44E16" w14:textId="77777777" w:rsidR="00F74112" w:rsidRPr="0024742D" w:rsidRDefault="00F74112" w:rsidP="003C433D">
            <w:pPr>
              <w:spacing w:after="0" w:line="240" w:lineRule="auto"/>
              <w:ind w:left="113"/>
              <w:rPr>
                <w:rFonts w:ascii="Times New Roman" w:hAnsi="Times New Roman" w:cs="Times New Roman"/>
                <w:sz w:val="28"/>
                <w:szCs w:val="28"/>
              </w:rPr>
            </w:pPr>
            <w:r w:rsidRPr="0024742D">
              <w:rPr>
                <w:rFonts w:ascii="Times New Roman" w:eastAsia="Times New Roman" w:hAnsi="Times New Roman" w:cs="Times New Roman"/>
                <w:sz w:val="28"/>
                <w:szCs w:val="28"/>
              </w:rPr>
              <w:t>Lindane</w:t>
            </w:r>
          </w:p>
        </w:tc>
        <w:tc>
          <w:tcPr>
            <w:tcW w:w="4820" w:type="dxa"/>
            <w:tcBorders>
              <w:top w:val="single" w:sz="4" w:space="0" w:color="000000"/>
              <w:bottom w:val="single" w:sz="4" w:space="0" w:color="000000"/>
            </w:tcBorders>
            <w:vAlign w:val="center"/>
          </w:tcPr>
          <w:p w14:paraId="79948D5C" w14:textId="77777777" w:rsidR="00F74112" w:rsidRPr="0024742D" w:rsidRDefault="0024742D"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w:t>
            </w:r>
          </w:p>
        </w:tc>
      </w:tr>
      <w:tr w:rsidR="00F74112" w:rsidRPr="00F84AEE" w14:paraId="492920E2" w14:textId="77777777" w:rsidTr="003C433D">
        <w:trPr>
          <w:trHeight w:val="371"/>
          <w:jc w:val="center"/>
        </w:trPr>
        <w:tc>
          <w:tcPr>
            <w:tcW w:w="575" w:type="dxa"/>
            <w:tcBorders>
              <w:top w:val="single" w:sz="4" w:space="0" w:color="000000"/>
              <w:bottom w:val="single" w:sz="4" w:space="0" w:color="000000"/>
            </w:tcBorders>
            <w:vAlign w:val="center"/>
          </w:tcPr>
          <w:p w14:paraId="441DD287"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7225E35"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4820" w:type="dxa"/>
            <w:tcBorders>
              <w:top w:val="single" w:sz="4" w:space="0" w:color="000000"/>
              <w:bottom w:val="single" w:sz="4" w:space="0" w:color="000000"/>
            </w:tcBorders>
            <w:vAlign w:val="center"/>
          </w:tcPr>
          <w:p w14:paraId="0C84F6F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1653A</w:t>
            </w:r>
          </w:p>
          <w:p w14:paraId="64022D4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w:t>
            </w:r>
          </w:p>
          <w:p w14:paraId="4290D431"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Methods 1624/1625</w:t>
            </w:r>
          </w:p>
        </w:tc>
      </w:tr>
      <w:tr w:rsidR="00F74112" w:rsidRPr="00F84AEE" w14:paraId="2D2E9A7A" w14:textId="77777777" w:rsidTr="003C433D">
        <w:trPr>
          <w:trHeight w:val="371"/>
          <w:jc w:val="center"/>
        </w:trPr>
        <w:tc>
          <w:tcPr>
            <w:tcW w:w="575" w:type="dxa"/>
            <w:tcBorders>
              <w:top w:val="single" w:sz="4" w:space="0" w:color="000000"/>
              <w:bottom w:val="single" w:sz="4" w:space="0" w:color="000000"/>
            </w:tcBorders>
            <w:vAlign w:val="center"/>
          </w:tcPr>
          <w:p w14:paraId="49DF6A1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1AF52AEE"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820" w:type="dxa"/>
            <w:tcBorders>
              <w:top w:val="single" w:sz="4" w:space="0" w:color="000000"/>
              <w:bottom w:val="single" w:sz="4" w:space="0" w:color="000000"/>
            </w:tcBorders>
            <w:vAlign w:val="center"/>
          </w:tcPr>
          <w:p w14:paraId="4A7C9FA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1653A</w:t>
            </w:r>
          </w:p>
          <w:p w14:paraId="2A050C6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1624/1625</w:t>
            </w:r>
          </w:p>
          <w:p w14:paraId="1EB8A8C0" w14:textId="77777777" w:rsidR="00F74112" w:rsidRPr="00F84AEE" w:rsidRDefault="00F74112" w:rsidP="003C433D">
            <w:pPr>
              <w:spacing w:after="0" w:line="240" w:lineRule="auto"/>
              <w:ind w:left="113"/>
              <w:rPr>
                <w:rFonts w:ascii="Times New Roman" w:hAnsi="Times New Roman" w:cs="Times New Roman"/>
                <w:sz w:val="28"/>
                <w:szCs w:val="28"/>
              </w:rPr>
            </w:pPr>
          </w:p>
        </w:tc>
      </w:tr>
      <w:tr w:rsidR="00F74112" w:rsidRPr="00F84AEE" w14:paraId="46685B5E" w14:textId="77777777" w:rsidTr="003C433D">
        <w:trPr>
          <w:trHeight w:val="371"/>
          <w:jc w:val="center"/>
        </w:trPr>
        <w:tc>
          <w:tcPr>
            <w:tcW w:w="575" w:type="dxa"/>
            <w:tcBorders>
              <w:top w:val="single" w:sz="4" w:space="0" w:color="000000"/>
              <w:bottom w:val="single" w:sz="4" w:space="0" w:color="000000"/>
            </w:tcBorders>
            <w:vAlign w:val="center"/>
          </w:tcPr>
          <w:p w14:paraId="6FE9142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BB73A9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820" w:type="dxa"/>
            <w:tcBorders>
              <w:top w:val="single" w:sz="4" w:space="0" w:color="000000"/>
              <w:bottom w:val="single" w:sz="4" w:space="0" w:color="000000"/>
            </w:tcBorders>
            <w:vAlign w:val="center"/>
          </w:tcPr>
          <w:p w14:paraId="1F4EA638" w14:textId="77777777" w:rsidR="00F74112" w:rsidRPr="003E2570" w:rsidRDefault="00F74112" w:rsidP="003C433D">
            <w:pPr>
              <w:spacing w:after="0" w:line="240" w:lineRule="auto"/>
              <w:ind w:left="113"/>
              <w:rPr>
                <w:rFonts w:ascii="Times New Roman" w:hAnsi="Times New Roman" w:cs="Times New Roman"/>
                <w:sz w:val="28"/>
                <w:szCs w:val="28"/>
              </w:rPr>
            </w:pPr>
            <w:r w:rsidRPr="003E2570">
              <w:rPr>
                <w:rFonts w:ascii="Times New Roman" w:hAnsi="Times New Roman" w:cs="Times New Roman"/>
                <w:sz w:val="28"/>
                <w:szCs w:val="28"/>
              </w:rPr>
              <w:t>US EPA Method 533</w:t>
            </w:r>
          </w:p>
          <w:p w14:paraId="274B6825" w14:textId="77777777" w:rsidR="00F74112" w:rsidRPr="009E3152" w:rsidRDefault="00F74112" w:rsidP="003C433D">
            <w:pPr>
              <w:spacing w:after="0" w:line="240" w:lineRule="auto"/>
              <w:ind w:left="113"/>
              <w:rPr>
                <w:rFonts w:ascii="Times New Roman" w:hAnsi="Times New Roman" w:cs="Times New Roman"/>
                <w:sz w:val="28"/>
                <w:szCs w:val="28"/>
                <w:highlight w:val="yellow"/>
              </w:rPr>
            </w:pPr>
            <w:r w:rsidRPr="003E2570">
              <w:rPr>
                <w:rFonts w:ascii="Times New Roman" w:hAnsi="Times New Roman" w:cs="Times New Roman"/>
                <w:sz w:val="28"/>
                <w:szCs w:val="28"/>
              </w:rPr>
              <w:t>US EPA Method 537.1</w:t>
            </w:r>
          </w:p>
          <w:p w14:paraId="12E716F4" w14:textId="77777777" w:rsidR="00F74112" w:rsidRPr="00F84AEE" w:rsidRDefault="00F74112" w:rsidP="003C433D">
            <w:pPr>
              <w:spacing w:after="0" w:line="240" w:lineRule="auto"/>
              <w:ind w:left="113"/>
              <w:rPr>
                <w:rFonts w:ascii="Times New Roman" w:hAnsi="Times New Roman" w:cs="Times New Roman"/>
                <w:sz w:val="28"/>
                <w:szCs w:val="28"/>
              </w:rPr>
            </w:pPr>
          </w:p>
        </w:tc>
      </w:tr>
      <w:tr w:rsidR="00F74112" w:rsidRPr="00F84AEE" w14:paraId="7971463F" w14:textId="77777777" w:rsidTr="003C433D">
        <w:trPr>
          <w:trHeight w:val="371"/>
          <w:jc w:val="center"/>
        </w:trPr>
        <w:tc>
          <w:tcPr>
            <w:tcW w:w="575" w:type="dxa"/>
            <w:tcBorders>
              <w:top w:val="single" w:sz="4" w:space="0" w:color="000000"/>
              <w:bottom w:val="single" w:sz="4" w:space="0" w:color="000000"/>
            </w:tcBorders>
            <w:vAlign w:val="center"/>
          </w:tcPr>
          <w:p w14:paraId="2C85FEF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B940195"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820" w:type="dxa"/>
            <w:tcBorders>
              <w:top w:val="single" w:sz="4" w:space="0" w:color="000000"/>
              <w:bottom w:val="single" w:sz="4" w:space="0" w:color="000000"/>
            </w:tcBorders>
            <w:vAlign w:val="center"/>
          </w:tcPr>
          <w:p w14:paraId="680D8A8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6A87DE8A"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1624/1625</w:t>
            </w:r>
          </w:p>
        </w:tc>
      </w:tr>
      <w:tr w:rsidR="00F74112" w:rsidRPr="00F84AEE" w14:paraId="22F76D79" w14:textId="77777777" w:rsidTr="003C433D">
        <w:trPr>
          <w:trHeight w:val="371"/>
          <w:jc w:val="center"/>
        </w:trPr>
        <w:tc>
          <w:tcPr>
            <w:tcW w:w="575" w:type="dxa"/>
            <w:tcBorders>
              <w:top w:val="single" w:sz="4" w:space="0" w:color="000000"/>
              <w:bottom w:val="single" w:sz="4" w:space="0" w:color="000000"/>
            </w:tcBorders>
            <w:vAlign w:val="center"/>
          </w:tcPr>
          <w:p w14:paraId="09A0D13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9877F19"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4820" w:type="dxa"/>
            <w:tcBorders>
              <w:top w:val="single" w:sz="4" w:space="0" w:color="000000"/>
              <w:bottom w:val="single" w:sz="4" w:space="0" w:color="000000"/>
            </w:tcBorders>
            <w:vAlign w:val="center"/>
          </w:tcPr>
          <w:p w14:paraId="5E23EAE6"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 xml:space="preserve">Áp dụng các phương pháp tiêu chuẩn quốc gia và quốc tế </w:t>
            </w:r>
          </w:p>
        </w:tc>
      </w:tr>
      <w:tr w:rsidR="00F74112" w:rsidRPr="00F84AEE" w14:paraId="7746FA82" w14:textId="77777777" w:rsidTr="003C433D">
        <w:trPr>
          <w:trHeight w:val="371"/>
          <w:jc w:val="center"/>
        </w:trPr>
        <w:tc>
          <w:tcPr>
            <w:tcW w:w="575" w:type="dxa"/>
            <w:tcBorders>
              <w:top w:val="single" w:sz="4" w:space="0" w:color="000000"/>
              <w:bottom w:val="single" w:sz="4" w:space="0" w:color="000000"/>
            </w:tcBorders>
            <w:vAlign w:val="center"/>
          </w:tcPr>
          <w:p w14:paraId="092F6E5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BA98A1F"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820" w:type="dxa"/>
            <w:tcBorders>
              <w:top w:val="single" w:sz="4" w:space="0" w:color="000000"/>
              <w:bottom w:val="single" w:sz="4" w:space="0" w:color="000000"/>
            </w:tcBorders>
            <w:vAlign w:val="center"/>
          </w:tcPr>
          <w:p w14:paraId="3224CB2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4891CB9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C3B48F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296A72D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73C540E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7158D09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4FC18A47" w14:textId="77777777" w:rsidTr="003C433D">
        <w:trPr>
          <w:trHeight w:val="371"/>
          <w:jc w:val="center"/>
        </w:trPr>
        <w:tc>
          <w:tcPr>
            <w:tcW w:w="575" w:type="dxa"/>
            <w:tcBorders>
              <w:top w:val="single" w:sz="4" w:space="0" w:color="000000"/>
              <w:bottom w:val="single" w:sz="4" w:space="0" w:color="000000"/>
            </w:tcBorders>
            <w:vAlign w:val="center"/>
          </w:tcPr>
          <w:p w14:paraId="79053C5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8E8E43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820" w:type="dxa"/>
            <w:tcBorders>
              <w:top w:val="single" w:sz="4" w:space="0" w:color="000000"/>
              <w:bottom w:val="single" w:sz="4" w:space="0" w:color="000000"/>
            </w:tcBorders>
            <w:vAlign w:val="center"/>
          </w:tcPr>
          <w:p w14:paraId="79871F1D"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F74112" w:rsidRPr="00F84AEE" w14:paraId="2F621A6E" w14:textId="77777777" w:rsidTr="003C433D">
        <w:trPr>
          <w:trHeight w:val="371"/>
          <w:jc w:val="center"/>
        </w:trPr>
        <w:tc>
          <w:tcPr>
            <w:tcW w:w="575" w:type="dxa"/>
            <w:tcBorders>
              <w:top w:val="single" w:sz="4" w:space="0" w:color="000000"/>
              <w:bottom w:val="single" w:sz="4" w:space="0" w:color="000000"/>
            </w:tcBorders>
            <w:vAlign w:val="center"/>
          </w:tcPr>
          <w:p w14:paraId="4EE2B19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69C4BC7C" w14:textId="77777777" w:rsidR="00F74112" w:rsidRPr="00C530FE" w:rsidRDefault="00F74112" w:rsidP="003C433D">
            <w:pPr>
              <w:spacing w:after="0" w:line="240" w:lineRule="auto"/>
              <w:ind w:left="113"/>
              <w:rPr>
                <w:rFonts w:ascii="Times New Roman" w:hAnsi="Times New Roman" w:cs="Times New Roman"/>
                <w:sz w:val="28"/>
                <w:szCs w:val="28"/>
                <w:lang w:val="vi-VN"/>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820" w:type="dxa"/>
            <w:tcBorders>
              <w:top w:val="single" w:sz="4" w:space="0" w:color="000000"/>
              <w:bottom w:val="single" w:sz="4" w:space="0" w:color="000000"/>
            </w:tcBorders>
            <w:vAlign w:val="center"/>
          </w:tcPr>
          <w:p w14:paraId="3B7FC2D4"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 xml:space="preserve">Áp dụng các phương pháp tiêu chuẩn quốc gia và quốc tế </w:t>
            </w:r>
          </w:p>
        </w:tc>
      </w:tr>
      <w:tr w:rsidR="00F74112" w:rsidRPr="00F84AEE" w14:paraId="2B70FBC2" w14:textId="77777777" w:rsidTr="003C433D">
        <w:trPr>
          <w:trHeight w:val="371"/>
          <w:jc w:val="center"/>
        </w:trPr>
        <w:tc>
          <w:tcPr>
            <w:tcW w:w="575" w:type="dxa"/>
            <w:tcBorders>
              <w:top w:val="single" w:sz="4" w:space="0" w:color="000000"/>
              <w:bottom w:val="single" w:sz="4" w:space="0" w:color="000000"/>
            </w:tcBorders>
            <w:vAlign w:val="center"/>
          </w:tcPr>
          <w:p w14:paraId="619CB88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45F6F87" w14:textId="77777777" w:rsidR="00F74112" w:rsidRPr="00C530FE" w:rsidRDefault="00F74112" w:rsidP="003C433D">
            <w:pPr>
              <w:spacing w:after="0" w:line="240" w:lineRule="auto"/>
              <w:ind w:left="113"/>
              <w:rPr>
                <w:rFonts w:ascii="Times New Roman" w:hAnsi="Times New Roman" w:cs="Times New Roman"/>
                <w:sz w:val="28"/>
                <w:szCs w:val="28"/>
                <w:lang w:val="vi-VN"/>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820" w:type="dxa"/>
            <w:tcBorders>
              <w:top w:val="single" w:sz="4" w:space="0" w:color="000000"/>
              <w:bottom w:val="single" w:sz="4" w:space="0" w:color="000000"/>
            </w:tcBorders>
            <w:vAlign w:val="center"/>
          </w:tcPr>
          <w:p w14:paraId="6C466422"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EPA 533; EPA </w:t>
            </w:r>
            <w:proofErr w:type="gramStart"/>
            <w:r w:rsidRPr="009E3152">
              <w:rPr>
                <w:rFonts w:ascii="Times New Roman" w:hAnsi="Times New Roman" w:cs="Times New Roman"/>
                <w:sz w:val="28"/>
                <w:szCs w:val="28"/>
              </w:rPr>
              <w:t>537.1;</w:t>
            </w:r>
            <w:proofErr w:type="gramEnd"/>
          </w:p>
          <w:p w14:paraId="637C613D"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DIN 38407-42:</w:t>
            </w:r>
            <w:proofErr w:type="gramStart"/>
            <w:r w:rsidRPr="009E3152">
              <w:rPr>
                <w:rFonts w:ascii="Times New Roman" w:hAnsi="Times New Roman" w:cs="Times New Roman"/>
                <w:sz w:val="28"/>
                <w:szCs w:val="28"/>
              </w:rPr>
              <w:t>2010;</w:t>
            </w:r>
            <w:proofErr w:type="gramEnd"/>
          </w:p>
          <w:p w14:paraId="35AB48C9"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CEN/TS 15968 :</w:t>
            </w:r>
            <w:proofErr w:type="gramStart"/>
            <w:r w:rsidRPr="009E3152">
              <w:rPr>
                <w:rFonts w:ascii="Times New Roman" w:hAnsi="Times New Roman" w:cs="Times New Roman"/>
                <w:sz w:val="28"/>
                <w:szCs w:val="28"/>
              </w:rPr>
              <w:t>2010;</w:t>
            </w:r>
            <w:proofErr w:type="gramEnd"/>
            <w:r w:rsidRPr="009E3152">
              <w:rPr>
                <w:rFonts w:ascii="Times New Roman" w:hAnsi="Times New Roman" w:cs="Times New Roman"/>
                <w:sz w:val="28"/>
                <w:szCs w:val="28"/>
              </w:rPr>
              <w:t xml:space="preserve"> </w:t>
            </w:r>
          </w:p>
          <w:p w14:paraId="071428E1" w14:textId="77777777" w:rsidR="00F7411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ISO 25101:2009</w:t>
            </w:r>
          </w:p>
        </w:tc>
      </w:tr>
    </w:tbl>
    <w:p w14:paraId="287707E9" w14:textId="77777777" w:rsidR="00F74112" w:rsidRPr="00F84AEE" w:rsidRDefault="00F74112" w:rsidP="00F74112">
      <w:pPr>
        <w:rPr>
          <w:rFonts w:ascii="Times New Roman" w:hAnsi="Times New Roman" w:cs="Times New Roman"/>
          <w:sz w:val="28"/>
          <w:szCs w:val="28"/>
        </w:rPr>
      </w:pPr>
    </w:p>
    <w:p w14:paraId="79774597" w14:textId="77777777" w:rsidR="00F74112" w:rsidRPr="00F84AEE" w:rsidRDefault="00F74112" w:rsidP="00F74112">
      <w:pPr>
        <w:rPr>
          <w:rFonts w:ascii="Times New Roman" w:hAnsi="Times New Roman" w:cs="Times New Roman"/>
          <w:sz w:val="28"/>
          <w:szCs w:val="28"/>
        </w:rPr>
      </w:pPr>
    </w:p>
    <w:p w14:paraId="6FB5AACA" w14:textId="77777777" w:rsidR="00F74112" w:rsidRDefault="00F74112"/>
    <w:p w14:paraId="2765E7D1" w14:textId="77777777" w:rsidR="00F74112" w:rsidRDefault="00F74112"/>
    <w:p w14:paraId="0B7B0E14" w14:textId="77777777" w:rsidR="00291267" w:rsidRDefault="00291267">
      <w:pPr>
        <w:rPr>
          <w:rFonts w:ascii="Times New Roman" w:hAnsi="Times New Roman" w:cs="Times New Roman"/>
          <w:sz w:val="28"/>
          <w:szCs w:val="28"/>
        </w:rPr>
      </w:pPr>
      <w:r>
        <w:rPr>
          <w:rFonts w:ascii="Times New Roman" w:hAnsi="Times New Roman" w:cs="Times New Roman"/>
          <w:sz w:val="28"/>
          <w:szCs w:val="28"/>
        </w:rPr>
        <w:br w:type="page"/>
      </w:r>
    </w:p>
    <w:p w14:paraId="0AD7BDE1" w14:textId="77777777" w:rsidR="003C433D" w:rsidRPr="00853621" w:rsidRDefault="003C433D" w:rsidP="003C433D">
      <w:pPr>
        <w:pStyle w:val="ListParagraph"/>
        <w:numPr>
          <w:ilvl w:val="0"/>
          <w:numId w:val="302"/>
        </w:numPr>
        <w:ind w:left="0" w:firstLine="0"/>
        <w:jc w:val="center"/>
        <w:outlineLvl w:val="1"/>
        <w:rPr>
          <w:rFonts w:ascii="Times New Roman" w:hAnsi="Times New Roman" w:cs="Times New Roman"/>
          <w:b/>
          <w:sz w:val="28"/>
          <w:szCs w:val="28"/>
        </w:rPr>
      </w:pPr>
      <w:bookmarkStart w:id="176" w:name="_Toc65215421"/>
      <w:r w:rsidRPr="00853621">
        <w:rPr>
          <w:rFonts w:ascii="Times New Roman" w:hAnsi="Times New Roman" w:cs="Times New Roman"/>
          <w:b/>
          <w:sz w:val="28"/>
          <w:szCs w:val="28"/>
        </w:rPr>
        <w:lastRenderedPageBreak/>
        <w:t>XÁC ĐỊNH VỊ TRÍ, SỐ ĐIỂM QUAN TRẮC KHÍ THẢI</w:t>
      </w:r>
      <w:bookmarkEnd w:id="176"/>
    </w:p>
    <w:p w14:paraId="119C2573"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i/>
          <w:sz w:val="28"/>
          <w:szCs w:val="28"/>
        </w:rPr>
        <w:t xml:space="preserve">(Ban hành kèm theo Thông tư số </w:t>
      </w:r>
      <w:proofErr w:type="gramStart"/>
      <w:r w:rsidRPr="00F84AEE">
        <w:rPr>
          <w:rFonts w:ascii="Times New Roman" w:hAnsi="Times New Roman" w:cs="Times New Roman"/>
          <w:i/>
          <w:sz w:val="28"/>
          <w:szCs w:val="28"/>
        </w:rPr>
        <w:t>…./</w:t>
      </w:r>
      <w:proofErr w:type="gramEnd"/>
      <w:r w:rsidRPr="00F84AEE">
        <w:rPr>
          <w:rFonts w:ascii="Times New Roman" w:hAnsi="Times New Roman" w:cs="Times New Roman"/>
          <w:i/>
          <w:sz w:val="28"/>
          <w:szCs w:val="28"/>
        </w:rPr>
        <w:t xml:space="preserve">2020/TT-BTNMT ngày    tháng  </w:t>
      </w:r>
      <w:r>
        <w:rPr>
          <w:rFonts w:ascii="Times New Roman" w:hAnsi="Times New Roman" w:cs="Times New Roman"/>
          <w:i/>
          <w:sz w:val="28"/>
          <w:szCs w:val="28"/>
        </w:rPr>
        <w:t xml:space="preserve">  </w:t>
      </w:r>
      <w:r w:rsidRPr="00F84AEE">
        <w:rPr>
          <w:rFonts w:ascii="Times New Roman" w:hAnsi="Times New Roman" w:cs="Times New Roman"/>
          <w:i/>
          <w:sz w:val="28"/>
          <w:szCs w:val="28"/>
        </w:rPr>
        <w:t>năm 2020 của Bộ trưởng Bộ Tài nguyên và Môi trường)</w:t>
      </w:r>
    </w:p>
    <w:p w14:paraId="2E5575E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 Quy định chung </w:t>
      </w:r>
    </w:p>
    <w:p w14:paraId="1F9929E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Phụ lục này hướng dẫn tóm tắt phương pháp US EPA method 1 nhằm hướng dẫn xác định vị trí và số điểm quan trắc khí thải. </w:t>
      </w:r>
    </w:p>
    <w:p w14:paraId="51E9A74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Phương pháp này không áp dụng trong các trường hợp sau: </w:t>
      </w:r>
    </w:p>
    <w:p w14:paraId="0BC46F7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Dòng khí ở chế độ chảy xoáy hay chảy </w:t>
      </w:r>
      <w:proofErr w:type="gramStart"/>
      <w:r w:rsidRPr="00F84AEE">
        <w:rPr>
          <w:rFonts w:ascii="Times New Roman" w:hAnsi="Times New Roman" w:cs="Times New Roman"/>
          <w:sz w:val="28"/>
          <w:szCs w:val="28"/>
        </w:rPr>
        <w:t>rối;</w:t>
      </w:r>
      <w:proofErr w:type="gramEnd"/>
      <w:r w:rsidRPr="00F84AEE">
        <w:rPr>
          <w:rFonts w:ascii="Times New Roman" w:hAnsi="Times New Roman" w:cs="Times New Roman"/>
          <w:sz w:val="28"/>
          <w:szCs w:val="28"/>
        </w:rPr>
        <w:t xml:space="preserve"> </w:t>
      </w:r>
    </w:p>
    <w:p w14:paraId="09F52C6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Ống khói có đường kính nhỏ hơn 0,3 </w:t>
      </w:r>
      <w:proofErr w:type="gramStart"/>
      <w:r w:rsidRPr="00F84AEE">
        <w:rPr>
          <w:rFonts w:ascii="Times New Roman" w:hAnsi="Times New Roman" w:cs="Times New Roman"/>
          <w:sz w:val="28"/>
          <w:szCs w:val="28"/>
        </w:rPr>
        <w:t>m;</w:t>
      </w:r>
      <w:proofErr w:type="gramEnd"/>
      <w:r w:rsidRPr="00F84AEE">
        <w:rPr>
          <w:rFonts w:ascii="Times New Roman" w:hAnsi="Times New Roman" w:cs="Times New Roman"/>
          <w:sz w:val="28"/>
          <w:szCs w:val="28"/>
        </w:rPr>
        <w:t xml:space="preserve"> </w:t>
      </w:r>
    </w:p>
    <w:p w14:paraId="1DB55525"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Khoảng cách từ vị trí lấy mẫu đến vị trí thay đổi dòng (cong, nở, thắt...) nhỏ hơn 2 lần đường kính theo chiều xuôi dòng khí và nhỏ hơn 0,5 lần đường kính ống khói (hoặc ống phóng không) theo chiều ngược dòng khí. </w:t>
      </w:r>
    </w:p>
    <w:p w14:paraId="50902B3B"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Việc xác định vị trí và số lượng điểm quan trắc đối với các ống khói có đường kính nhỏ hơn 0,3 m sử dụng phương pháp US EPA method 1A. </w:t>
      </w:r>
    </w:p>
    <w:p w14:paraId="45D75884"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Không lấy mẫu bụi và đo vận tốc khí thải ở điểm giữa (hay tâm) của tiết diện ống khói. </w:t>
      </w:r>
    </w:p>
    <w:p w14:paraId="716B90D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II. Thiết bị và dụng cụ </w:t>
      </w:r>
    </w:p>
    <w:p w14:paraId="46A1C1C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Thước dây, sổ ghi chép, bút chịu nhiệt. </w:t>
      </w:r>
    </w:p>
    <w:p w14:paraId="4694F35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Các loại đồng hồ đo chênh áp, áp kế dạng nghiêng, hình chữ U. </w:t>
      </w:r>
    </w:p>
    <w:p w14:paraId="5B486C4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III. Quy trình thực hiện </w:t>
      </w:r>
    </w:p>
    <w:p w14:paraId="046FD76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Vị trí lỗ lấy mẫu và số điểm hút mẫu phụ thuộc vào mục tiêu xác định vận tốc khí thải, các chất ô nhiễm dạng khí hay bụi. </w:t>
      </w:r>
    </w:p>
    <w:p w14:paraId="51A7A04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1. Xác định vị trí lỗ lấy mẫu </w:t>
      </w:r>
    </w:p>
    <w:p w14:paraId="26BC820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Nguyên tắc: vị trí lỗ lấy mẫu phải nằm trên mặt phẳng tiết diện của đoạn ống khói </w:t>
      </w:r>
      <w:proofErr w:type="gramStart"/>
      <w:r w:rsidRPr="00F84AEE">
        <w:rPr>
          <w:rFonts w:ascii="Times New Roman" w:hAnsi="Times New Roman" w:cs="Times New Roman"/>
          <w:sz w:val="28"/>
          <w:szCs w:val="28"/>
        </w:rPr>
        <w:t>thẳng;</w:t>
      </w:r>
      <w:proofErr w:type="gramEnd"/>
      <w:r w:rsidRPr="00F84AEE">
        <w:rPr>
          <w:rFonts w:ascii="Times New Roman" w:hAnsi="Times New Roman" w:cs="Times New Roman"/>
          <w:sz w:val="28"/>
          <w:szCs w:val="28"/>
        </w:rPr>
        <w:t xml:space="preserve"> </w:t>
      </w:r>
    </w:p>
    <w:p w14:paraId="28D6511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Cách xác định: vị trí lỗ lấy mẫu nằm trên ống khói dựa vào việc xác định đoạn A, đoạn B, đường kính trong D và thỏa mãn điều kiện: B ≥ 2D và A ≥ 0,5D. Trong trường hợp lý tưởng, vị trí lỗ lấy mẫu thỏa mãn điều kiện: B = 8D và A = 2D (Hình 7</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40F2B34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Minh họa A, B và D trên </w:t>
      </w: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5.1</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w:t>
      </w:r>
    </w:p>
    <w:p w14:paraId="39D5952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Đoạn A: là đoạn tính từ vị trí có sự thay đổi dòng đến vị trí lấy mẫu tính theo chiều ngược chiều dòng </w:t>
      </w:r>
      <w:proofErr w:type="gramStart"/>
      <w:r w:rsidRPr="00F84AEE">
        <w:rPr>
          <w:rFonts w:ascii="Times New Roman" w:hAnsi="Times New Roman" w:cs="Times New Roman"/>
          <w:sz w:val="28"/>
          <w:szCs w:val="28"/>
        </w:rPr>
        <w:t>khí;  -</w:t>
      </w:r>
      <w:proofErr w:type="gramEnd"/>
      <w:r w:rsidRPr="00F84AEE">
        <w:rPr>
          <w:rFonts w:ascii="Times New Roman" w:hAnsi="Times New Roman" w:cs="Times New Roman"/>
          <w:sz w:val="28"/>
          <w:szCs w:val="28"/>
        </w:rPr>
        <w:t xml:space="preserve"> Đoạn B: là đoạntính từ vị trí có sự thay đổi dòng đến vị trí lấy mẫu tính theo chiều xuôi chiều dòng khí; </w:t>
      </w:r>
    </w:p>
    <w:p w14:paraId="51C7962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D: đường kính trong của ống khói tại vị trí lấy mẫu (đối với ống khói hình chữ nhật, đường kính trong D được tính theo công thức D = 4 x (diện tích tiết diện/chu vi). </w:t>
      </w:r>
    </w:p>
    <w:p w14:paraId="70D8AE69" w14:textId="77777777" w:rsidR="003C433D" w:rsidRPr="00F84AEE" w:rsidRDefault="003C433D" w:rsidP="003C433D">
      <w:pPr>
        <w:ind w:firstLine="851"/>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327E9EC8" wp14:editId="3E9E2D2E">
            <wp:extent cx="1477645" cy="2194560"/>
            <wp:effectExtent l="0" t="0" r="0" b="0"/>
            <wp:docPr id="449961" name="Picture 44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477645" cy="2194560"/>
                    </a:xfrm>
                    <a:prstGeom prst="rect">
                      <a:avLst/>
                    </a:prstGeom>
                    <a:noFill/>
                    <a:ln>
                      <a:noFill/>
                    </a:ln>
                  </pic:spPr>
                </pic:pic>
              </a:graphicData>
            </a:graphic>
          </wp:inline>
        </w:drawing>
      </w:r>
    </w:p>
    <w:p w14:paraId="43A7D43A" w14:textId="77777777" w:rsidR="003C433D" w:rsidRPr="00F84AEE" w:rsidRDefault="00CB1F61" w:rsidP="003C433D">
      <w:pPr>
        <w:ind w:firstLine="851"/>
        <w:jc w:val="center"/>
        <w:rPr>
          <w:rFonts w:ascii="Times New Roman" w:hAnsi="Times New Roman" w:cs="Times New Roman"/>
          <w:sz w:val="28"/>
          <w:szCs w:val="28"/>
        </w:rPr>
      </w:pPr>
      <w:r>
        <w:rPr>
          <w:rFonts w:ascii="Times New Roman" w:hAnsi="Times New Roman" w:cs="Times New Roman"/>
          <w:sz w:val="28"/>
          <w:szCs w:val="28"/>
        </w:rPr>
        <w:t xml:space="preserve">Hình 5.1. </w:t>
      </w:r>
      <w:r w:rsidR="003C433D" w:rsidRPr="00F84AEE">
        <w:rPr>
          <w:rFonts w:ascii="Times New Roman" w:hAnsi="Times New Roman" w:cs="Times New Roman"/>
          <w:sz w:val="28"/>
          <w:szCs w:val="28"/>
        </w:rPr>
        <w:t>Vị trí lỗ lấy mẫu</w:t>
      </w:r>
    </w:p>
    <w:p w14:paraId="18858612"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2. Yêu cầu lỗ lấy mẫu: lỗ lấy mẫu bảo đảm đường kính từ 90 mm đến 110 </w:t>
      </w:r>
      <w:proofErr w:type="gramStart"/>
      <w:r w:rsidRPr="00F84AEE">
        <w:rPr>
          <w:rFonts w:ascii="Times New Roman" w:hAnsi="Times New Roman" w:cs="Times New Roman"/>
          <w:sz w:val="28"/>
          <w:szCs w:val="28"/>
        </w:rPr>
        <w:t>mm;</w:t>
      </w:r>
      <w:proofErr w:type="gramEnd"/>
      <w:r w:rsidRPr="00F84AEE">
        <w:rPr>
          <w:rFonts w:ascii="Times New Roman" w:hAnsi="Times New Roman" w:cs="Times New Roman"/>
          <w:sz w:val="28"/>
          <w:szCs w:val="28"/>
        </w:rPr>
        <w:t xml:space="preserve"> </w:t>
      </w:r>
    </w:p>
    <w:p w14:paraId="55752193"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ống khói hình tròn: yêu cầu ít nhất 02 lỗ lấy mẫu theo 02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0995F7B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ống khói hình chữ nhật: căn cứ vào tỉ lệ giữa chiều dài, chiều rộng và số điểm hút mẫu của ống khói để chọn số lỗ lấy mẫu phù hợp theo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594D163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những ống khói có đường kính trong lớn, cần tăng thêm lỗ lấy mẫu đối xứng nhau để giảm yêu cầu của độ dài cần lấy mẫu. </w:t>
      </w:r>
    </w:p>
    <w:p w14:paraId="7D5A7460"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3. Xác định số điểm hút mẫu </w:t>
      </w:r>
    </w:p>
    <w:p w14:paraId="122F87C1"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Điểm hút mẫu nằm trên tiết diện ngang của ống khói tại vị trí lỗ lấy mẫu. Tiết diện ngang của ống khói được chia thành những phần bằng nhau theo 02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4477BAC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Phương pháp xác định số điểm hút mẫu trên tiết diện ngang của ống khói: dựa trên tỉ lệ giữa đoạn A và đường kính trong D (A/D) hoặc tỉ lệ giữa đoạn B và đường kính trong D (B/D), chia thành 2 trường hợp: </w:t>
      </w:r>
    </w:p>
    <w:p w14:paraId="4045189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b.1) Trường hợp 1 - xác định vận tốc khí thải (không bao gồm việc lấy mẫu bụi): sử dụng Hình 8 để xác định số điểm hút mẫu tối </w:t>
      </w:r>
      <w:proofErr w:type="gramStart"/>
      <w:r w:rsidRPr="00F84AEE">
        <w:rPr>
          <w:rFonts w:ascii="Times New Roman" w:hAnsi="Times New Roman" w:cs="Times New Roman"/>
          <w:sz w:val="28"/>
          <w:szCs w:val="28"/>
        </w:rPr>
        <w:t>thiểu;</w:t>
      </w:r>
      <w:proofErr w:type="gramEnd"/>
      <w:r w:rsidRPr="00F84AEE">
        <w:rPr>
          <w:rFonts w:ascii="Times New Roman" w:hAnsi="Times New Roman" w:cs="Times New Roman"/>
          <w:sz w:val="28"/>
          <w:szCs w:val="28"/>
        </w:rPr>
        <w:t xml:space="preserve"> </w:t>
      </w:r>
    </w:p>
    <w:p w14:paraId="35CD50D1" w14:textId="77777777" w:rsidR="003C433D" w:rsidRPr="00F84AEE" w:rsidRDefault="003C433D" w:rsidP="003C433D">
      <w:pPr>
        <w:ind w:firstLine="851"/>
        <w:rPr>
          <w:rFonts w:ascii="Times New Roman" w:hAnsi="Times New Roman" w:cs="Times New Roman"/>
          <w:sz w:val="28"/>
          <w:szCs w:val="28"/>
        </w:rPr>
      </w:pPr>
      <w:r w:rsidRPr="00F84AEE">
        <w:rPr>
          <w:rFonts w:ascii="Times New Roman" w:hAnsi="Times New Roman" w:cs="Times New Roman"/>
          <w:noProof/>
          <w:sz w:val="28"/>
          <w:szCs w:val="28"/>
        </w:rPr>
        <w:lastRenderedPageBreak/>
        <mc:AlternateContent>
          <mc:Choice Requires="wpg">
            <w:drawing>
              <wp:inline distT="0" distB="0" distL="0" distR="0" wp14:anchorId="55382556" wp14:editId="65FD3619">
                <wp:extent cx="5356225" cy="307467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6225" cy="3074670"/>
                          <a:chOff x="0" y="0"/>
                          <a:chExt cx="5356009" cy="3074893"/>
                        </a:xfrm>
                      </wpg:grpSpPr>
                      <pic:pic xmlns:pic="http://schemas.openxmlformats.org/drawingml/2006/picture">
                        <pic:nvPicPr>
                          <pic:cNvPr id="31" name="Picture 31"/>
                          <pic:cNvPicPr/>
                        </pic:nvPicPr>
                        <pic:blipFill>
                          <a:blip r:embed="rId123"/>
                          <a:stretch>
                            <a:fillRect/>
                          </a:stretch>
                        </pic:blipFill>
                        <pic:spPr>
                          <a:xfrm>
                            <a:off x="0" y="0"/>
                            <a:ext cx="5356009" cy="3074893"/>
                          </a:xfrm>
                          <a:prstGeom prst="rect">
                            <a:avLst/>
                          </a:prstGeom>
                        </pic:spPr>
                      </pic:pic>
                      <wps:wsp>
                        <wps:cNvPr id="449952" name="Rectangle 449952"/>
                        <wps:cNvSpPr/>
                        <wps:spPr>
                          <a:xfrm>
                            <a:off x="4219538" y="2064084"/>
                            <a:ext cx="53114" cy="89716"/>
                          </a:xfrm>
                          <a:prstGeom prst="rect">
                            <a:avLst/>
                          </a:prstGeom>
                          <a:ln>
                            <a:noFill/>
                          </a:ln>
                        </wps:spPr>
                        <wps:txbx>
                          <w:txbxContent>
                            <w:p w14:paraId="3B981035" w14:textId="77777777" w:rsidR="00065A15" w:rsidRDefault="00065A15" w:rsidP="003C433D">
                              <w:pPr>
                                <w:spacing w:after="160" w:line="259" w:lineRule="auto"/>
                              </w:pPr>
                              <w:r>
                                <w:rPr>
                                  <w:rFonts w:ascii="Arial" w:eastAsia="Arial" w:hAnsi="Arial" w:cs="Arial"/>
                                  <w:b/>
                                  <w:sz w:val="10"/>
                                </w:rPr>
                                <w:t>8</w:t>
                              </w:r>
                            </w:p>
                          </w:txbxContent>
                        </wps:txbx>
                        <wps:bodyPr horzOverflow="overflow" vert="horz" lIns="0" tIns="0" rIns="0" bIns="0" rtlCol="0">
                          <a:noAutofit/>
                        </wps:bodyPr>
                      </wps:wsp>
                      <wps:wsp>
                        <wps:cNvPr id="449953" name="Rectangle 449953"/>
                        <wps:cNvSpPr/>
                        <wps:spPr>
                          <a:xfrm>
                            <a:off x="4259474" y="2064084"/>
                            <a:ext cx="26533" cy="89716"/>
                          </a:xfrm>
                          <a:prstGeom prst="rect">
                            <a:avLst/>
                          </a:prstGeom>
                          <a:ln>
                            <a:noFill/>
                          </a:ln>
                        </wps:spPr>
                        <wps:txbx>
                          <w:txbxContent>
                            <w:p w14:paraId="0695B227" w14:textId="77777777" w:rsidR="00065A15" w:rsidRDefault="00065A15" w:rsidP="003C433D">
                              <w:pPr>
                                <w:spacing w:after="160" w:line="259" w:lineRule="auto"/>
                              </w:pPr>
                              <w:r>
                                <w:rPr>
                                  <w:rFonts w:ascii="Arial" w:eastAsia="Arial" w:hAnsi="Arial" w:cs="Arial"/>
                                  <w:b/>
                                  <w:sz w:val="10"/>
                                </w:rPr>
                                <w:t xml:space="preserve"> </w:t>
                              </w:r>
                            </w:p>
                          </w:txbxContent>
                        </wps:txbx>
                        <wps:bodyPr horzOverflow="overflow" vert="horz" lIns="0" tIns="0" rIns="0" bIns="0" rtlCol="0">
                          <a:noAutofit/>
                        </wps:bodyPr>
                      </wps:wsp>
                      <wps:wsp>
                        <wps:cNvPr id="449954" name="Rectangle 449954"/>
                        <wps:cNvSpPr/>
                        <wps:spPr>
                          <a:xfrm>
                            <a:off x="4279424" y="2074790"/>
                            <a:ext cx="249449" cy="75629"/>
                          </a:xfrm>
                          <a:prstGeom prst="rect">
                            <a:avLst/>
                          </a:prstGeom>
                          <a:ln>
                            <a:noFill/>
                          </a:ln>
                        </wps:spPr>
                        <wps:txbx>
                          <w:txbxContent>
                            <w:p w14:paraId="2F4E8E6D" w14:textId="77777777" w:rsidR="00065A15" w:rsidRDefault="00065A15" w:rsidP="003C433D">
                              <w:pPr>
                                <w:spacing w:after="160" w:line="259" w:lineRule="auto"/>
                              </w:pPr>
                              <w:r>
                                <w:rPr>
                                  <w:rFonts w:ascii="Arial" w:eastAsia="Arial" w:hAnsi="Arial" w:cs="Arial"/>
                                  <w:b/>
                                  <w:sz w:val="10"/>
                                </w:rPr>
                                <w:t xml:space="preserve">hoặc </w:t>
                              </w:r>
                            </w:p>
                          </w:txbxContent>
                        </wps:txbx>
                        <wps:bodyPr horzOverflow="overflow" vert="horz" lIns="0" tIns="0" rIns="0" bIns="0" rtlCol="0">
                          <a:noAutofit/>
                        </wps:bodyPr>
                      </wps:wsp>
                      <wps:wsp>
                        <wps:cNvPr id="449955" name="Rectangle 449955"/>
                        <wps:cNvSpPr/>
                        <wps:spPr>
                          <a:xfrm>
                            <a:off x="4466908" y="2064084"/>
                            <a:ext cx="53114" cy="89716"/>
                          </a:xfrm>
                          <a:prstGeom prst="rect">
                            <a:avLst/>
                          </a:prstGeom>
                          <a:ln>
                            <a:noFill/>
                          </a:ln>
                        </wps:spPr>
                        <wps:txbx>
                          <w:txbxContent>
                            <w:p w14:paraId="5C49CCFC" w14:textId="77777777" w:rsidR="00065A15" w:rsidRDefault="00065A15" w:rsidP="003C433D">
                              <w:pPr>
                                <w:spacing w:after="160" w:line="259" w:lineRule="auto"/>
                              </w:pPr>
                              <w:r>
                                <w:rPr>
                                  <w:rFonts w:ascii="Arial" w:eastAsia="Arial" w:hAnsi="Arial" w:cs="Arial"/>
                                  <w:b/>
                                  <w:sz w:val="10"/>
                                </w:rPr>
                                <w:t>9</w:t>
                              </w:r>
                            </w:p>
                          </w:txbxContent>
                        </wps:txbx>
                        <wps:bodyPr horzOverflow="overflow" vert="horz" lIns="0" tIns="0" rIns="0" bIns="0" rtlCol="0">
                          <a:noAutofit/>
                        </wps:bodyPr>
                      </wps:wsp>
                      <wps:wsp>
                        <wps:cNvPr id="449956" name="Rectangle 449956"/>
                        <wps:cNvSpPr/>
                        <wps:spPr>
                          <a:xfrm>
                            <a:off x="4506903" y="2054395"/>
                            <a:ext cx="34518" cy="58305"/>
                          </a:xfrm>
                          <a:prstGeom prst="rect">
                            <a:avLst/>
                          </a:prstGeom>
                          <a:ln>
                            <a:noFill/>
                          </a:ln>
                        </wps:spPr>
                        <wps:txbx>
                          <w:txbxContent>
                            <w:p w14:paraId="24E6E1D0" w14:textId="77777777" w:rsidR="00065A15" w:rsidRDefault="00065A15" w:rsidP="003C433D">
                              <w:pPr>
                                <w:spacing w:after="160" w:line="259" w:lineRule="auto"/>
                              </w:pPr>
                              <w:r>
                                <w:rPr>
                                  <w:rFonts w:ascii="Arial" w:eastAsia="Arial" w:hAnsi="Arial" w:cs="Arial"/>
                                  <w:b/>
                                  <w:sz w:val="6"/>
                                </w:rPr>
                                <w:t>a</w:t>
                              </w:r>
                            </w:p>
                          </w:txbxContent>
                        </wps:txbx>
                        <wps:bodyPr horzOverflow="overflow" vert="horz" lIns="0" tIns="0" rIns="0" bIns="0" rtlCol="0">
                          <a:noAutofit/>
                        </wps:bodyPr>
                      </wps:wsp>
                      <wps:wsp>
                        <wps:cNvPr id="449957" name="Rectangle 449957"/>
                        <wps:cNvSpPr/>
                        <wps:spPr>
                          <a:xfrm>
                            <a:off x="1043656" y="851308"/>
                            <a:ext cx="41420" cy="69962"/>
                          </a:xfrm>
                          <a:prstGeom prst="rect">
                            <a:avLst/>
                          </a:prstGeom>
                          <a:ln>
                            <a:noFill/>
                          </a:ln>
                        </wps:spPr>
                        <wps:txbx>
                          <w:txbxContent>
                            <w:p w14:paraId="4B1FAA6C" w14:textId="77777777" w:rsidR="00065A15" w:rsidRDefault="00065A15" w:rsidP="003C433D">
                              <w:pPr>
                                <w:spacing w:after="160" w:line="259" w:lineRule="auto"/>
                              </w:pPr>
                              <w:r>
                                <w:rPr>
                                  <w:rFonts w:ascii="Arial" w:eastAsia="Arial" w:hAnsi="Arial" w:cs="Arial"/>
                                  <w:b/>
                                  <w:sz w:val="7"/>
                                </w:rPr>
                                <w:t>a</w:t>
                              </w:r>
                            </w:p>
                          </w:txbxContent>
                        </wps:txbx>
                        <wps:bodyPr horzOverflow="overflow" vert="horz" lIns="0" tIns="0" rIns="0" bIns="0" rtlCol="0">
                          <a:noAutofit/>
                        </wps:bodyPr>
                      </wps:wsp>
                      <wps:wsp>
                        <wps:cNvPr id="449959" name="Rectangle 449959"/>
                        <wps:cNvSpPr/>
                        <wps:spPr>
                          <a:xfrm>
                            <a:off x="1074820" y="884566"/>
                            <a:ext cx="1350800" cy="75628"/>
                          </a:xfrm>
                          <a:prstGeom prst="rect">
                            <a:avLst/>
                          </a:prstGeom>
                          <a:ln>
                            <a:noFill/>
                          </a:ln>
                        </wps:spPr>
                        <wps:txbx>
                          <w:txbxContent>
                            <w:p w14:paraId="7810D565" w14:textId="77777777" w:rsidR="00065A15" w:rsidRDefault="00065A15" w:rsidP="003C433D">
                              <w:pPr>
                                <w:spacing w:after="160" w:line="259" w:lineRule="auto"/>
                              </w:pPr>
                              <w:r>
                                <w:rPr>
                                  <w:rFonts w:ascii="Arial" w:eastAsia="Arial" w:hAnsi="Arial" w:cs="Arial"/>
                                  <w:b/>
                                  <w:sz w:val="10"/>
                                </w:rPr>
                                <w:t xml:space="preserve">Số điểm lớn nhất đối với ống </w:t>
                              </w:r>
                            </w:p>
                          </w:txbxContent>
                        </wps:txbx>
                        <wps:bodyPr horzOverflow="overflow" vert="horz" lIns="0" tIns="0" rIns="0" bIns="0" rtlCol="0">
                          <a:noAutofit/>
                        </wps:bodyPr>
                      </wps:wsp>
                      <wps:wsp>
                        <wps:cNvPr id="449960" name="Rectangle 449960"/>
                        <wps:cNvSpPr/>
                        <wps:spPr>
                          <a:xfrm>
                            <a:off x="1118190" y="960791"/>
                            <a:ext cx="1167423" cy="75629"/>
                          </a:xfrm>
                          <a:prstGeom prst="rect">
                            <a:avLst/>
                          </a:prstGeom>
                          <a:ln>
                            <a:noFill/>
                          </a:ln>
                        </wps:spPr>
                        <wps:txbx>
                          <w:txbxContent>
                            <w:p w14:paraId="403EEAAE" w14:textId="77777777" w:rsidR="00065A15" w:rsidRDefault="00065A15" w:rsidP="003C433D">
                              <w:pPr>
                                <w:spacing w:after="160" w:line="259" w:lineRule="auto"/>
                              </w:pPr>
                              <w:r>
                                <w:rPr>
                                  <w:rFonts w:ascii="Arial" w:eastAsia="Arial" w:hAnsi="Arial" w:cs="Arial"/>
                                  <w:b/>
                                  <w:sz w:val="10"/>
                                </w:rPr>
                                <w:t>có tiết diện hình chữ nhật</w:t>
                              </w:r>
                            </w:p>
                          </w:txbxContent>
                        </wps:txbx>
                        <wps:bodyPr horzOverflow="overflow" vert="horz" lIns="0" tIns="0" rIns="0" bIns="0" rtlCol="0">
                          <a:noAutofit/>
                        </wps:bodyPr>
                      </wps:wsp>
                    </wpg:wgp>
                  </a:graphicData>
                </a:graphic>
              </wp:inline>
            </w:drawing>
          </mc:Choice>
          <mc:Fallback>
            <w:pict>
              <v:group w14:anchorId="55382556" id="Group 30" o:spid="_x0000_s1026" style="width:421.75pt;height:242.1pt;mso-position-horizontal-relative:char;mso-position-vertical-relative:line" coordsize="53560,307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W+Jfxw8IfCG+0W28VamulnV5T&#10;Dau6khnAzjisb/hqT4XDj/hLbX/vh/8A4muC/aM0TT/EXx2+DdlqdpFfWrX0x8qZcjOzrXr3/Clv&#10;A55/4RjT/wDv1QBz3/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oXX7X3wottb0rSf+ErgkvtTmEF&#10;tGiN8zHp1Fdf/wAKV8Df9Cxp/wD36r5//aB+GvhTRfjB8JvsegWduz6muWjjA70AfWqsHUMDkEZF&#10;FAGBgcCigD56+On/ACcN8Gf+v6b/ANAr6Gr55+On/Jw3wZ/6/pv/AECvoa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5s/aW/5LF8I/wDsJr/M19J182ftLf8AJYvhH/2E1/maAPpOiiigD55+On/Jw3wZ/wCv6b/0Cvoa&#10;vnn46f8AJw3wZ/6/pv8A0Cvoa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s/aW/5LF8I/+wmv8zX0nXzZ+0t/yWL4&#10;R/8AYTX+ZoA+k6KKKAPnn46f8nDfBn/r+m/9Ar6Gr55+On/Jw3wZ/wCv6b/0Cvoa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s/aW/wCSxfCP/sJr/M19J182ftLf8li+Ef8A2E1/maAPpOiiigD55+On/Jw3wZ/6/pv/&#10;AECvoavnn46f8nDfBn/r+m/9Ar6G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bP2lv+SxfCP/ALCa/wAzX0nXzZ+0&#10;t/yWL4R/9hNf5mgD6TooooA+efjp/wAnDfBn/r+m/wDQK+hq+efjp/ycN8Gf+v6b/wBAr6G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zZ+0t/yWL4R/wDYTX+Zr6Tr5s/aW/5LF8I/+wmv&#10;8zQB9J0UUUAfPPx0/wCThvgz/wBf03/oFfQ1fPPx0/5OG+DP/X9N/wCgV9D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Nn7S3/JYvhH/2E1/ma+k6+bP2lv8AksXwj/7Ca/zNAH0nRRRQB88/HT/k4b4M/wDX9N/6BX0N&#10;Xzz8dP8Ak4b4M/8AX9N/6BX0N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2ftLf8AJYvhH/2E1/ma+k6+bP2lv+Sx&#10;fCP/ALCa/wAzQB9J0UUUAfPPx0/5OG+DP/X9N/6BX0NXzz8dP+Thvgz/ANf03/oFfQ1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width:53560;height:30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">
                  <v:imagedata r:id="rId124" o:title=""/>
                </v:shape>
                <v:rect id="Rectangle 449952" o:spid="_x0000_s1028" style="position:absolute;left:42195;top:20640;width:531;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" filled="f" stroked="f">
                  <v:textbox inset="0,0,0,0">
                    <w:txbxContent>
                      <w:p w14:paraId="3B981035" w14:textId="77777777" w:rsidR="00065A15" w:rsidRDefault="00065A15" w:rsidP="003C433D">
                        <w:pPr>
                          <w:spacing w:after="160" w:line="259" w:lineRule="auto"/>
                        </w:pPr>
                        <w:r>
                          <w:rPr>
                            <w:rFonts w:ascii="Arial" w:eastAsia="Arial" w:hAnsi="Arial" w:cs="Arial"/>
                            <w:b/>
                            <w:sz w:val="10"/>
                          </w:rPr>
                          <w:t>8</w:t>
                        </w:r>
                      </w:p>
                    </w:txbxContent>
                  </v:textbox>
                </v:rect>
                <v:rect id="Rectangle 449953" o:spid="_x0000_s1029" style="position:absolute;left:42594;top:20640;width:266;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" filled="f" stroked="f">
                  <v:textbox inset="0,0,0,0">
                    <w:txbxContent>
                      <w:p w14:paraId="0695B227" w14:textId="77777777" w:rsidR="00065A15" w:rsidRDefault="00065A15" w:rsidP="003C433D">
                        <w:pPr>
                          <w:spacing w:after="160" w:line="259" w:lineRule="auto"/>
                        </w:pPr>
                        <w:r>
                          <w:rPr>
                            <w:rFonts w:ascii="Arial" w:eastAsia="Arial" w:hAnsi="Arial" w:cs="Arial"/>
                            <w:b/>
                            <w:sz w:val="10"/>
                          </w:rPr>
                          <w:t xml:space="preserve"> </w:t>
                        </w:r>
                      </w:p>
                    </w:txbxContent>
                  </v:textbox>
                </v:rect>
                <v:rect id="Rectangle 449954" o:spid="_x0000_s1030" style="position:absolute;left:42794;top:20747;width:2494;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" filled="f" stroked="f">
                  <v:textbox inset="0,0,0,0">
                    <w:txbxContent>
                      <w:p w14:paraId="2F4E8E6D" w14:textId="77777777" w:rsidR="00065A15" w:rsidRDefault="00065A15" w:rsidP="003C433D">
                        <w:pPr>
                          <w:spacing w:after="160" w:line="259" w:lineRule="auto"/>
                        </w:pPr>
                        <w:r>
                          <w:rPr>
                            <w:rFonts w:ascii="Arial" w:eastAsia="Arial" w:hAnsi="Arial" w:cs="Arial"/>
                            <w:b/>
                            <w:sz w:val="10"/>
                          </w:rPr>
                          <w:t xml:space="preserve">hoặc </w:t>
                        </w:r>
                      </w:p>
                    </w:txbxContent>
                  </v:textbox>
                </v:rect>
                <v:rect id="Rectangle 449955" o:spid="_x0000_s1031" style="position:absolute;left:44669;top:20640;width:531;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" filled="f" stroked="f">
                  <v:textbox inset="0,0,0,0">
                    <w:txbxContent>
                      <w:p w14:paraId="5C49CCFC" w14:textId="77777777" w:rsidR="00065A15" w:rsidRDefault="00065A15" w:rsidP="003C433D">
                        <w:pPr>
                          <w:spacing w:after="160" w:line="259" w:lineRule="auto"/>
                        </w:pPr>
                        <w:r>
                          <w:rPr>
                            <w:rFonts w:ascii="Arial" w:eastAsia="Arial" w:hAnsi="Arial" w:cs="Arial"/>
                            <w:b/>
                            <w:sz w:val="10"/>
                          </w:rPr>
                          <w:t>9</w:t>
                        </w:r>
                      </w:p>
                    </w:txbxContent>
                  </v:textbox>
                </v:rect>
                <v:rect id="Rectangle 449956" o:spid="_x0000_s1032" style="position:absolute;left:45069;top:20543;width:345;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" filled="f" stroked="f">
                  <v:textbox inset="0,0,0,0">
                    <w:txbxContent>
                      <w:p w14:paraId="24E6E1D0" w14:textId="77777777" w:rsidR="00065A15" w:rsidRDefault="00065A15" w:rsidP="003C433D">
                        <w:pPr>
                          <w:spacing w:after="160" w:line="259" w:lineRule="auto"/>
                        </w:pPr>
                        <w:r>
                          <w:rPr>
                            <w:rFonts w:ascii="Arial" w:eastAsia="Arial" w:hAnsi="Arial" w:cs="Arial"/>
                            <w:b/>
                            <w:sz w:val="6"/>
                          </w:rPr>
                          <w:t>a</w:t>
                        </w:r>
                      </w:p>
                    </w:txbxContent>
                  </v:textbox>
                </v:rect>
                <v:rect id="Rectangle 449957" o:spid="_x0000_s1033" style="position:absolute;left:10436;top:8513;width:414;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" filled="f" stroked="f">
                  <v:textbox inset="0,0,0,0">
                    <w:txbxContent>
                      <w:p w14:paraId="4B1FAA6C" w14:textId="77777777" w:rsidR="00065A15" w:rsidRDefault="00065A15" w:rsidP="003C433D">
                        <w:pPr>
                          <w:spacing w:after="160" w:line="259" w:lineRule="auto"/>
                        </w:pPr>
                        <w:r>
                          <w:rPr>
                            <w:rFonts w:ascii="Arial" w:eastAsia="Arial" w:hAnsi="Arial" w:cs="Arial"/>
                            <w:b/>
                            <w:sz w:val="7"/>
                          </w:rPr>
                          <w:t>a</w:t>
                        </w:r>
                      </w:p>
                    </w:txbxContent>
                  </v:textbox>
                </v:rect>
                <v:rect id="Rectangle 449959" o:spid="_x0000_s1034" style="position:absolute;left:10748;top:8845;width:13508;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" filled="f" stroked="f">
                  <v:textbox inset="0,0,0,0">
                    <w:txbxContent>
                      <w:p w14:paraId="7810D565" w14:textId="77777777" w:rsidR="00065A15" w:rsidRDefault="00065A15" w:rsidP="003C433D">
                        <w:pPr>
                          <w:spacing w:after="160" w:line="259" w:lineRule="auto"/>
                        </w:pPr>
                        <w:r>
                          <w:rPr>
                            <w:rFonts w:ascii="Arial" w:eastAsia="Arial" w:hAnsi="Arial" w:cs="Arial"/>
                            <w:b/>
                            <w:sz w:val="10"/>
                          </w:rPr>
                          <w:t xml:space="preserve">Số điểm lớn nhất đối với ống </w:t>
                        </w:r>
                      </w:p>
                    </w:txbxContent>
                  </v:textbox>
                </v:rect>
                <v:rect id="Rectangle 449960" o:spid="_x0000_s1035" style="position:absolute;left:11181;top:9607;width:11675;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" filled="f" stroked="f">
                  <v:textbox inset="0,0,0,0">
                    <w:txbxContent>
                      <w:p w14:paraId="403EEAAE" w14:textId="77777777" w:rsidR="00065A15" w:rsidRDefault="00065A15" w:rsidP="003C433D">
                        <w:pPr>
                          <w:spacing w:after="160" w:line="259" w:lineRule="auto"/>
                        </w:pPr>
                        <w:r>
                          <w:rPr>
                            <w:rFonts w:ascii="Arial" w:eastAsia="Arial" w:hAnsi="Arial" w:cs="Arial"/>
                            <w:b/>
                            <w:sz w:val="10"/>
                          </w:rPr>
                          <w:t>có tiết diện hình chữ nhật</w:t>
                        </w:r>
                      </w:p>
                    </w:txbxContent>
                  </v:textbox>
                </v:rect>
                <w10:anchorlock/>
              </v:group>
            </w:pict>
          </mc:Fallback>
        </mc:AlternateContent>
      </w:r>
    </w:p>
    <w:p w14:paraId="20A23459" w14:textId="77777777" w:rsidR="003C433D" w:rsidRPr="00F84AEE" w:rsidRDefault="00CB1F61" w:rsidP="003C433D">
      <w:pPr>
        <w:spacing w:before="120" w:after="120" w:line="240" w:lineRule="auto"/>
        <w:ind w:firstLine="851"/>
        <w:jc w:val="center"/>
        <w:rPr>
          <w:rFonts w:ascii="Times New Roman" w:hAnsi="Times New Roman" w:cs="Times New Roman"/>
          <w:sz w:val="28"/>
          <w:szCs w:val="28"/>
        </w:rPr>
      </w:pPr>
      <w:r>
        <w:rPr>
          <w:rFonts w:ascii="Times New Roman" w:hAnsi="Times New Roman" w:cs="Times New Roman"/>
          <w:b/>
          <w:sz w:val="28"/>
          <w:szCs w:val="28"/>
        </w:rPr>
        <w:t xml:space="preserve">Hình 5.2. </w:t>
      </w:r>
      <w:r w:rsidR="003C433D" w:rsidRPr="00F84AEE">
        <w:rPr>
          <w:rFonts w:ascii="Times New Roman" w:hAnsi="Times New Roman" w:cs="Times New Roman"/>
          <w:b/>
          <w:sz w:val="28"/>
          <w:szCs w:val="28"/>
        </w:rPr>
        <w:t>Đồ thị lựa chọn số điểm hút mẫu tối thiểu theo phương ngang</w:t>
      </w:r>
    </w:p>
    <w:p w14:paraId="09BF0CAF" w14:textId="77777777" w:rsidR="003C433D" w:rsidRPr="00F84AEE" w:rsidRDefault="003C433D" w:rsidP="003C433D">
      <w:pPr>
        <w:spacing w:before="120" w:after="120" w:line="240" w:lineRule="auto"/>
        <w:ind w:firstLine="851"/>
        <w:jc w:val="center"/>
        <w:rPr>
          <w:rFonts w:ascii="Times New Roman" w:hAnsi="Times New Roman" w:cs="Times New Roman"/>
          <w:sz w:val="28"/>
          <w:szCs w:val="28"/>
        </w:rPr>
      </w:pPr>
      <w:r w:rsidRPr="00F84AEE">
        <w:rPr>
          <w:rFonts w:ascii="Times New Roman" w:hAnsi="Times New Roman" w:cs="Times New Roman"/>
          <w:sz w:val="28"/>
          <w:szCs w:val="28"/>
        </w:rPr>
        <w:t>(chỉ xác định vận tốc)</w:t>
      </w:r>
    </w:p>
    <w:p w14:paraId="01563A98"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b.1.1) Đối với ống khói hình tròn: chia mặt phẳng lấy mẫu thành những đường tròn đồng tâm, các điểm hút mẫu được chia đều trên 2 đường kính. Khoảng cách từ mỗi điểm hút mẫu đến thành trong của ống khói được xác định tại Bảng dưới. </w:t>
      </w:r>
    </w:p>
    <w:p w14:paraId="6412825A"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Khoảng cách từ mỗi điểm hút mẫu đến thành trong của ống khói tròn (được tính bằng % của đường kính trong của ống khói (%D)</w:t>
      </w:r>
    </w:p>
    <w:tbl>
      <w:tblPr>
        <w:tblW w:w="9242" w:type="dxa"/>
        <w:jc w:val="center"/>
        <w:tblCellMar>
          <w:top w:w="7" w:type="dxa"/>
          <w:left w:w="122" w:type="dxa"/>
          <w:right w:w="72" w:type="dxa"/>
        </w:tblCellMar>
        <w:tblLook w:val="04A0" w:firstRow="1" w:lastRow="0" w:firstColumn="1" w:lastColumn="0" w:noHBand="0" w:noVBand="1"/>
      </w:tblPr>
      <w:tblGrid>
        <w:gridCol w:w="1022"/>
        <w:gridCol w:w="686"/>
        <w:gridCol w:w="684"/>
        <w:gridCol w:w="686"/>
        <w:gridCol w:w="684"/>
        <w:gridCol w:w="686"/>
        <w:gridCol w:w="686"/>
        <w:gridCol w:w="684"/>
        <w:gridCol w:w="684"/>
        <w:gridCol w:w="684"/>
        <w:gridCol w:w="686"/>
        <w:gridCol w:w="686"/>
        <w:gridCol w:w="684"/>
      </w:tblGrid>
      <w:tr w:rsidR="003C433D" w:rsidRPr="006B4C49" w14:paraId="728B6B4D" w14:textId="77777777" w:rsidTr="003C433D">
        <w:trPr>
          <w:trHeight w:val="262"/>
          <w:jc w:val="center"/>
        </w:trPr>
        <w:tc>
          <w:tcPr>
            <w:tcW w:w="102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51FAC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r w:rsidRPr="006B4C49">
              <w:rPr>
                <w:rFonts w:ascii="Times New Roman" w:hAnsi="Times New Roman" w:cs="Times New Roman"/>
                <w:b/>
                <w:sz w:val="28"/>
                <w:szCs w:val="28"/>
              </w:rPr>
              <w:t xml:space="preserve">Kí hiệu điểm hút mẫu dọc </w:t>
            </w:r>
          </w:p>
          <w:p w14:paraId="1B1D653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theo đường </w:t>
            </w:r>
          </w:p>
          <w:p w14:paraId="51BF9B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kính ống khói </w:t>
            </w:r>
          </w:p>
        </w:tc>
        <w:tc>
          <w:tcPr>
            <w:tcW w:w="6850" w:type="dxa"/>
            <w:gridSpan w:val="10"/>
            <w:tcBorders>
              <w:top w:val="single" w:sz="4" w:space="0" w:color="000000"/>
              <w:left w:val="single" w:sz="4" w:space="0" w:color="000000"/>
              <w:bottom w:val="single" w:sz="4" w:space="0" w:color="000000"/>
              <w:right w:val="nil"/>
            </w:tcBorders>
            <w:shd w:val="clear" w:color="auto" w:fill="auto"/>
          </w:tcPr>
          <w:p w14:paraId="3EB5FA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Số điểm hút mẫu trên một đường kính ống khói </w:t>
            </w:r>
          </w:p>
        </w:tc>
        <w:tc>
          <w:tcPr>
            <w:tcW w:w="686" w:type="dxa"/>
            <w:tcBorders>
              <w:top w:val="single" w:sz="4" w:space="0" w:color="000000"/>
              <w:left w:val="nil"/>
              <w:bottom w:val="single" w:sz="4" w:space="0" w:color="000000"/>
              <w:right w:val="nil"/>
            </w:tcBorders>
            <w:shd w:val="clear" w:color="auto" w:fill="auto"/>
          </w:tcPr>
          <w:p w14:paraId="6652CBBA"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single" w:sz="4" w:space="0" w:color="000000"/>
            </w:tcBorders>
            <w:shd w:val="clear" w:color="auto" w:fill="auto"/>
          </w:tcPr>
          <w:p w14:paraId="115E87C6" w14:textId="77777777" w:rsidR="003C433D" w:rsidRPr="006B4C49" w:rsidRDefault="003C433D" w:rsidP="003C433D">
            <w:pPr>
              <w:spacing w:after="0" w:line="240" w:lineRule="auto"/>
              <w:rPr>
                <w:rFonts w:ascii="Times New Roman" w:hAnsi="Times New Roman" w:cs="Times New Roman"/>
                <w:sz w:val="28"/>
                <w:szCs w:val="28"/>
              </w:rPr>
            </w:pPr>
          </w:p>
        </w:tc>
      </w:tr>
      <w:tr w:rsidR="003C433D" w:rsidRPr="006B4C49" w14:paraId="1436B5B7" w14:textId="77777777" w:rsidTr="003C433D">
        <w:trPr>
          <w:trHeight w:val="1265"/>
          <w:jc w:val="center"/>
        </w:trPr>
        <w:tc>
          <w:tcPr>
            <w:tcW w:w="0" w:type="auto"/>
            <w:vMerge/>
            <w:tcBorders>
              <w:top w:val="nil"/>
              <w:left w:val="single" w:sz="4" w:space="0" w:color="000000"/>
              <w:bottom w:val="single" w:sz="4" w:space="0" w:color="000000"/>
              <w:right w:val="single" w:sz="4" w:space="0" w:color="000000"/>
            </w:tcBorders>
            <w:shd w:val="clear" w:color="auto" w:fill="auto"/>
          </w:tcPr>
          <w:p w14:paraId="69A067E6" w14:textId="77777777" w:rsidR="003C433D" w:rsidRPr="006B4C49" w:rsidRDefault="003C433D" w:rsidP="003C433D">
            <w:pPr>
              <w:spacing w:after="0" w:line="240" w:lineRule="auto"/>
              <w:rPr>
                <w:rFonts w:ascii="Times New Roman" w:hAnsi="Times New Roman" w:cs="Times New Roman"/>
                <w:sz w:val="28"/>
                <w:szCs w:val="28"/>
              </w:rPr>
            </w:pP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ED7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911C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CF1D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A59A9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279CF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EA0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F959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14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8A62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0EF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BAC8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5DC6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4575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24 </w:t>
            </w:r>
          </w:p>
        </w:tc>
      </w:tr>
      <w:tr w:rsidR="003C433D" w:rsidRPr="006B4C49" w14:paraId="23D88177" w14:textId="77777777" w:rsidTr="003C433D">
        <w:trPr>
          <w:trHeight w:val="265"/>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1E5E7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F0DD4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26674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F949A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2ED92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F0E23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C781D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1AAD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87F4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BC3EE2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693B6D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DB29A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1DAD98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r>
      <w:tr w:rsidR="003C433D" w:rsidRPr="006B4C49" w14:paraId="09BE781E"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3EB6F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13D2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571273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0FA19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B82A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554F7C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B2A5E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B92B8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6C67BF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78D66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68FEB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A3AB55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4A7D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 </w:t>
            </w:r>
          </w:p>
        </w:tc>
      </w:tr>
      <w:tr w:rsidR="003C433D" w:rsidRPr="006B4C49" w14:paraId="604B15C7"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B12C2B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9C563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490216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85E3AC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29,6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02576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EE1276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EB23B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AF812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F97B9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F066CC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488C9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A1ED4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184CE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5,5 </w:t>
            </w:r>
          </w:p>
        </w:tc>
      </w:tr>
      <w:tr w:rsidR="003C433D" w:rsidRPr="006B4C49" w14:paraId="78BB767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3B8F67A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78875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906A3D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C9350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70,4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04C61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A2FDA5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8D8E73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17,7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42C1DF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86BB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AC9EE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FD247F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11F51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8970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 </w:t>
            </w:r>
          </w:p>
        </w:tc>
      </w:tr>
      <w:tr w:rsidR="003C433D" w:rsidRPr="006B4C49" w14:paraId="308FB49B"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ABBDB0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3CEF09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EFADA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E615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AC323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B43A45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34,2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D0442E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7881CB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C38A0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9302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DDAF32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3AFEC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EFD90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10,5 </w:t>
            </w:r>
          </w:p>
        </w:tc>
      </w:tr>
      <w:tr w:rsidR="003C433D" w:rsidRPr="006B4C49" w14:paraId="2913821D"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4107DF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BE516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B4534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8EFB42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EDF4E8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80,6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7D37AE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65,8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1E30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35,6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C24728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D4A68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A99DC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BA5C2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32E99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9381F3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13,2 </w:t>
            </w:r>
          </w:p>
        </w:tc>
      </w:tr>
      <w:tr w:rsidR="003C433D" w:rsidRPr="006B4C49" w14:paraId="468D1D4D"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C735E4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lastRenderedPageBreak/>
              <w:t xml:space="preserve">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0F508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61C0F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3433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59913A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93079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77,4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F9803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64,4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BBDA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36,6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A839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28,3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BB5F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1541D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F28F9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E7C6DC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16,1 </w:t>
            </w:r>
          </w:p>
        </w:tc>
      </w:tr>
      <w:tr w:rsidR="003C433D" w:rsidRPr="006B4C49" w14:paraId="472A70F5"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EA9E5E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E645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AF6FE4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084890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788EE9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B34E62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6F1A5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52A58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63,4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9A59D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37,5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1A4FA8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29,6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12ADF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4D0443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4D62A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19,4 </w:t>
            </w:r>
          </w:p>
        </w:tc>
      </w:tr>
      <w:tr w:rsidR="003C433D" w:rsidRPr="006B4C49" w14:paraId="48E213AA"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23C40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C8D904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DE484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2BEEF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1FB4F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2F39F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BCE87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D20CA6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73,1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E01BDD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62,5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DCB4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38,2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50852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30,6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B54D64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0AC31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23,0 </w:t>
            </w:r>
          </w:p>
        </w:tc>
      </w:tr>
      <w:tr w:rsidR="003C433D" w:rsidRPr="006B4C49" w14:paraId="62A61EFE"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419421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809445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8EE11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25D3CF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DF7B56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2F61D3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6CA87D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2CA0E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ABB9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71,7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302975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574466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38,8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8BDFC4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31,5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B83998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27,2 </w:t>
            </w:r>
          </w:p>
        </w:tc>
      </w:tr>
      <w:tr w:rsidR="003C433D" w:rsidRPr="006B4C49" w14:paraId="5E2CA083"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9FFEA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D94C6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055C9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630DBF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B72B2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29307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935758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EAF1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5191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78,0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654710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70,4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080A2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D6F4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E72337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32,3 </w:t>
            </w:r>
          </w:p>
        </w:tc>
      </w:tr>
      <w:tr w:rsidR="003C433D" w:rsidRPr="006B4C49" w14:paraId="65B6CF40"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7116A45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CABAD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122054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1325CC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41CFC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7080BE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BDCB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2A92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90,1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23DE4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B6A96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76,4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0CA9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69,4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C4EAD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871181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39,8 </w:t>
            </w:r>
          </w:p>
        </w:tc>
      </w:tr>
      <w:tr w:rsidR="003C433D" w:rsidRPr="006B4C49" w14:paraId="72F596BC"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3139A55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B89B5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D1166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F85BB7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876D3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A633B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01A811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3D838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EE61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C1383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B2F6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B504C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68,5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28427B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60,2 </w:t>
            </w:r>
          </w:p>
        </w:tc>
      </w:tr>
      <w:tr w:rsidR="003C433D" w:rsidRPr="006B4C49" w14:paraId="29F943F8"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2A4AE0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2B4DC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21BF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7A81D6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77D2BF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0BC4D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8B7BD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019E99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D23894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55EB1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29A9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75B57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73,8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432BF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67,7 </w:t>
            </w:r>
          </w:p>
        </w:tc>
      </w:tr>
      <w:tr w:rsidR="003C433D" w:rsidRPr="006B4C49" w14:paraId="01DAEAA3"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AB15A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0E075A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0EAC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3FCE87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86E228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42E4E1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F7758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07F4FB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F2188A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8352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D12BCB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2DDF9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AF8DA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72,8 </w:t>
            </w:r>
          </w:p>
        </w:tc>
      </w:tr>
      <w:tr w:rsidR="003C433D" w:rsidRPr="006B4C49" w14:paraId="366DA41B"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66819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297C2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30E9BD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7D8F6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5F3256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BEEC91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2A56E0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B6B0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CC677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4D17F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92,5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41A9BA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BD257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F65FB7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77,0 </w:t>
            </w:r>
          </w:p>
        </w:tc>
      </w:tr>
      <w:tr w:rsidR="003C433D" w:rsidRPr="006B4C49" w14:paraId="303F12FB"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73D74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BAD2F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E0E7DA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CF6FE2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80140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E8C1F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0B20F2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FC4AA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EC78E7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8B1BA8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54ECA6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90,3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AB8A69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8DAE2E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80,6 </w:t>
            </w:r>
          </w:p>
        </w:tc>
      </w:tr>
      <w:tr w:rsidR="003C433D" w:rsidRPr="006B4C49" w14:paraId="196FCFF2" w14:textId="77777777" w:rsidTr="003C433D">
        <w:trPr>
          <w:trHeight w:val="264"/>
          <w:jc w:val="center"/>
        </w:trPr>
        <w:tc>
          <w:tcPr>
            <w:tcW w:w="102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EC7EB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 hiệu điểm hút mẫu dọc </w:t>
            </w:r>
          </w:p>
          <w:p w14:paraId="56B459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theo đường </w:t>
            </w:r>
          </w:p>
          <w:p w14:paraId="5FCE8D6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kính ống khói </w:t>
            </w:r>
          </w:p>
        </w:tc>
        <w:tc>
          <w:tcPr>
            <w:tcW w:w="686" w:type="dxa"/>
            <w:tcBorders>
              <w:top w:val="single" w:sz="4" w:space="0" w:color="000000"/>
              <w:left w:val="single" w:sz="4" w:space="0" w:color="000000"/>
              <w:bottom w:val="single" w:sz="4" w:space="0" w:color="000000"/>
              <w:right w:val="nil"/>
            </w:tcBorders>
            <w:shd w:val="clear" w:color="auto" w:fill="auto"/>
          </w:tcPr>
          <w:p w14:paraId="1212C79D"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nil"/>
            </w:tcBorders>
            <w:shd w:val="clear" w:color="auto" w:fill="auto"/>
          </w:tcPr>
          <w:p w14:paraId="758091CC" w14:textId="77777777" w:rsidR="003C433D" w:rsidRPr="006B4C49" w:rsidRDefault="003C433D" w:rsidP="003C433D">
            <w:pPr>
              <w:spacing w:after="0" w:line="240" w:lineRule="auto"/>
              <w:rPr>
                <w:rFonts w:ascii="Times New Roman" w:hAnsi="Times New Roman" w:cs="Times New Roman"/>
                <w:sz w:val="28"/>
                <w:szCs w:val="28"/>
              </w:rPr>
            </w:pPr>
          </w:p>
        </w:tc>
        <w:tc>
          <w:tcPr>
            <w:tcW w:w="5480" w:type="dxa"/>
            <w:gridSpan w:val="8"/>
            <w:tcBorders>
              <w:top w:val="single" w:sz="4" w:space="0" w:color="000000"/>
              <w:left w:val="nil"/>
              <w:bottom w:val="single" w:sz="4" w:space="0" w:color="000000"/>
              <w:right w:val="nil"/>
            </w:tcBorders>
            <w:shd w:val="clear" w:color="auto" w:fill="auto"/>
          </w:tcPr>
          <w:p w14:paraId="60662F0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Số điểm hút mẫu trên một đường kính ống khói </w:t>
            </w:r>
          </w:p>
        </w:tc>
        <w:tc>
          <w:tcPr>
            <w:tcW w:w="686" w:type="dxa"/>
            <w:tcBorders>
              <w:top w:val="single" w:sz="4" w:space="0" w:color="000000"/>
              <w:left w:val="nil"/>
              <w:bottom w:val="single" w:sz="4" w:space="0" w:color="000000"/>
              <w:right w:val="nil"/>
            </w:tcBorders>
            <w:shd w:val="clear" w:color="auto" w:fill="auto"/>
          </w:tcPr>
          <w:p w14:paraId="4B27EDF3"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single" w:sz="4" w:space="0" w:color="000000"/>
            </w:tcBorders>
            <w:shd w:val="clear" w:color="auto" w:fill="auto"/>
          </w:tcPr>
          <w:p w14:paraId="55E05027" w14:textId="77777777" w:rsidR="003C433D" w:rsidRPr="006B4C49" w:rsidRDefault="003C433D" w:rsidP="003C433D">
            <w:pPr>
              <w:spacing w:after="0" w:line="240" w:lineRule="auto"/>
              <w:rPr>
                <w:rFonts w:ascii="Times New Roman" w:hAnsi="Times New Roman" w:cs="Times New Roman"/>
                <w:sz w:val="28"/>
                <w:szCs w:val="28"/>
              </w:rPr>
            </w:pPr>
          </w:p>
        </w:tc>
      </w:tr>
      <w:tr w:rsidR="003C433D" w:rsidRPr="006B4C49" w14:paraId="3D917C1A" w14:textId="77777777" w:rsidTr="003C433D">
        <w:trPr>
          <w:trHeight w:val="1265"/>
          <w:jc w:val="center"/>
        </w:trPr>
        <w:tc>
          <w:tcPr>
            <w:tcW w:w="0" w:type="auto"/>
            <w:vMerge/>
            <w:tcBorders>
              <w:top w:val="nil"/>
              <w:left w:val="single" w:sz="4" w:space="0" w:color="000000"/>
              <w:bottom w:val="single" w:sz="4" w:space="0" w:color="000000"/>
              <w:right w:val="single" w:sz="4" w:space="0" w:color="000000"/>
            </w:tcBorders>
            <w:shd w:val="clear" w:color="auto" w:fill="auto"/>
          </w:tcPr>
          <w:p w14:paraId="71894057" w14:textId="77777777" w:rsidR="003C433D" w:rsidRPr="006B4C49" w:rsidRDefault="003C433D" w:rsidP="003C433D">
            <w:pPr>
              <w:spacing w:after="0" w:line="240" w:lineRule="auto"/>
              <w:rPr>
                <w:rFonts w:ascii="Times New Roman" w:hAnsi="Times New Roman" w:cs="Times New Roman"/>
                <w:sz w:val="28"/>
                <w:szCs w:val="28"/>
              </w:rPr>
            </w:pP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764A1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5DB6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FDA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B0F5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C8875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E30A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CB0F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14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E90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01B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45E7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C83E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8898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24 </w:t>
            </w:r>
          </w:p>
        </w:tc>
      </w:tr>
      <w:tr w:rsidR="003C433D" w:rsidRPr="006B4C49" w14:paraId="69D31AAC"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152CCC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086FE9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5E254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6BD80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EE777A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0E6FDB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A035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535A39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5D1FD1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3E689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E2B99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9B1F00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88,4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A53543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83,9 </w:t>
            </w:r>
          </w:p>
        </w:tc>
      </w:tr>
      <w:tr w:rsidR="003C433D" w:rsidRPr="006B4C49" w14:paraId="5AC16C2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2B31E0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C9337A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6CABDF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AE74E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6C8E7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453A5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7F75A7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755AB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965B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F31295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0CD4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4DFFD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25CBC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86,8 </w:t>
            </w:r>
          </w:p>
        </w:tc>
      </w:tr>
      <w:tr w:rsidR="003C433D" w:rsidRPr="006B4C49" w14:paraId="1113FFD0"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95E4D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1D0696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68E4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A185F5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40D641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0C5B3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70EF6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69C10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391A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CB2B5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4ADE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36A2E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01502A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89,5 </w:t>
            </w:r>
          </w:p>
        </w:tc>
      </w:tr>
      <w:tr w:rsidR="003C433D" w:rsidRPr="006B4C49" w14:paraId="4ACE3D4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749900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28131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872624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312B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466D0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7678F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B03382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58F1E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E9A42C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F0170A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54BFA9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D9E5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50B21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92,1 </w:t>
            </w:r>
          </w:p>
        </w:tc>
      </w:tr>
      <w:tr w:rsidR="003C433D" w:rsidRPr="006B4C49" w14:paraId="693AD155"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510D95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6E48E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EE9FA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C6FA1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18767E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2AA155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20146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608056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CC3B2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A9A5B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EAAA45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36EDF5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AE8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94,5 </w:t>
            </w:r>
          </w:p>
        </w:tc>
      </w:tr>
      <w:tr w:rsidR="003C433D" w:rsidRPr="006B4C49" w14:paraId="34F25B6F"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07DA5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F37E1B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DDAB57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A7098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CA3ED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7E8D98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EDEA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40B42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14B1A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94EEE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40E630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6FAC1C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CE8402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96,8 </w:t>
            </w:r>
          </w:p>
        </w:tc>
      </w:tr>
      <w:tr w:rsidR="003C433D" w:rsidRPr="006B4C49" w14:paraId="6B32BBBA"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0AA727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5F5069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40B52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7960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7832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62B63C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99F0C6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5AAA53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91808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EFDA34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36E81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591BB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2895FF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99,9 </w:t>
            </w:r>
          </w:p>
        </w:tc>
      </w:tr>
    </w:tbl>
    <w:p w14:paraId="1458AF3C" w14:textId="77777777" w:rsidR="003C433D" w:rsidRPr="00F84AEE" w:rsidRDefault="003C433D" w:rsidP="003C433D">
      <w:pPr>
        <w:rPr>
          <w:rFonts w:ascii="Times New Roman" w:hAnsi="Times New Roman" w:cs="Times New Roman"/>
          <w:sz w:val="28"/>
          <w:szCs w:val="28"/>
        </w:rPr>
      </w:pPr>
      <w:r w:rsidRPr="00F84AEE">
        <w:rPr>
          <w:rFonts w:ascii="Times New Roman" w:hAnsi="Times New Roman" w:cs="Times New Roman"/>
          <w:sz w:val="28"/>
          <w:szCs w:val="28"/>
        </w:rPr>
        <w:t xml:space="preserve"> </w:t>
      </w:r>
    </w:p>
    <w:p w14:paraId="29474121"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3E113F77" wp14:editId="36BC7EAA">
            <wp:extent cx="2597150" cy="1967865"/>
            <wp:effectExtent l="0" t="0" r="0" b="0"/>
            <wp:docPr id="449962" name="Picture 44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597150" cy="1967865"/>
                    </a:xfrm>
                    <a:prstGeom prst="rect">
                      <a:avLst/>
                    </a:prstGeom>
                    <a:noFill/>
                    <a:ln>
                      <a:noFill/>
                    </a:ln>
                  </pic:spPr>
                </pic:pic>
              </a:graphicData>
            </a:graphic>
          </wp:inline>
        </w:drawing>
      </w:r>
    </w:p>
    <w:p w14:paraId="2D9A4889" w14:textId="77777777" w:rsidR="003C433D" w:rsidRPr="00F84AEE" w:rsidRDefault="003C433D" w:rsidP="00CB1F61">
      <w:pPr>
        <w:spacing w:before="120" w:after="120" w:line="288" w:lineRule="auto"/>
        <w:jc w:val="center"/>
        <w:rPr>
          <w:rFonts w:ascii="Times New Roman" w:hAnsi="Times New Roman" w:cs="Times New Roman"/>
          <w:sz w:val="28"/>
          <w:szCs w:val="28"/>
        </w:rPr>
      </w:pPr>
      <w:r w:rsidRPr="00CB1F61">
        <w:rPr>
          <w:rFonts w:ascii="Times New Roman" w:hAnsi="Times New Roman" w:cs="Times New Roman"/>
          <w:sz w:val="28"/>
          <w:szCs w:val="28"/>
          <w:highlight w:val="yellow"/>
        </w:rPr>
        <w:lastRenderedPageBreak/>
        <w:t xml:space="preserve">Hình </w:t>
      </w:r>
      <w:r w:rsidR="00CB1F61" w:rsidRPr="00CB1F61">
        <w:rPr>
          <w:rFonts w:ascii="Times New Roman" w:hAnsi="Times New Roman" w:cs="Times New Roman"/>
          <w:sz w:val="28"/>
          <w:szCs w:val="28"/>
          <w:highlight w:val="yellow"/>
        </w:rPr>
        <w:t>5.3</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Phân bố 12 điểm hút mẫu đối với ống khói hình tròn</w:t>
      </w:r>
    </w:p>
    <w:p w14:paraId="12DD766E" w14:textId="77777777" w:rsidR="003C433D" w:rsidRPr="00F84AEE" w:rsidRDefault="003C433D" w:rsidP="00CB1F61">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b.1.2) Đối với ống khói hình chữ nhật: số điểm hút mẫu được quy định tại Bảng 27. Sau khi xác định được số điểm hút mẫu, tiến hành chia tiết diện ngang ống khói thành các ô bằng nhau và điểm hút mẫu nằm ở tâm các ô đó. </w:t>
      </w:r>
    </w:p>
    <w:p w14:paraId="55151873" w14:textId="77777777" w:rsidR="003C433D" w:rsidRPr="00F84AEE" w:rsidRDefault="003C433D" w:rsidP="00CB1F61">
      <w:pPr>
        <w:spacing w:before="120" w:after="120" w:line="288" w:lineRule="auto"/>
        <w:jc w:val="center"/>
        <w:rPr>
          <w:rFonts w:ascii="Times New Roman" w:hAnsi="Times New Roman" w:cs="Times New Roman"/>
          <w:sz w:val="28"/>
          <w:szCs w:val="28"/>
        </w:rPr>
      </w:pPr>
      <w:proofErr w:type="gramStart"/>
      <w:r w:rsidRPr="00F84AEE">
        <w:rPr>
          <w:rFonts w:ascii="Times New Roman" w:hAnsi="Times New Roman" w:cs="Times New Roman"/>
          <w:sz w:val="28"/>
          <w:szCs w:val="28"/>
        </w:rPr>
        <w:t>Bả</w:t>
      </w:r>
      <w:r w:rsidR="00CB1F61">
        <w:rPr>
          <w:rFonts w:ascii="Times New Roman" w:hAnsi="Times New Roman" w:cs="Times New Roman"/>
          <w:sz w:val="28"/>
          <w:szCs w:val="28"/>
        </w:rPr>
        <w:t xml:space="preserve">ng </w:t>
      </w:r>
      <w:r w:rsidRPr="00F84AEE">
        <w:rPr>
          <w:rFonts w:ascii="Times New Roman" w:hAnsi="Times New Roman" w:cs="Times New Roman"/>
          <w:sz w:val="28"/>
          <w:szCs w:val="28"/>
        </w:rPr>
        <w:t xml:space="preserve"> Ma</w:t>
      </w:r>
      <w:proofErr w:type="gramEnd"/>
      <w:r w:rsidRPr="00F84AEE">
        <w:rPr>
          <w:rFonts w:ascii="Times New Roman" w:hAnsi="Times New Roman" w:cs="Times New Roman"/>
          <w:sz w:val="28"/>
          <w:szCs w:val="28"/>
        </w:rPr>
        <w:t xml:space="preserve"> trận số điểm hút mẫu đối với ống khói hình chữ nhật</w:t>
      </w:r>
    </w:p>
    <w:tbl>
      <w:tblPr>
        <w:tblW w:w="4525" w:type="dxa"/>
        <w:tblInd w:w="2722" w:type="dxa"/>
        <w:tblCellMar>
          <w:top w:w="16" w:type="dxa"/>
          <w:left w:w="170" w:type="dxa"/>
          <w:right w:w="101" w:type="dxa"/>
        </w:tblCellMar>
        <w:tblLook w:val="04A0" w:firstRow="1" w:lastRow="0" w:firstColumn="1" w:lastColumn="0" w:noHBand="0" w:noVBand="1"/>
      </w:tblPr>
      <w:tblGrid>
        <w:gridCol w:w="2622"/>
        <w:gridCol w:w="1903"/>
      </w:tblGrid>
      <w:tr w:rsidR="003C433D" w:rsidRPr="00F84AEE" w14:paraId="2A380C99" w14:textId="77777777" w:rsidTr="003C433D">
        <w:trPr>
          <w:trHeight w:val="44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2557E05A" w14:textId="77777777" w:rsidR="003C433D" w:rsidRPr="00255CAD" w:rsidRDefault="003C433D" w:rsidP="003C433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điểm hút mẫu</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374697BD" w14:textId="77777777" w:rsidR="003C433D" w:rsidRPr="00255CAD" w:rsidRDefault="003C433D" w:rsidP="003C433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Ma trận</w:t>
            </w:r>
          </w:p>
        </w:tc>
      </w:tr>
      <w:tr w:rsidR="003C433D" w:rsidRPr="00F84AEE" w14:paraId="7DE6AEE3"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43480261"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9</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3C9010F1"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 x 3</w:t>
            </w:r>
          </w:p>
        </w:tc>
      </w:tr>
      <w:tr w:rsidR="003C433D" w:rsidRPr="00F84AEE" w14:paraId="6869AE1E"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5D0234B"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12</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6CE6AC37"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 x 3</w:t>
            </w:r>
          </w:p>
        </w:tc>
      </w:tr>
      <w:tr w:rsidR="003C433D" w:rsidRPr="00F84AEE" w14:paraId="6BFDF9A7"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3949A3B8"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16</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591A961F"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 x 4</w:t>
            </w:r>
          </w:p>
        </w:tc>
      </w:tr>
      <w:tr w:rsidR="003C433D" w:rsidRPr="00F84AEE" w14:paraId="1C9713C8"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095F661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20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2BDB715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5 x 4</w:t>
            </w:r>
          </w:p>
        </w:tc>
      </w:tr>
      <w:tr w:rsidR="003C433D" w:rsidRPr="00F84AEE" w14:paraId="2E0D58AE"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6ADEB3F3"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25</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7CAA5860"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5 x 5</w:t>
            </w:r>
          </w:p>
        </w:tc>
      </w:tr>
      <w:tr w:rsidR="003C433D" w:rsidRPr="00F84AEE" w14:paraId="31D00665"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510FE426"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69B076F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6 x 5</w:t>
            </w:r>
          </w:p>
        </w:tc>
      </w:tr>
      <w:tr w:rsidR="003C433D" w:rsidRPr="00F84AEE" w14:paraId="2C536B2A"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4921A6C"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36</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440C70E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6 x 6</w:t>
            </w:r>
          </w:p>
        </w:tc>
      </w:tr>
      <w:tr w:rsidR="003C433D" w:rsidRPr="00F84AEE" w14:paraId="62770406"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742F4AA"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42</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7EB0DF64"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7 x 6</w:t>
            </w:r>
          </w:p>
        </w:tc>
      </w:tr>
      <w:tr w:rsidR="003C433D" w:rsidRPr="00F84AEE" w14:paraId="6B63AF50"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0AE24E66"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49</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26E647F8"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7 x 7</w:t>
            </w:r>
          </w:p>
        </w:tc>
      </w:tr>
    </w:tbl>
    <w:p w14:paraId="6A496F12"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8540FB4" wp14:editId="4BEB6553">
            <wp:extent cx="4286885" cy="2011680"/>
            <wp:effectExtent l="0" t="0" r="0" b="0"/>
            <wp:docPr id="449963" name="Picture 44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286885" cy="2011680"/>
                    </a:xfrm>
                    <a:prstGeom prst="rect">
                      <a:avLst/>
                    </a:prstGeom>
                    <a:noFill/>
                    <a:ln>
                      <a:noFill/>
                    </a:ln>
                  </pic:spPr>
                </pic:pic>
              </a:graphicData>
            </a:graphic>
          </wp:inline>
        </w:drawing>
      </w:r>
    </w:p>
    <w:p w14:paraId="1E36EBAB" w14:textId="77777777" w:rsidR="003C433D" w:rsidRPr="00F84AEE" w:rsidRDefault="003C433D" w:rsidP="003C433D">
      <w:pPr>
        <w:jc w:val="center"/>
        <w:rPr>
          <w:rFonts w:ascii="Times New Roman" w:hAnsi="Times New Roman" w:cs="Times New Roman"/>
          <w:sz w:val="28"/>
          <w:szCs w:val="28"/>
        </w:rPr>
      </w:pP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5.4</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Phân bố 12 điểm hút mẫu đối với ống khói hình chữ nhật</w:t>
      </w:r>
    </w:p>
    <w:p w14:paraId="3BFBC8B4"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b.2) Trường hợp 2 - xác định vận tốc khí thải (bao gồm việc lấy mẫu bụi): sử dụng Hình 11 để xác định số điểm hút mẫu tối thiểu. </w:t>
      </w:r>
    </w:p>
    <w:p w14:paraId="454F631A"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lastRenderedPageBreak/>
        <w:drawing>
          <wp:inline distT="0" distB="0" distL="0" distR="0" wp14:anchorId="209B0196" wp14:editId="7598A890">
            <wp:extent cx="5764530" cy="3482340"/>
            <wp:effectExtent l="0" t="0" r="0" b="0"/>
            <wp:docPr id="449964" name="Picture 4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4530" cy="3482340"/>
                    </a:xfrm>
                    <a:prstGeom prst="rect">
                      <a:avLst/>
                    </a:prstGeom>
                    <a:noFill/>
                    <a:ln>
                      <a:noFill/>
                    </a:ln>
                  </pic:spPr>
                </pic:pic>
              </a:graphicData>
            </a:graphic>
          </wp:inline>
        </w:drawing>
      </w:r>
    </w:p>
    <w:p w14:paraId="1199C1C0"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5.5</w:t>
      </w:r>
      <w:r w:rsidR="00CB1F61">
        <w:rPr>
          <w:rFonts w:ascii="Times New Roman" w:hAnsi="Times New Roman" w:cs="Times New Roman"/>
          <w:sz w:val="28"/>
          <w:szCs w:val="28"/>
        </w:rPr>
        <w:t xml:space="preserve">: </w:t>
      </w:r>
      <w:r w:rsidRPr="00F84AEE">
        <w:rPr>
          <w:rFonts w:ascii="Times New Roman" w:hAnsi="Times New Roman" w:cs="Times New Roman"/>
          <w:sz w:val="28"/>
          <w:szCs w:val="28"/>
        </w:rPr>
        <w:t xml:space="preserve"> Đồ thị lựa chọn số điểm hút mẫu tối thiểu theo phương ngang (bao gồm lấy mẫu bụi) </w:t>
      </w:r>
    </w:p>
    <w:p w14:paraId="52AAAC67"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b.2.1) Khi vị trí lấy mẫu thỏa mãn trường hợp lý tưởng (nằm trong đoạn 8D đến 2D), số điểm hút mẫu được chọn như sau: </w:t>
      </w:r>
    </w:p>
    <w:p w14:paraId="78A4DA75"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Nếu D &gt; 0,61 m: 12 điểm đối với ống khói hình chữ nhật hoặc hình </w:t>
      </w:r>
      <w:proofErr w:type="gramStart"/>
      <w:r w:rsidRPr="00F84AEE">
        <w:rPr>
          <w:rFonts w:ascii="Times New Roman" w:hAnsi="Times New Roman" w:cs="Times New Roman"/>
          <w:sz w:val="28"/>
          <w:szCs w:val="28"/>
        </w:rPr>
        <w:t>tròn;</w:t>
      </w:r>
      <w:proofErr w:type="gramEnd"/>
      <w:r w:rsidRPr="00F84AEE">
        <w:rPr>
          <w:rFonts w:ascii="Times New Roman" w:hAnsi="Times New Roman" w:cs="Times New Roman"/>
          <w:sz w:val="28"/>
          <w:szCs w:val="28"/>
        </w:rPr>
        <w:t xml:space="preserve"> </w:t>
      </w:r>
    </w:p>
    <w:p w14:paraId="675DC20C"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Nếu 0,3 m &lt; D &lt; 0,61 m: 8 điểm đối với ống khói hình tròn hoặc 9 điểm đối với ống khói hình chữ nhật.  </w:t>
      </w:r>
    </w:p>
    <w:p w14:paraId="12EA36D4"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b.2.2) Để bảo đảm tính ổn định của dòng khí trong ống khói, điểm hút mẫu gần nhất tính từ thành ống khói theo phương ngang phải bảo đảm một khoảng cách nhất định: </w:t>
      </w:r>
    </w:p>
    <w:p w14:paraId="3E462F25" w14:textId="77777777" w:rsidR="003C433D" w:rsidRDefault="003C433D" w:rsidP="00CB1F61">
      <w:pPr>
        <w:spacing w:before="120" w:after="120"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F84AEE">
        <w:rPr>
          <w:rFonts w:ascii="Times New Roman" w:hAnsi="Times New Roman" w:cs="Times New Roman"/>
          <w:sz w:val="28"/>
          <w:szCs w:val="28"/>
        </w:rPr>
        <w:t>Đối với ống khói có D ≥ 0,61m: khoảng cách tối thiểu là 2,</w:t>
      </w:r>
      <w:proofErr w:type="gramStart"/>
      <w:r w:rsidRPr="00F84AEE">
        <w:rPr>
          <w:rFonts w:ascii="Times New Roman" w:hAnsi="Times New Roman" w:cs="Times New Roman"/>
          <w:sz w:val="28"/>
          <w:szCs w:val="28"/>
        </w:rPr>
        <w:t>5cm;</w:t>
      </w:r>
      <w:proofErr w:type="gramEnd"/>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r>
    </w:p>
    <w:p w14:paraId="258B66E6"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Đối với ống khói có D &lt; 0,61m: khoảng cách tối thiểu là 1,3cm. </w:t>
      </w:r>
    </w:p>
    <w:p w14:paraId="6FF751D4"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Xác định chế độ chảy của dòng khí tại vị trí lấy mẫu: phải xác định trước khi đo. Phương pháp xác định như sau: nối ống Pitot hình chữ S vào áp kế, hướng đầu của Pitot vuông góc với tiết diện ngang của ống khói, kiểm tra đồng hồ đo áp kế, nếu đồng hồ đo chênh áp hiển thị giá trị thì hệ thống được xác định là kín. Tiến hành quay ống Pitot một góc ± 90</w:t>
      </w:r>
      <w:r w:rsidRPr="00F84AEE">
        <w:rPr>
          <w:rFonts w:ascii="Times New Roman" w:hAnsi="Times New Roman" w:cs="Times New Roman"/>
          <w:sz w:val="28"/>
          <w:szCs w:val="28"/>
          <w:vertAlign w:val="superscript"/>
        </w:rPr>
        <w:t>o</w:t>
      </w:r>
      <w:r w:rsidRPr="00F84AEE">
        <w:rPr>
          <w:rFonts w:ascii="Times New Roman" w:hAnsi="Times New Roman" w:cs="Times New Roman"/>
          <w:sz w:val="28"/>
          <w:szCs w:val="28"/>
        </w:rPr>
        <w:t xml:space="preserve"> nếu đồng hồ đo chênh áp hiển thị giá trị thì ở vị trí này dòng khí ở chế độ chảy xoáy, điều kiện lấy mẫu tại vị trí đó không bảo đảm và cần xác định vị trí khác. </w:t>
      </w:r>
    </w:p>
    <w:p w14:paraId="7E0B2EC5" w14:textId="77777777" w:rsidR="00CB1F61" w:rsidRDefault="003C433D" w:rsidP="00CB1F61">
      <w:pPr>
        <w:spacing w:before="120" w:after="120" w:line="240" w:lineRule="auto"/>
      </w:pPr>
      <w:r w:rsidRPr="00F84AEE">
        <w:rPr>
          <w:rFonts w:ascii="Times New Roman" w:hAnsi="Times New Roman" w:cs="Times New Roman"/>
          <w:sz w:val="28"/>
          <w:szCs w:val="28"/>
        </w:rPr>
        <w:t xml:space="preserve">Ghi chép biên bản xác định điểm hút mẫu: theo </w:t>
      </w:r>
      <w:r w:rsidRPr="00CB1F61">
        <w:rPr>
          <w:rFonts w:ascii="Times New Roman" w:hAnsi="Times New Roman" w:cs="Times New Roman"/>
          <w:sz w:val="28"/>
          <w:szCs w:val="28"/>
          <w:highlight w:val="yellow"/>
        </w:rPr>
        <w:t>Biểu 1 Phụ lục</w:t>
      </w:r>
      <w:r w:rsidRPr="00F84AEE">
        <w:rPr>
          <w:rFonts w:ascii="Times New Roman" w:hAnsi="Times New Roman" w:cs="Times New Roman"/>
          <w:sz w:val="28"/>
          <w:szCs w:val="28"/>
        </w:rPr>
        <w:t xml:space="preserve"> này</w:t>
      </w:r>
      <w:r>
        <w:rPr>
          <w:rFonts w:ascii="Times New Roman" w:hAnsi="Times New Roman" w:cs="Times New Roman"/>
          <w:sz w:val="28"/>
          <w:szCs w:val="28"/>
        </w:rPr>
        <w:t xml:space="preserve"> </w:t>
      </w:r>
      <w:r w:rsidR="00CB1F61">
        <w:br w:type="page"/>
      </w:r>
    </w:p>
    <w:p w14:paraId="0E0E260B" w14:textId="77777777" w:rsidR="00CB1F61" w:rsidRPr="00CB1F61" w:rsidRDefault="00CB1F61" w:rsidP="00CB1F61">
      <w:pPr>
        <w:jc w:val="right"/>
        <w:rPr>
          <w:sz w:val="28"/>
        </w:rPr>
      </w:pPr>
      <w:r w:rsidRPr="00CB1F61">
        <w:rPr>
          <w:sz w:val="28"/>
        </w:rPr>
        <w:lastRenderedPageBreak/>
        <w:t xml:space="preserve">Biểu 1 </w:t>
      </w:r>
    </w:p>
    <w:p w14:paraId="4FD62BD1" w14:textId="77777777" w:rsidR="00CB1F61" w:rsidRPr="00CB1F61" w:rsidRDefault="00CB1F61" w:rsidP="00CB1F61">
      <w:pPr>
        <w:jc w:val="center"/>
        <w:rPr>
          <w:rFonts w:ascii="Times New Roman" w:hAnsi="Times New Roman" w:cs="Times New Roman"/>
        </w:rPr>
      </w:pPr>
      <w:r w:rsidRPr="00CB1F61">
        <w:rPr>
          <w:rFonts w:ascii="Times New Roman" w:hAnsi="Times New Roman" w:cs="Times New Roman"/>
          <w:b/>
          <w:sz w:val="26"/>
        </w:rPr>
        <w:t>TÊN CƠ QUAN (thực hiện quan trắc):</w:t>
      </w:r>
    </w:p>
    <w:p w14:paraId="665BD720"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sz w:val="26"/>
          <w:lang w:val="fr-FR"/>
        </w:rPr>
        <w:t>…………………………………………………......……………………………</w:t>
      </w:r>
      <w:r w:rsidRPr="00CB1F61">
        <w:rPr>
          <w:rFonts w:ascii="Times New Roman" w:hAnsi="Times New Roman" w:cs="Times New Roman"/>
          <w:b/>
          <w:sz w:val="26"/>
          <w:lang w:val="fr-FR"/>
        </w:rPr>
        <w:t xml:space="preserve"> </w:t>
      </w:r>
    </w:p>
    <w:p w14:paraId="6C58DD89" w14:textId="77777777" w:rsidR="00CB1F61" w:rsidRPr="00CB1F61" w:rsidRDefault="00CB1F61" w:rsidP="00CB1F61">
      <w:pPr>
        <w:jc w:val="center"/>
        <w:rPr>
          <w:rFonts w:ascii="Times New Roman" w:hAnsi="Times New Roman" w:cs="Times New Roman"/>
          <w:lang w:val="fr-FR"/>
        </w:rPr>
      </w:pPr>
      <w:proofErr w:type="gramStart"/>
      <w:r w:rsidRPr="00CB1F61">
        <w:rPr>
          <w:rFonts w:ascii="Times New Roman" w:hAnsi="Times New Roman" w:cs="Times New Roman"/>
          <w:lang w:val="fr-FR"/>
        </w:rPr>
        <w:t>ĐT:</w:t>
      </w:r>
      <w:proofErr w:type="gramEnd"/>
      <w:r w:rsidRPr="00CB1F61">
        <w:rPr>
          <w:rFonts w:ascii="Times New Roman" w:hAnsi="Times New Roman" w:cs="Times New Roman"/>
          <w:lang w:val="fr-FR"/>
        </w:rPr>
        <w:t xml:space="preserve"> ……….. / </w:t>
      </w:r>
      <w:proofErr w:type="gramStart"/>
      <w:r w:rsidRPr="00CB1F61">
        <w:rPr>
          <w:rFonts w:ascii="Times New Roman" w:hAnsi="Times New Roman" w:cs="Times New Roman"/>
          <w:lang w:val="fr-FR"/>
        </w:rPr>
        <w:t>Fax:…</w:t>
      </w:r>
      <w:proofErr w:type="gramEnd"/>
      <w:r w:rsidRPr="00CB1F61">
        <w:rPr>
          <w:rFonts w:ascii="Times New Roman" w:hAnsi="Times New Roman" w:cs="Times New Roman"/>
          <w:lang w:val="fr-FR"/>
        </w:rPr>
        <w:t>…..../E-mail:................../Địa chỉ: …………</w:t>
      </w:r>
    </w:p>
    <w:p w14:paraId="2837B4BA"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noProof/>
        </w:rPr>
        <mc:AlternateContent>
          <mc:Choice Requires="wpg">
            <w:drawing>
              <wp:inline distT="0" distB="0" distL="0" distR="0" wp14:anchorId="7C878AAE" wp14:editId="76E0247A">
                <wp:extent cx="5952490" cy="8890"/>
                <wp:effectExtent l="0" t="0" r="10160" b="10160"/>
                <wp:docPr id="430967" name="Group 430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8890"/>
                          <a:chOff x="0" y="0"/>
                          <a:chExt cx="5952490" cy="9144"/>
                        </a:xfrm>
                      </wpg:grpSpPr>
                      <wps:wsp>
                        <wps:cNvPr id="51450" name="Shape 51450"/>
                        <wps:cNvSpPr/>
                        <wps:spPr>
                          <a:xfrm>
                            <a:off x="0" y="0"/>
                            <a:ext cx="5952490" cy="0"/>
                          </a:xfrm>
                          <a:custGeom>
                            <a:avLst/>
                            <a:gdLst/>
                            <a:ahLst/>
                            <a:cxnLst/>
                            <a:rect l="0" t="0" r="0" b="0"/>
                            <a:pathLst>
                              <a:path w="5952490">
                                <a:moveTo>
                                  <a:pt x="0" y="0"/>
                                </a:moveTo>
                                <a:lnTo>
                                  <a:pt x="5952490" y="0"/>
                                </a:lnTo>
                              </a:path>
                            </a:pathLst>
                          </a:custGeom>
                          <a:noFill/>
                          <a:ln w="9144" cap="flat" cmpd="sng" algn="ctr">
                            <a:solidFill>
                              <a:srgbClr val="000000"/>
                            </a:solidFill>
                            <a:prstDash val="solid"/>
                            <a:round/>
                          </a:ln>
                          <a:effectLst/>
                        </wps:spPr>
                        <wps:bodyPr/>
                      </wps:wsp>
                    </wpg:wgp>
                  </a:graphicData>
                </a:graphic>
              </wp:inline>
            </w:drawing>
          </mc:Choice>
          <mc:Fallback>
            <w:pict>
              <v:group w14:anchorId="23675904" id="Group 430967" o:spid="_x0000_s1026" style="width:468.7pt;height:.7pt;mso-position-horizontal-relative:char;mso-position-vertical-relative:line" coordsize="5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">
                <v:shape id="Shape 51450" o:spid="_x0000_s1027" style="position:absolute;width:59524;height:0;visibility:visible;mso-wrap-style:square;v-text-anchor:top" coordsize="5952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" path="m,l5952490,e" filled="f" strokeweight=".72pt">
                  <v:path arrowok="t" textboxrect="0,0,5952490,0"/>
                </v:shape>
                <w10:anchorlock/>
              </v:group>
            </w:pict>
          </mc:Fallback>
        </mc:AlternateContent>
      </w:r>
      <w:r w:rsidRPr="00CB1F61">
        <w:rPr>
          <w:rFonts w:ascii="Times New Roman" w:hAnsi="Times New Roman" w:cs="Times New Roman"/>
          <w:sz w:val="26"/>
          <w:lang w:val="fr-FR"/>
        </w:rPr>
        <w:t xml:space="preserve"> </w:t>
      </w:r>
    </w:p>
    <w:p w14:paraId="7C1D0308"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lang w:val="fr-FR"/>
        </w:rPr>
        <w:t xml:space="preserve">BIÊN </w:t>
      </w:r>
      <w:proofErr w:type="gramStart"/>
      <w:r w:rsidRPr="00CB1F61">
        <w:rPr>
          <w:rFonts w:ascii="Times New Roman" w:hAnsi="Times New Roman" w:cs="Times New Roman"/>
          <w:lang w:val="fr-FR"/>
        </w:rPr>
        <w:t>BẢN  Xác</w:t>
      </w:r>
      <w:proofErr w:type="gramEnd"/>
      <w:r w:rsidRPr="00CB1F61">
        <w:rPr>
          <w:rFonts w:ascii="Times New Roman" w:hAnsi="Times New Roman" w:cs="Times New Roman"/>
          <w:lang w:val="fr-FR"/>
        </w:rPr>
        <w:t xml:space="preserve"> định điểm hút mẫu </w:t>
      </w:r>
    </w:p>
    <w:p w14:paraId="000A4458" w14:textId="77777777" w:rsidR="00CB1F61" w:rsidRPr="00CB1F61" w:rsidRDefault="00CB1F61" w:rsidP="00CB1F61">
      <w:pPr>
        <w:spacing w:after="0" w:line="259" w:lineRule="auto"/>
        <w:ind w:left="636"/>
        <w:rPr>
          <w:rFonts w:ascii="Times New Roman" w:hAnsi="Times New Roman" w:cs="Times New Roman"/>
          <w:lang w:val="fr-FR"/>
        </w:rPr>
      </w:pPr>
      <w:r w:rsidRPr="00CB1F61">
        <w:rPr>
          <w:rFonts w:ascii="Times New Roman" w:hAnsi="Times New Roman" w:cs="Times New Roman"/>
          <w:b/>
          <w:lang w:val="fr-FR"/>
        </w:rPr>
        <w:t xml:space="preserve"> </w:t>
      </w:r>
    </w:p>
    <w:p w14:paraId="24EC8FF4" w14:textId="77777777" w:rsidR="00CB1F61" w:rsidRPr="00CB1F61" w:rsidRDefault="00CB1F61" w:rsidP="00CB1F61">
      <w:pPr>
        <w:spacing w:after="5" w:line="263" w:lineRule="auto"/>
        <w:ind w:right="9" w:firstLine="636"/>
        <w:rPr>
          <w:rFonts w:ascii="Times New Roman" w:hAnsi="Times New Roman" w:cs="Times New Roman"/>
          <w:lang w:val="fr-FR"/>
        </w:rPr>
      </w:pPr>
      <w:r>
        <w:rPr>
          <w:rFonts w:ascii="Times New Roman" w:hAnsi="Times New Roman" w:cs="Times New Roman"/>
          <w:sz w:val="26"/>
          <w:lang w:val="fr-FR"/>
        </w:rPr>
        <w:t xml:space="preserve">Cơ </w:t>
      </w:r>
      <w:proofErr w:type="gramStart"/>
      <w:r w:rsidRPr="00CB1F61">
        <w:rPr>
          <w:rFonts w:ascii="Times New Roman" w:hAnsi="Times New Roman" w:cs="Times New Roman"/>
          <w:sz w:val="26"/>
          <w:lang w:val="fr-FR"/>
        </w:rPr>
        <w:t>sở:…</w:t>
      </w:r>
      <w:proofErr w:type="gramEnd"/>
      <w:r w:rsidRPr="00CB1F61">
        <w:rPr>
          <w:rFonts w:ascii="Times New Roman" w:hAnsi="Times New Roman" w:cs="Times New Roman"/>
          <w:sz w:val="26"/>
          <w:lang w:val="fr-FR"/>
        </w:rPr>
        <w:t>……………………………</w:t>
      </w:r>
      <w:r>
        <w:rPr>
          <w:rFonts w:ascii="Times New Roman" w:hAnsi="Times New Roman" w:cs="Times New Roman"/>
          <w:sz w:val="26"/>
          <w:lang w:val="fr-FR"/>
        </w:rPr>
        <w:t>……………........Ngày:………………...……</w:t>
      </w:r>
    </w:p>
    <w:p w14:paraId="225B4F06" w14:textId="77777777" w:rsidR="00CB1F61" w:rsidRPr="00CB1F61" w:rsidRDefault="00CB1F61" w:rsidP="00CB1F61">
      <w:pPr>
        <w:spacing w:after="5" w:line="263" w:lineRule="auto"/>
        <w:ind w:left="646" w:right="9" w:hanging="10"/>
        <w:rPr>
          <w:rFonts w:ascii="Times New Roman" w:hAnsi="Times New Roman" w:cs="Times New Roman"/>
          <w:lang w:val="fr-FR"/>
        </w:rPr>
      </w:pPr>
      <w:r w:rsidRPr="00CB1F61">
        <w:rPr>
          <w:rFonts w:ascii="Times New Roman" w:hAnsi="Times New Roman" w:cs="Times New Roman"/>
          <w:sz w:val="26"/>
          <w:lang w:val="fr-FR"/>
        </w:rPr>
        <w:t xml:space="preserve">Địa </w:t>
      </w:r>
      <w:proofErr w:type="gramStart"/>
      <w:r w:rsidRPr="00CB1F61">
        <w:rPr>
          <w:rFonts w:ascii="Times New Roman" w:hAnsi="Times New Roman" w:cs="Times New Roman"/>
          <w:sz w:val="26"/>
          <w:lang w:val="fr-FR"/>
        </w:rPr>
        <w:t>chỉ:…</w:t>
      </w:r>
      <w:proofErr w:type="gramEnd"/>
      <w:r w:rsidRPr="00CB1F61">
        <w:rPr>
          <w:rFonts w:ascii="Times New Roman" w:hAnsi="Times New Roman" w:cs="Times New Roman"/>
          <w:sz w:val="26"/>
          <w:lang w:val="fr-FR"/>
        </w:rPr>
        <w:t xml:space="preserve">……………….…………………………….Người lấy mẫu:……………. </w:t>
      </w:r>
    </w:p>
    <w:p w14:paraId="23F34FF4" w14:textId="77777777" w:rsidR="00CB1F61" w:rsidRPr="00CB1F61" w:rsidRDefault="00CB1F61" w:rsidP="00CB1F61">
      <w:pPr>
        <w:spacing w:after="5" w:line="263" w:lineRule="auto"/>
        <w:ind w:left="646" w:right="9" w:hanging="10"/>
        <w:rPr>
          <w:rFonts w:ascii="Times New Roman" w:hAnsi="Times New Roman" w:cs="Times New Roman"/>
        </w:rPr>
      </w:pPr>
      <w:r w:rsidRPr="00CB1F61">
        <w:rPr>
          <w:rFonts w:ascii="Times New Roman" w:hAnsi="Times New Roman" w:cs="Times New Roman"/>
          <w:sz w:val="26"/>
        </w:rPr>
        <w:t>Địa điểm lấy mẫu: ………………………………………………………………</w:t>
      </w:r>
      <w:proofErr w:type="gramStart"/>
      <w:r w:rsidRPr="00CB1F61">
        <w:rPr>
          <w:rFonts w:ascii="Times New Roman" w:hAnsi="Times New Roman" w:cs="Times New Roman"/>
          <w:sz w:val="26"/>
        </w:rPr>
        <w:t>…..</w:t>
      </w:r>
      <w:proofErr w:type="gramEnd"/>
      <w:r w:rsidRPr="00CB1F61">
        <w:rPr>
          <w:rFonts w:ascii="Times New Roman" w:hAnsi="Times New Roman" w:cs="Times New Roman"/>
          <w:sz w:val="26"/>
        </w:rPr>
        <w:t xml:space="preserve"> </w:t>
      </w:r>
    </w:p>
    <w:p w14:paraId="484F1503" w14:textId="77777777" w:rsidR="00CB1F61" w:rsidRPr="00CB1F61" w:rsidRDefault="00CB1F61" w:rsidP="00CB1F61">
      <w:pPr>
        <w:spacing w:after="0" w:line="259" w:lineRule="auto"/>
        <w:ind w:left="636"/>
        <w:rPr>
          <w:rFonts w:ascii="Times New Roman" w:hAnsi="Times New Roman" w:cs="Times New Roman"/>
        </w:rPr>
      </w:pPr>
      <w:r w:rsidRPr="00CB1F61">
        <w:rPr>
          <w:rFonts w:ascii="Times New Roman" w:eastAsia="Calibri" w:hAnsi="Times New Roman" w:cs="Times New Roman"/>
          <w:sz w:val="26"/>
        </w:rPr>
        <w:t xml:space="preserve"> </w:t>
      </w:r>
    </w:p>
    <w:tbl>
      <w:tblPr>
        <w:tblW w:w="8884" w:type="dxa"/>
        <w:tblInd w:w="905" w:type="dxa"/>
        <w:tblCellMar>
          <w:left w:w="106" w:type="dxa"/>
          <w:bottom w:w="5" w:type="dxa"/>
          <w:right w:w="0" w:type="dxa"/>
        </w:tblCellMar>
        <w:tblLook w:val="04A0" w:firstRow="1" w:lastRow="0" w:firstColumn="1" w:lastColumn="0" w:noHBand="0" w:noVBand="1"/>
      </w:tblPr>
      <w:tblGrid>
        <w:gridCol w:w="1121"/>
        <w:gridCol w:w="2127"/>
        <w:gridCol w:w="1270"/>
        <w:gridCol w:w="1418"/>
        <w:gridCol w:w="396"/>
        <w:gridCol w:w="2552"/>
      </w:tblGrid>
      <w:tr w:rsidR="00CB1F61" w:rsidRPr="00CB1F61" w14:paraId="37B70B73" w14:textId="77777777" w:rsidTr="000A0507">
        <w:trPr>
          <w:trHeight w:val="619"/>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1CE5F7F9"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Khoảng cách từ mép ngoài lỗ lấy mẫu đến thành xa phía trong ống khói (L</w:t>
            </w:r>
            <w:r w:rsidRPr="00CB1F61">
              <w:rPr>
                <w:rFonts w:ascii="Times New Roman" w:hAnsi="Times New Roman" w:cs="Times New Roman"/>
                <w:sz w:val="17"/>
              </w:rPr>
              <w:t>fw</w:t>
            </w:r>
            <w:r w:rsidRPr="00CB1F61">
              <w:rPr>
                <w:rFonts w:ascii="Times New Roman" w:hAnsi="Times New Roman" w:cs="Times New Roman"/>
                <w:sz w:val="26"/>
              </w:rPr>
              <w:t xml:space="preserve">)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66C3CE"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948" w:type="dxa"/>
            <w:gridSpan w:val="2"/>
            <w:vMerge w:val="restart"/>
            <w:tcBorders>
              <w:top w:val="nil"/>
              <w:left w:val="single" w:sz="4" w:space="0" w:color="000000"/>
              <w:bottom w:val="single" w:sz="8" w:space="0" w:color="000000"/>
              <w:right w:val="nil"/>
            </w:tcBorders>
            <w:shd w:val="clear" w:color="auto" w:fill="auto"/>
            <w:vAlign w:val="bottom"/>
          </w:tcPr>
          <w:p w14:paraId="2A728017" w14:textId="77777777" w:rsidR="00CB1F61" w:rsidRPr="00CB1F61" w:rsidRDefault="00CB1F61" w:rsidP="000A0507">
            <w:pPr>
              <w:spacing w:after="35" w:line="259" w:lineRule="auto"/>
              <w:ind w:left="236"/>
              <w:rPr>
                <w:rFonts w:ascii="Times New Roman" w:hAnsi="Times New Roman" w:cs="Times New Roman"/>
              </w:rPr>
            </w:pPr>
            <w:r w:rsidRPr="00CB1F61">
              <w:rPr>
                <w:rFonts w:ascii="Times New Roman" w:hAnsi="Times New Roman" w:cs="Times New Roman"/>
                <w:noProof/>
              </w:rPr>
              <w:drawing>
                <wp:inline distT="0" distB="0" distL="0" distR="0" wp14:anchorId="0FE4527C" wp14:editId="453D23C2">
                  <wp:extent cx="1419225" cy="1419225"/>
                  <wp:effectExtent l="0" t="0" r="9525" b="9525"/>
                  <wp:docPr id="449966" name="Picture 44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05A8CC6C" w14:textId="77777777" w:rsidR="00CB1F61" w:rsidRPr="00CB1F61" w:rsidRDefault="00CB1F61" w:rsidP="000A0507">
            <w:pPr>
              <w:spacing w:after="0" w:line="259" w:lineRule="auto"/>
              <w:ind w:left="1007"/>
              <w:rPr>
                <w:rFonts w:ascii="Times New Roman" w:hAnsi="Times New Roman" w:cs="Times New Roman"/>
              </w:rPr>
            </w:pPr>
            <w:r w:rsidRPr="00CB1F61">
              <w:rPr>
                <w:rFonts w:ascii="Times New Roman" w:hAnsi="Times New Roman" w:cs="Times New Roman"/>
                <w:noProof/>
              </w:rPr>
              <w:drawing>
                <wp:inline distT="0" distB="0" distL="0" distR="0" wp14:anchorId="5591929B" wp14:editId="4CB228F0">
                  <wp:extent cx="668655" cy="982345"/>
                  <wp:effectExtent l="0" t="0" r="0" b="8255"/>
                  <wp:docPr id="449965" name="Picture 4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8655" cy="982345"/>
                          </a:xfrm>
                          <a:prstGeom prst="rect">
                            <a:avLst/>
                          </a:prstGeom>
                          <a:noFill/>
                          <a:ln>
                            <a:noFill/>
                          </a:ln>
                        </pic:spPr>
                      </pic:pic>
                    </a:graphicData>
                  </a:graphic>
                </wp:inline>
              </w:drawing>
            </w:r>
          </w:p>
        </w:tc>
      </w:tr>
      <w:tr w:rsidR="00CB1F61" w:rsidRPr="00CB1F61" w14:paraId="65C48003" w14:textId="77777777" w:rsidTr="000A0507">
        <w:trPr>
          <w:trHeight w:val="907"/>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043F07CF" w14:textId="77777777" w:rsidR="00CB1F61" w:rsidRPr="00CB1F61" w:rsidRDefault="00CB1F61" w:rsidP="000A0507">
            <w:pPr>
              <w:spacing w:after="0" w:line="259" w:lineRule="auto"/>
              <w:ind w:left="17" w:right="111"/>
              <w:rPr>
                <w:rFonts w:ascii="Times New Roman" w:hAnsi="Times New Roman" w:cs="Times New Roman"/>
              </w:rPr>
            </w:pPr>
            <w:r w:rsidRPr="00CB1F61">
              <w:rPr>
                <w:rFonts w:ascii="Times New Roman" w:hAnsi="Times New Roman" w:cs="Times New Roman"/>
                <w:sz w:val="26"/>
              </w:rPr>
              <w:t>Khoảng cách từ mép ngoài lỗ lấy mẫu đến thành gần phía trong ống khói (hay độ dày của thành) (L</w:t>
            </w:r>
            <w:r w:rsidRPr="00CB1F61">
              <w:rPr>
                <w:rFonts w:ascii="Times New Roman" w:hAnsi="Times New Roman" w:cs="Times New Roman"/>
                <w:sz w:val="17"/>
              </w:rPr>
              <w:t>nw</w:t>
            </w:r>
            <w:r w:rsidRPr="00CB1F61">
              <w:rPr>
                <w:rFonts w:ascii="Times New Roman" w:hAnsi="Times New Roman" w:cs="Times New Roman"/>
                <w:sz w:val="26"/>
              </w:rPr>
              <w:t xml:space="preserve">)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1B3930"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0C6DA7A1" w14:textId="77777777" w:rsidR="00CB1F61" w:rsidRPr="00CB1F61" w:rsidRDefault="00CB1F61" w:rsidP="000A0507">
            <w:pPr>
              <w:spacing w:after="160" w:line="259" w:lineRule="auto"/>
              <w:rPr>
                <w:rFonts w:ascii="Times New Roman" w:hAnsi="Times New Roman" w:cs="Times New Roman"/>
              </w:rPr>
            </w:pPr>
          </w:p>
        </w:tc>
      </w:tr>
      <w:tr w:rsidR="00CB1F61" w:rsidRPr="00CB1F61" w14:paraId="272000B2" w14:textId="77777777" w:rsidTr="000A0507">
        <w:trPr>
          <w:trHeight w:val="610"/>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3E6FE518"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Đường kính trong ống khói D = L</w:t>
            </w:r>
            <w:r w:rsidRPr="00CB1F61">
              <w:rPr>
                <w:rFonts w:ascii="Times New Roman" w:hAnsi="Times New Roman" w:cs="Times New Roman"/>
                <w:sz w:val="17"/>
              </w:rPr>
              <w:t xml:space="preserve">fw </w:t>
            </w:r>
            <w:r w:rsidRPr="00CB1F61">
              <w:rPr>
                <w:rFonts w:ascii="Times New Roman" w:hAnsi="Times New Roman" w:cs="Times New Roman"/>
                <w:sz w:val="26"/>
              </w:rPr>
              <w:t xml:space="preserve">- </w:t>
            </w:r>
            <w:proofErr w:type="gramStart"/>
            <w:r w:rsidRPr="00CB1F61">
              <w:rPr>
                <w:rFonts w:ascii="Times New Roman" w:hAnsi="Times New Roman" w:cs="Times New Roman"/>
                <w:sz w:val="26"/>
              </w:rPr>
              <w:t>L</w:t>
            </w:r>
            <w:r w:rsidRPr="00CB1F61">
              <w:rPr>
                <w:rFonts w:ascii="Times New Roman" w:hAnsi="Times New Roman" w:cs="Times New Roman"/>
                <w:sz w:val="17"/>
              </w:rPr>
              <w:t>nw</w:t>
            </w:r>
            <w:r w:rsidRPr="00CB1F61">
              <w:rPr>
                <w:rFonts w:ascii="Times New Roman" w:hAnsi="Times New Roman" w:cs="Times New Roman"/>
                <w:sz w:val="26"/>
              </w:rPr>
              <w:t xml:space="preserve">  (</w:t>
            </w:r>
            <w:proofErr w:type="gramEnd"/>
            <w:r w:rsidRPr="00CB1F61">
              <w:rPr>
                <w:rFonts w:ascii="Times New Roman" w:hAnsi="Times New Roman" w:cs="Times New Roman"/>
                <w:sz w:val="26"/>
              </w:rPr>
              <w:t xml:space="preserve">&gt; 0,3m)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5B49E63"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5D2D1F8B" w14:textId="77777777" w:rsidR="00CB1F61" w:rsidRPr="00CB1F61" w:rsidRDefault="00CB1F61" w:rsidP="000A0507">
            <w:pPr>
              <w:spacing w:after="160" w:line="259" w:lineRule="auto"/>
              <w:rPr>
                <w:rFonts w:ascii="Times New Roman" w:hAnsi="Times New Roman" w:cs="Times New Roman"/>
              </w:rPr>
            </w:pPr>
          </w:p>
        </w:tc>
      </w:tr>
      <w:tr w:rsidR="00CB1F61" w:rsidRPr="00CB1F61" w14:paraId="200E668E" w14:textId="77777777" w:rsidTr="000A0507">
        <w:trPr>
          <w:trHeight w:val="329"/>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11C78768"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Tiết diện ngang ống </w:t>
            </w:r>
            <w:proofErr w:type="gramStart"/>
            <w:r w:rsidRPr="00CB1F61">
              <w:rPr>
                <w:rFonts w:ascii="Times New Roman" w:hAnsi="Times New Roman" w:cs="Times New Roman"/>
                <w:sz w:val="26"/>
              </w:rPr>
              <w:t>A</w:t>
            </w:r>
            <w:r w:rsidRPr="00CB1F61">
              <w:rPr>
                <w:rFonts w:ascii="Times New Roman" w:hAnsi="Times New Roman" w:cs="Times New Roman"/>
                <w:sz w:val="26"/>
                <w:vertAlign w:val="subscript"/>
              </w:rPr>
              <w:t>s</w:t>
            </w:r>
            <w:proofErr w:type="gramEnd"/>
            <w:r w:rsidRPr="00CB1F61">
              <w:rPr>
                <w:rFonts w:ascii="Times New Roman" w:hAnsi="Times New Roman" w:cs="Times New Roman"/>
                <w:sz w:val="26"/>
              </w:rPr>
              <w:t xml:space="preserve">= </w:t>
            </w:r>
            <w:r w:rsidRPr="00CB1F61">
              <w:rPr>
                <w:rFonts w:ascii="Times New Roman" w:eastAsia="Segoe UI Symbol" w:hAnsi="Times New Roman" w:cs="Times New Roman"/>
                <w:sz w:val="26"/>
              </w:rPr>
              <w:t></w:t>
            </w:r>
            <w:r w:rsidRPr="00CB1F61">
              <w:rPr>
                <w:rFonts w:ascii="Times New Roman" w:hAnsi="Times New Roman" w:cs="Times New Roman"/>
                <w:sz w:val="26"/>
              </w:rPr>
              <w:t>D</w:t>
            </w:r>
            <w:r w:rsidRPr="00CB1F61">
              <w:rPr>
                <w:rFonts w:ascii="Times New Roman" w:hAnsi="Times New Roman" w:cs="Times New Roman"/>
                <w:sz w:val="26"/>
                <w:vertAlign w:val="superscript"/>
              </w:rPr>
              <w:t>2</w:t>
            </w:r>
            <w:r w:rsidRPr="00CB1F61">
              <w:rPr>
                <w:rFonts w:ascii="Times New Roman" w:hAnsi="Times New Roman" w:cs="Times New Roman"/>
                <w:sz w:val="26"/>
              </w:rPr>
              <w:t xml:space="preserve">/4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EA252FC"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4565BD9" w14:textId="77777777" w:rsidR="00CB1F61" w:rsidRPr="00CB1F61" w:rsidRDefault="00CB1F61" w:rsidP="000A0507">
            <w:pPr>
              <w:spacing w:after="160" w:line="259" w:lineRule="auto"/>
              <w:rPr>
                <w:rFonts w:ascii="Times New Roman" w:hAnsi="Times New Roman" w:cs="Times New Roman"/>
              </w:rPr>
            </w:pPr>
          </w:p>
        </w:tc>
      </w:tr>
      <w:tr w:rsidR="00CB1F61" w:rsidRPr="00CB1F61" w14:paraId="500C2024"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63811D71"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Đoạn B ≥ 2D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B53594E"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7795FCB2" w14:textId="77777777" w:rsidR="00CB1F61" w:rsidRPr="00CB1F61" w:rsidRDefault="00CB1F61" w:rsidP="000A0507">
            <w:pPr>
              <w:spacing w:after="160" w:line="259" w:lineRule="auto"/>
              <w:rPr>
                <w:rFonts w:ascii="Times New Roman" w:hAnsi="Times New Roman" w:cs="Times New Roman"/>
              </w:rPr>
            </w:pPr>
          </w:p>
        </w:tc>
      </w:tr>
      <w:tr w:rsidR="00CB1F61" w:rsidRPr="00CB1F61" w14:paraId="37E6BE60"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7C39D912"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Tỉ lệ B/D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2497921"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67B8CEE9" w14:textId="77777777" w:rsidR="00CB1F61" w:rsidRPr="00CB1F61" w:rsidRDefault="00CB1F61" w:rsidP="000A0507">
            <w:pPr>
              <w:spacing w:after="160" w:line="259" w:lineRule="auto"/>
              <w:rPr>
                <w:rFonts w:ascii="Times New Roman" w:hAnsi="Times New Roman" w:cs="Times New Roman"/>
              </w:rPr>
            </w:pPr>
          </w:p>
        </w:tc>
      </w:tr>
      <w:tr w:rsidR="00CB1F61" w:rsidRPr="00CB1F61" w14:paraId="20334BC2"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2A223AC6"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Số điểm cần lấy mẫu theo B/D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E3585DB"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665D3125" w14:textId="77777777" w:rsidR="00CB1F61" w:rsidRPr="00CB1F61" w:rsidRDefault="00CB1F61" w:rsidP="000A0507">
            <w:pPr>
              <w:spacing w:after="160" w:line="259" w:lineRule="auto"/>
              <w:rPr>
                <w:rFonts w:ascii="Times New Roman" w:hAnsi="Times New Roman" w:cs="Times New Roman"/>
              </w:rPr>
            </w:pPr>
          </w:p>
        </w:tc>
      </w:tr>
      <w:tr w:rsidR="00CB1F61" w:rsidRPr="00CB1F61" w14:paraId="7DFC3CCE"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6AEE19DB"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Đoạn A ≥ 0,5D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B62D23B"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927FC06" w14:textId="77777777" w:rsidR="00CB1F61" w:rsidRPr="00CB1F61" w:rsidRDefault="00CB1F61" w:rsidP="000A0507">
            <w:pPr>
              <w:spacing w:after="160" w:line="259" w:lineRule="auto"/>
              <w:rPr>
                <w:rFonts w:ascii="Times New Roman" w:hAnsi="Times New Roman" w:cs="Times New Roman"/>
              </w:rPr>
            </w:pPr>
          </w:p>
        </w:tc>
      </w:tr>
      <w:tr w:rsidR="00CB1F61" w:rsidRPr="00CB1F61" w14:paraId="25C003C4"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50B5A7BE"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Tỉ lệ A/D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3F0F611"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E1CE669" w14:textId="77777777" w:rsidR="00CB1F61" w:rsidRPr="00CB1F61" w:rsidRDefault="00CB1F61" w:rsidP="000A0507">
            <w:pPr>
              <w:spacing w:after="160" w:line="259" w:lineRule="auto"/>
              <w:rPr>
                <w:rFonts w:ascii="Times New Roman" w:hAnsi="Times New Roman" w:cs="Times New Roman"/>
              </w:rPr>
            </w:pPr>
          </w:p>
        </w:tc>
      </w:tr>
      <w:tr w:rsidR="00CB1F61" w:rsidRPr="00CB1F61" w14:paraId="3C0252C4" w14:textId="77777777" w:rsidTr="000A0507">
        <w:trPr>
          <w:trHeight w:val="317"/>
        </w:trPr>
        <w:tc>
          <w:tcPr>
            <w:tcW w:w="4518" w:type="dxa"/>
            <w:gridSpan w:val="3"/>
            <w:tcBorders>
              <w:top w:val="single" w:sz="4" w:space="0" w:color="000000"/>
              <w:left w:val="single" w:sz="4" w:space="0" w:color="000000"/>
              <w:bottom w:val="single" w:sz="8" w:space="0" w:color="000000"/>
              <w:right w:val="single" w:sz="4" w:space="0" w:color="000000"/>
            </w:tcBorders>
            <w:shd w:val="clear" w:color="auto" w:fill="auto"/>
          </w:tcPr>
          <w:p w14:paraId="525D43D4"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Số điểm cần lấy mẫu theo A/D </w:t>
            </w:r>
          </w:p>
        </w:tc>
        <w:tc>
          <w:tcPr>
            <w:tcW w:w="1418" w:type="dxa"/>
            <w:tcBorders>
              <w:top w:val="single" w:sz="4" w:space="0" w:color="000000"/>
              <w:left w:val="single" w:sz="4" w:space="0" w:color="000000"/>
              <w:bottom w:val="single" w:sz="8" w:space="0" w:color="000000"/>
              <w:right w:val="single" w:sz="4" w:space="0" w:color="000000"/>
            </w:tcBorders>
            <w:shd w:val="clear" w:color="auto" w:fill="auto"/>
          </w:tcPr>
          <w:p w14:paraId="5EFFFCBF"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single" w:sz="8" w:space="0" w:color="000000"/>
              <w:right w:val="nil"/>
            </w:tcBorders>
            <w:shd w:val="clear" w:color="auto" w:fill="auto"/>
          </w:tcPr>
          <w:p w14:paraId="1D901856" w14:textId="77777777" w:rsidR="00CB1F61" w:rsidRPr="00CB1F61" w:rsidRDefault="00CB1F61" w:rsidP="000A0507">
            <w:pPr>
              <w:spacing w:after="160" w:line="259" w:lineRule="auto"/>
              <w:rPr>
                <w:rFonts w:ascii="Times New Roman" w:hAnsi="Times New Roman" w:cs="Times New Roman"/>
              </w:rPr>
            </w:pPr>
          </w:p>
        </w:tc>
      </w:tr>
      <w:tr w:rsidR="00CB1F61" w:rsidRPr="00CB1F61" w14:paraId="25B9E459" w14:textId="77777777" w:rsidTr="000A0507">
        <w:trPr>
          <w:trHeight w:val="912"/>
        </w:trPr>
        <w:tc>
          <w:tcPr>
            <w:tcW w:w="1121" w:type="dxa"/>
            <w:tcBorders>
              <w:top w:val="single" w:sz="8" w:space="0" w:color="000000"/>
              <w:left w:val="single" w:sz="4" w:space="0" w:color="000000"/>
              <w:bottom w:val="single" w:sz="4" w:space="0" w:color="000000"/>
              <w:right w:val="single" w:sz="4" w:space="0" w:color="000000"/>
            </w:tcBorders>
            <w:shd w:val="clear" w:color="auto" w:fill="auto"/>
            <w:vAlign w:val="center"/>
          </w:tcPr>
          <w:p w14:paraId="402DF388" w14:textId="77777777" w:rsidR="00CB1F61" w:rsidRPr="00CB1F61" w:rsidRDefault="00CB1F61" w:rsidP="000A0507">
            <w:pPr>
              <w:spacing w:after="0" w:line="259" w:lineRule="auto"/>
              <w:ind w:left="7" w:firstLine="134"/>
              <w:rPr>
                <w:rFonts w:ascii="Times New Roman" w:hAnsi="Times New Roman" w:cs="Times New Roman"/>
              </w:rPr>
            </w:pPr>
            <w:r w:rsidRPr="00CB1F61">
              <w:rPr>
                <w:rFonts w:ascii="Times New Roman" w:hAnsi="Times New Roman" w:cs="Times New Roman"/>
                <w:sz w:val="26"/>
              </w:rPr>
              <w:t xml:space="preserve">Điểm hút mẫu  </w:t>
            </w:r>
          </w:p>
        </w:tc>
        <w:tc>
          <w:tcPr>
            <w:tcW w:w="2127" w:type="dxa"/>
            <w:tcBorders>
              <w:top w:val="single" w:sz="8" w:space="0" w:color="000000"/>
              <w:left w:val="single" w:sz="4" w:space="0" w:color="000000"/>
              <w:bottom w:val="single" w:sz="4" w:space="0" w:color="000000"/>
              <w:right w:val="single" w:sz="4" w:space="0" w:color="000000"/>
            </w:tcBorders>
            <w:shd w:val="clear" w:color="auto" w:fill="auto"/>
          </w:tcPr>
          <w:p w14:paraId="3DE48970" w14:textId="77777777" w:rsidR="00CB1F61" w:rsidRPr="00CB1F61" w:rsidRDefault="00CB1F61" w:rsidP="000A0507">
            <w:pPr>
              <w:spacing w:after="0" w:line="259" w:lineRule="auto"/>
              <w:ind w:right="112"/>
              <w:jc w:val="center"/>
              <w:rPr>
                <w:rFonts w:ascii="Times New Roman" w:hAnsi="Times New Roman" w:cs="Times New Roman"/>
              </w:rPr>
            </w:pPr>
            <w:r w:rsidRPr="00CB1F61">
              <w:rPr>
                <w:rFonts w:ascii="Times New Roman" w:hAnsi="Times New Roman" w:cs="Times New Roman"/>
                <w:sz w:val="26"/>
              </w:rPr>
              <w:t xml:space="preserve">% D  </w:t>
            </w:r>
          </w:p>
          <w:p w14:paraId="03797026" w14:textId="77777777" w:rsidR="00CB1F61" w:rsidRPr="00CB1F61" w:rsidRDefault="00CB1F61" w:rsidP="000A0507">
            <w:pPr>
              <w:spacing w:after="0" w:line="259" w:lineRule="auto"/>
              <w:jc w:val="center"/>
              <w:rPr>
                <w:rFonts w:ascii="Times New Roman" w:hAnsi="Times New Roman" w:cs="Times New Roman"/>
              </w:rPr>
            </w:pPr>
            <w:r w:rsidRPr="00CB1F61">
              <w:rPr>
                <w:rFonts w:ascii="Times New Roman" w:hAnsi="Times New Roman" w:cs="Times New Roman"/>
                <w:sz w:val="26"/>
              </w:rPr>
              <w:t xml:space="preserve">(% đường kính trong ống khói) </w:t>
            </w:r>
          </w:p>
        </w:tc>
        <w:tc>
          <w:tcPr>
            <w:tcW w:w="3084" w:type="dxa"/>
            <w:gridSpan w:val="3"/>
            <w:tcBorders>
              <w:top w:val="single" w:sz="8" w:space="0" w:color="000000"/>
              <w:left w:val="single" w:sz="4" w:space="0" w:color="000000"/>
              <w:bottom w:val="single" w:sz="4" w:space="0" w:color="000000"/>
              <w:right w:val="single" w:sz="4" w:space="0" w:color="000000"/>
            </w:tcBorders>
            <w:shd w:val="clear" w:color="auto" w:fill="auto"/>
          </w:tcPr>
          <w:p w14:paraId="64D008D7" w14:textId="77777777" w:rsidR="00CB1F61" w:rsidRPr="00CB1F61" w:rsidRDefault="00CB1F61" w:rsidP="000A0507">
            <w:pPr>
              <w:spacing w:after="9" w:line="265" w:lineRule="auto"/>
              <w:ind w:left="19" w:right="65"/>
              <w:jc w:val="center"/>
              <w:rPr>
                <w:rFonts w:ascii="Times New Roman" w:hAnsi="Times New Roman" w:cs="Times New Roman"/>
              </w:rPr>
            </w:pPr>
            <w:r w:rsidRPr="00CB1F61">
              <w:rPr>
                <w:rFonts w:ascii="Times New Roman" w:hAnsi="Times New Roman" w:cs="Times New Roman"/>
                <w:sz w:val="26"/>
              </w:rPr>
              <w:t xml:space="preserve">Khoảng cách từ thành trong ống khói đến điểm </w:t>
            </w:r>
          </w:p>
          <w:p w14:paraId="1BF0124C" w14:textId="77777777" w:rsidR="00CB1F61" w:rsidRPr="00CB1F61" w:rsidRDefault="00CB1F61" w:rsidP="000A0507">
            <w:pPr>
              <w:spacing w:after="0" w:line="259" w:lineRule="auto"/>
              <w:ind w:right="115"/>
              <w:jc w:val="center"/>
              <w:rPr>
                <w:rFonts w:ascii="Times New Roman" w:hAnsi="Times New Roman" w:cs="Times New Roman"/>
              </w:rPr>
            </w:pPr>
            <w:r w:rsidRPr="00CB1F61">
              <w:rPr>
                <w:rFonts w:ascii="Times New Roman" w:hAnsi="Times New Roman" w:cs="Times New Roman"/>
                <w:sz w:val="26"/>
              </w:rPr>
              <w:t xml:space="preserve">hút mẫu </w:t>
            </w:r>
          </w:p>
        </w:tc>
        <w:tc>
          <w:tcPr>
            <w:tcW w:w="2552" w:type="dxa"/>
            <w:tcBorders>
              <w:top w:val="single" w:sz="8" w:space="0" w:color="000000"/>
              <w:left w:val="single" w:sz="4" w:space="0" w:color="000000"/>
              <w:bottom w:val="single" w:sz="4" w:space="0" w:color="000000"/>
              <w:right w:val="single" w:sz="4" w:space="0" w:color="000000"/>
            </w:tcBorders>
            <w:shd w:val="clear" w:color="auto" w:fill="auto"/>
          </w:tcPr>
          <w:p w14:paraId="63FAC08E" w14:textId="77777777" w:rsidR="00CB1F61" w:rsidRPr="00CB1F61" w:rsidRDefault="00CB1F61" w:rsidP="000A0507">
            <w:pPr>
              <w:spacing w:after="0" w:line="259" w:lineRule="auto"/>
              <w:ind w:left="134" w:right="132" w:firstLine="12"/>
              <w:rPr>
                <w:rFonts w:ascii="Times New Roman" w:hAnsi="Times New Roman" w:cs="Times New Roman"/>
              </w:rPr>
            </w:pPr>
            <w:r w:rsidRPr="00CB1F61">
              <w:rPr>
                <w:rFonts w:ascii="Times New Roman" w:hAnsi="Times New Roman" w:cs="Times New Roman"/>
                <w:sz w:val="26"/>
              </w:rPr>
              <w:t xml:space="preserve">Khoảng cách từ mép ngoài lỗ lấy mẫu đến điểm hút mẫu </w:t>
            </w:r>
          </w:p>
        </w:tc>
      </w:tr>
      <w:tr w:rsidR="00CB1F61" w:rsidRPr="00CB1F61" w14:paraId="38A7E444" w14:textId="77777777" w:rsidTr="000A0507">
        <w:trPr>
          <w:trHeight w:val="329"/>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6779FF39"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1</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4E412631"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46302A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569031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0365C6CA" w14:textId="77777777" w:rsidTr="000A0507">
        <w:trPr>
          <w:trHeight w:val="322"/>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1BECE1EB"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2</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69A3A659"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4631841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74A54570"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0A524BE0" w14:textId="77777777" w:rsidTr="000A0507">
        <w:trPr>
          <w:trHeight w:val="325"/>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7287D27A"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3</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5FA27AC5"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774CB97F"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575267C"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65634C71" w14:textId="77777777" w:rsidTr="000A0507">
        <w:trPr>
          <w:trHeight w:val="37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12358846"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4</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2AB9AC3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0116C9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77F9AD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340F4652" w14:textId="77777777" w:rsidTr="000A0507">
        <w:trPr>
          <w:trHeight w:val="32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2D78894E"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5</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43851A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7FA11EC0"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3259699"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46ADACDE" w14:textId="77777777" w:rsidTr="000A0507">
        <w:trPr>
          <w:trHeight w:val="32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4909905B" w14:textId="77777777" w:rsidR="00CB1F61" w:rsidRPr="00CB1F61" w:rsidRDefault="00CB1F61" w:rsidP="000A0507">
            <w:pPr>
              <w:spacing w:after="0" w:line="259" w:lineRule="auto"/>
              <w:ind w:right="125"/>
              <w:jc w:val="center"/>
              <w:rPr>
                <w:rFonts w:ascii="Times New Roman" w:hAnsi="Times New Roman" w:cs="Times New Roman"/>
              </w:rPr>
            </w:pPr>
            <w:r w:rsidRPr="00CB1F61">
              <w:rPr>
                <w:rFonts w:ascii="Times New Roman" w:hAnsi="Times New Roman" w:cs="Times New Roman"/>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EF3C15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84DB925"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8C4884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r>
    </w:tbl>
    <w:p w14:paraId="0FCD91A6" w14:textId="77777777" w:rsidR="00CB1F61" w:rsidRPr="00CB1F61" w:rsidRDefault="00CB1F61" w:rsidP="00CB1F61">
      <w:pPr>
        <w:spacing w:after="23" w:line="259" w:lineRule="auto"/>
        <w:ind w:left="636"/>
        <w:rPr>
          <w:rFonts w:ascii="Times New Roman" w:hAnsi="Times New Roman" w:cs="Times New Roman"/>
        </w:rPr>
      </w:pPr>
      <w:r w:rsidRPr="00CB1F61">
        <w:rPr>
          <w:rFonts w:ascii="Times New Roman" w:hAnsi="Times New Roman" w:cs="Times New Roman"/>
          <w:sz w:val="26"/>
        </w:rPr>
        <w:t xml:space="preserve"> </w:t>
      </w:r>
    </w:p>
    <w:p w14:paraId="5C594E57" w14:textId="77777777" w:rsidR="00CB1F61" w:rsidRPr="00CB1F61" w:rsidRDefault="00CB1F61" w:rsidP="00CB1F61">
      <w:pPr>
        <w:spacing w:after="0" w:line="259" w:lineRule="auto"/>
        <w:ind w:left="10" w:right="397" w:hanging="10"/>
        <w:jc w:val="right"/>
        <w:rPr>
          <w:rFonts w:ascii="Times New Roman" w:hAnsi="Times New Roman" w:cs="Times New Roman"/>
        </w:rPr>
      </w:pPr>
      <w:r w:rsidRPr="00CB1F61">
        <w:rPr>
          <w:rFonts w:ascii="Times New Roman" w:hAnsi="Times New Roman" w:cs="Times New Roman"/>
          <w:i/>
          <w:sz w:val="26"/>
        </w:rPr>
        <w:t xml:space="preserve">…, ngày…… tháng…… năm … </w:t>
      </w:r>
    </w:p>
    <w:p w14:paraId="691F52EB" w14:textId="77777777" w:rsidR="00CB1F61" w:rsidRPr="00CB1F61" w:rsidRDefault="00CB1F61" w:rsidP="00CB1F61">
      <w:pPr>
        <w:spacing w:after="0" w:line="259" w:lineRule="auto"/>
        <w:ind w:right="378"/>
        <w:jc w:val="right"/>
        <w:rPr>
          <w:rFonts w:ascii="Times New Roman" w:hAnsi="Times New Roman" w:cs="Times New Roman"/>
        </w:rPr>
      </w:pPr>
      <w:r w:rsidRPr="00CB1F61">
        <w:rPr>
          <w:rFonts w:ascii="Times New Roman" w:hAnsi="Times New Roman" w:cs="Times New Roman"/>
          <w:i/>
          <w:sz w:val="12"/>
        </w:rPr>
        <w:lastRenderedPageBreak/>
        <w:t xml:space="preserve"> </w:t>
      </w:r>
    </w:p>
    <w:tbl>
      <w:tblPr>
        <w:tblW w:w="8550" w:type="dxa"/>
        <w:tblInd w:w="965" w:type="dxa"/>
        <w:tblCellMar>
          <w:top w:w="22" w:type="dxa"/>
          <w:left w:w="0" w:type="dxa"/>
          <w:right w:w="0" w:type="dxa"/>
        </w:tblCellMar>
        <w:tblLook w:val="04A0" w:firstRow="1" w:lastRow="0" w:firstColumn="1" w:lastColumn="0" w:noHBand="0" w:noVBand="1"/>
      </w:tblPr>
      <w:tblGrid>
        <w:gridCol w:w="2926"/>
        <w:gridCol w:w="3384"/>
        <w:gridCol w:w="2240"/>
      </w:tblGrid>
      <w:tr w:rsidR="00CB1F61" w:rsidRPr="00CB1F61" w14:paraId="67CFFC2C" w14:textId="77777777" w:rsidTr="000A0507">
        <w:trPr>
          <w:trHeight w:val="580"/>
        </w:trPr>
        <w:tc>
          <w:tcPr>
            <w:tcW w:w="2926" w:type="dxa"/>
            <w:tcBorders>
              <w:top w:val="nil"/>
              <w:left w:val="nil"/>
              <w:bottom w:val="nil"/>
              <w:right w:val="nil"/>
            </w:tcBorders>
            <w:shd w:val="clear" w:color="auto" w:fill="auto"/>
          </w:tcPr>
          <w:p w14:paraId="71BCF01D" w14:textId="77777777" w:rsidR="00CB1F61" w:rsidRPr="00CB1F61" w:rsidRDefault="00CB1F61" w:rsidP="000A0507">
            <w:pPr>
              <w:spacing w:after="0" w:line="259" w:lineRule="auto"/>
              <w:ind w:right="581" w:firstLine="269"/>
              <w:rPr>
                <w:rFonts w:ascii="Times New Roman" w:hAnsi="Times New Roman" w:cs="Times New Roman"/>
              </w:rPr>
            </w:pPr>
            <w:r w:rsidRPr="00CB1F61">
              <w:rPr>
                <w:rFonts w:ascii="Times New Roman" w:hAnsi="Times New Roman" w:cs="Times New Roman"/>
                <w:b/>
                <w:sz w:val="26"/>
              </w:rPr>
              <w:t xml:space="preserve">Đại diện Cơ sở </w:t>
            </w:r>
            <w:r w:rsidRPr="00CB1F61">
              <w:rPr>
                <w:rFonts w:ascii="Times New Roman" w:hAnsi="Times New Roman" w:cs="Times New Roman"/>
                <w:i/>
                <w:sz w:val="26"/>
              </w:rPr>
              <w:t>(Ký và ghi rõ họ tên)</w:t>
            </w:r>
            <w:r w:rsidRPr="00CB1F61">
              <w:rPr>
                <w:rFonts w:ascii="Times New Roman" w:hAnsi="Times New Roman" w:cs="Times New Roman"/>
                <w:b/>
                <w:sz w:val="26"/>
              </w:rPr>
              <w:t xml:space="preserve"> </w:t>
            </w:r>
          </w:p>
        </w:tc>
        <w:tc>
          <w:tcPr>
            <w:tcW w:w="3384" w:type="dxa"/>
            <w:tcBorders>
              <w:top w:val="nil"/>
              <w:left w:val="nil"/>
              <w:bottom w:val="nil"/>
              <w:right w:val="nil"/>
            </w:tcBorders>
            <w:shd w:val="clear" w:color="auto" w:fill="auto"/>
          </w:tcPr>
          <w:p w14:paraId="78547434" w14:textId="77777777" w:rsidR="00CB1F61" w:rsidRPr="00CB1F61" w:rsidRDefault="00CB1F61" w:rsidP="000A0507">
            <w:pPr>
              <w:spacing w:after="0" w:line="259" w:lineRule="auto"/>
              <w:ind w:left="264" w:right="242" w:hanging="264"/>
              <w:rPr>
                <w:rFonts w:ascii="Times New Roman" w:hAnsi="Times New Roman" w:cs="Times New Roman"/>
              </w:rPr>
            </w:pPr>
            <w:r w:rsidRPr="00CB1F61">
              <w:rPr>
                <w:rFonts w:ascii="Times New Roman" w:hAnsi="Times New Roman" w:cs="Times New Roman"/>
                <w:b/>
                <w:sz w:val="26"/>
              </w:rPr>
              <w:t xml:space="preserve">Trưởng nhóm quan trắc </w:t>
            </w:r>
            <w:r w:rsidRPr="00CB1F61">
              <w:rPr>
                <w:rFonts w:ascii="Times New Roman" w:hAnsi="Times New Roman" w:cs="Times New Roman"/>
                <w:i/>
                <w:sz w:val="26"/>
              </w:rPr>
              <w:t>(Ký và ghi rõ họ tên)</w:t>
            </w:r>
            <w:r w:rsidRPr="00CB1F61">
              <w:rPr>
                <w:rFonts w:ascii="Times New Roman" w:hAnsi="Times New Roman" w:cs="Times New Roman"/>
                <w:sz w:val="26"/>
              </w:rPr>
              <w:t xml:space="preserve"> </w:t>
            </w:r>
          </w:p>
        </w:tc>
        <w:tc>
          <w:tcPr>
            <w:tcW w:w="2240" w:type="dxa"/>
            <w:tcBorders>
              <w:top w:val="nil"/>
              <w:left w:val="nil"/>
              <w:bottom w:val="nil"/>
              <w:right w:val="nil"/>
            </w:tcBorders>
            <w:shd w:val="clear" w:color="auto" w:fill="auto"/>
          </w:tcPr>
          <w:p w14:paraId="5AFAEFD7" w14:textId="77777777" w:rsidR="00CB1F61" w:rsidRPr="00CB1F61" w:rsidRDefault="00CB1F61" w:rsidP="000A0507">
            <w:pPr>
              <w:spacing w:after="0" w:line="259" w:lineRule="auto"/>
              <w:ind w:firstLine="170"/>
              <w:rPr>
                <w:rFonts w:ascii="Times New Roman" w:hAnsi="Times New Roman" w:cs="Times New Roman"/>
              </w:rPr>
            </w:pPr>
            <w:r w:rsidRPr="00CB1F61">
              <w:rPr>
                <w:rFonts w:ascii="Times New Roman" w:hAnsi="Times New Roman" w:cs="Times New Roman"/>
                <w:b/>
                <w:sz w:val="26"/>
              </w:rPr>
              <w:t xml:space="preserve">Người quan trắc </w:t>
            </w:r>
            <w:r w:rsidRPr="00CB1F61">
              <w:rPr>
                <w:rFonts w:ascii="Times New Roman" w:hAnsi="Times New Roman" w:cs="Times New Roman"/>
                <w:i/>
                <w:sz w:val="26"/>
              </w:rPr>
              <w:t xml:space="preserve">(Ký và ghi rõ họ tên) </w:t>
            </w:r>
          </w:p>
        </w:tc>
      </w:tr>
    </w:tbl>
    <w:p w14:paraId="310A017F" w14:textId="77777777" w:rsidR="00B73B0B" w:rsidRPr="00853621" w:rsidRDefault="00341548" w:rsidP="00D108F5">
      <w:pPr>
        <w:pStyle w:val="ListParagraph"/>
        <w:numPr>
          <w:ilvl w:val="0"/>
          <w:numId w:val="302"/>
        </w:numPr>
        <w:tabs>
          <w:tab w:val="left" w:pos="1134"/>
        </w:tabs>
        <w:ind w:left="0" w:firstLine="0"/>
        <w:jc w:val="center"/>
        <w:outlineLvl w:val="1"/>
        <w:rPr>
          <w:rFonts w:ascii="Times New Roman" w:hAnsi="Times New Roman" w:cs="Times New Roman"/>
          <w:b/>
          <w:sz w:val="28"/>
          <w:szCs w:val="28"/>
        </w:rPr>
      </w:pPr>
      <w:bookmarkStart w:id="177" w:name="_Toc61835618"/>
      <w:bookmarkStart w:id="178" w:name="_Toc61835876"/>
      <w:bookmarkStart w:id="179" w:name="_Toc65215422"/>
      <w:bookmarkEnd w:id="177"/>
      <w:bookmarkEnd w:id="178"/>
      <w:proofErr w:type="gramStart"/>
      <w:r>
        <w:rPr>
          <w:rFonts w:ascii="Times New Roman" w:hAnsi="Times New Roman" w:cs="Times New Roman"/>
          <w:b/>
          <w:sz w:val="28"/>
          <w:szCs w:val="28"/>
        </w:rPr>
        <w:t>.</w:t>
      </w:r>
      <w:r w:rsidR="00B73B0B" w:rsidRPr="00853621">
        <w:rPr>
          <w:rFonts w:ascii="Times New Roman" w:hAnsi="Times New Roman" w:cs="Times New Roman"/>
          <w:b/>
          <w:sz w:val="28"/>
          <w:szCs w:val="28"/>
        </w:rPr>
        <w:t>YÊU</w:t>
      </w:r>
      <w:proofErr w:type="gramEnd"/>
      <w:r w:rsidR="00B73B0B" w:rsidRPr="00853621">
        <w:rPr>
          <w:rFonts w:ascii="Times New Roman" w:hAnsi="Times New Roman" w:cs="Times New Roman"/>
          <w:b/>
          <w:sz w:val="28"/>
          <w:szCs w:val="28"/>
        </w:rPr>
        <w:t xml:space="preserve"> CẦU KỸ THUẬT VÀ QUY TRÌNH ĐO CÁC CHẤT  Ô NHIỄM DẠNG KHÍ TRONG KHÍ THẢI BẰNG THIẾT BỊ ĐO TRỰC TIẾP</w:t>
      </w:r>
      <w:bookmarkEnd w:id="179"/>
    </w:p>
    <w:p w14:paraId="67E832FC" w14:textId="77777777" w:rsidR="00B73B0B" w:rsidRPr="00F84AEE" w:rsidRDefault="00B73B0B" w:rsidP="006B0D9C">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00291267"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51F8E32F"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1. Quy định chung </w:t>
      </w:r>
    </w:p>
    <w:p w14:paraId="543062A8"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Phụ lục này quy định yêu cầu kỹ thuật cơ bản và quy trình đo các thông số gồm NO</w:t>
      </w:r>
      <w:r w:rsidRPr="00F84AEE">
        <w:rPr>
          <w:rFonts w:ascii="Times New Roman" w:hAnsi="Times New Roman" w:cs="Times New Roman"/>
          <w:sz w:val="28"/>
          <w:szCs w:val="28"/>
          <w:vertAlign w:val="subscript"/>
        </w:rPr>
        <w:t>x</w:t>
      </w:r>
      <w:r w:rsidRPr="00F84AEE">
        <w:rPr>
          <w:rFonts w:ascii="Times New Roman" w:hAnsi="Times New Roman" w:cs="Times New Roman"/>
          <w:sz w:val="28"/>
          <w:szCs w:val="28"/>
        </w:rPr>
        <w:t xml:space="preserve"> (NO và 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CO, 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trong khí thải bằng thiết bị đo trực tiếp. </w:t>
      </w:r>
    </w:p>
    <w:p w14:paraId="5F45A60A"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2. Yêu cầu kỹ thuật đối với thiết bị đo trực tiếp </w:t>
      </w:r>
    </w:p>
    <w:p w14:paraId="0DFFB3C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2.</w:t>
      </w:r>
      <w:proofErr w:type="gramStart"/>
      <w:r w:rsidRPr="00F84AEE">
        <w:rPr>
          <w:rFonts w:ascii="Times New Roman" w:hAnsi="Times New Roman" w:cs="Times New Roman"/>
          <w:b/>
          <w:sz w:val="28"/>
          <w:szCs w:val="28"/>
        </w:rPr>
        <w:t>1.Yêu</w:t>
      </w:r>
      <w:proofErr w:type="gramEnd"/>
      <w:r w:rsidRPr="00F84AEE">
        <w:rPr>
          <w:rFonts w:ascii="Times New Roman" w:hAnsi="Times New Roman" w:cs="Times New Roman"/>
          <w:b/>
          <w:sz w:val="28"/>
          <w:szCs w:val="28"/>
        </w:rPr>
        <w:t xml:space="preserve"> cầu kỹ thuật của thiết bị </w:t>
      </w:r>
    </w:p>
    <w:p w14:paraId="25A0096C"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Thiết bị đo trực tiếp các chất ô nhiễm dạng khí trong khí thải tối thiểu phải đáp ứng các yêu cầu về đặc tính kỹ thuật theo quy định </w:t>
      </w:r>
      <w:r w:rsidR="00A2631D" w:rsidRPr="00F84AEE">
        <w:rPr>
          <w:rFonts w:ascii="Times New Roman" w:hAnsi="Times New Roman" w:cs="Times New Roman"/>
          <w:sz w:val="28"/>
          <w:szCs w:val="28"/>
        </w:rPr>
        <w:t>sau đây:</w:t>
      </w:r>
      <w:r w:rsidRPr="00F84AEE">
        <w:rPr>
          <w:rFonts w:ascii="Times New Roman" w:hAnsi="Times New Roman" w:cs="Times New Roman"/>
          <w:sz w:val="28"/>
          <w:szCs w:val="28"/>
        </w:rPr>
        <w:t xml:space="preserve"> </w:t>
      </w:r>
    </w:p>
    <w:p w14:paraId="079635F3" w14:textId="77777777" w:rsidR="00B73B0B" w:rsidRPr="00D108F5" w:rsidRDefault="00B73B0B" w:rsidP="00D108F5">
      <w:pPr>
        <w:spacing w:before="120" w:after="120" w:line="240" w:lineRule="auto"/>
        <w:ind w:firstLine="567"/>
        <w:jc w:val="both"/>
        <w:rPr>
          <w:rFonts w:ascii="Times New Roman" w:hAnsi="Times New Roman" w:cs="Times New Roman"/>
          <w:b/>
          <w:sz w:val="28"/>
          <w:szCs w:val="28"/>
        </w:rPr>
      </w:pPr>
      <w:r w:rsidRPr="00D108F5">
        <w:rPr>
          <w:rFonts w:ascii="Times New Roman" w:hAnsi="Times New Roman" w:cs="Times New Roman"/>
          <w:b/>
          <w:sz w:val="28"/>
          <w:szCs w:val="28"/>
        </w:rPr>
        <w:t>Bả</w:t>
      </w:r>
      <w:r w:rsidR="00A2631D" w:rsidRPr="00D108F5">
        <w:rPr>
          <w:rFonts w:ascii="Times New Roman" w:hAnsi="Times New Roman" w:cs="Times New Roman"/>
          <w:b/>
          <w:sz w:val="28"/>
          <w:szCs w:val="28"/>
        </w:rPr>
        <w:t>ng</w:t>
      </w:r>
      <w:r w:rsidR="00CD3304" w:rsidRPr="00D108F5">
        <w:rPr>
          <w:rFonts w:ascii="Times New Roman" w:hAnsi="Times New Roman" w:cs="Times New Roman"/>
          <w:b/>
          <w:sz w:val="28"/>
          <w:szCs w:val="28"/>
        </w:rPr>
        <w:t xml:space="preserve"> 5.1.</w:t>
      </w:r>
      <w:r w:rsidR="00A2631D"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Yêu cầu kỹ thuật đối với thiết bị đo trực tiếp</w:t>
      </w:r>
    </w:p>
    <w:tbl>
      <w:tblPr>
        <w:tblStyle w:val="TableGrid"/>
        <w:tblW w:w="0" w:type="auto"/>
        <w:jc w:val="center"/>
        <w:tblLook w:val="04A0" w:firstRow="1" w:lastRow="0" w:firstColumn="1" w:lastColumn="0" w:noHBand="0" w:noVBand="1"/>
      </w:tblPr>
      <w:tblGrid>
        <w:gridCol w:w="746"/>
        <w:gridCol w:w="1658"/>
        <w:gridCol w:w="2807"/>
        <w:gridCol w:w="1789"/>
        <w:gridCol w:w="1829"/>
      </w:tblGrid>
      <w:tr w:rsidR="0056253F" w14:paraId="07DE2CE1" w14:textId="77777777" w:rsidTr="00D108F5">
        <w:trPr>
          <w:jc w:val="center"/>
        </w:trPr>
        <w:tc>
          <w:tcPr>
            <w:tcW w:w="746" w:type="dxa"/>
          </w:tcPr>
          <w:p w14:paraId="28A06A38"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1658" w:type="dxa"/>
          </w:tcPr>
          <w:p w14:paraId="2D17B000"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Thông số đo</w:t>
            </w:r>
          </w:p>
        </w:tc>
        <w:tc>
          <w:tcPr>
            <w:tcW w:w="2807" w:type="dxa"/>
          </w:tcPr>
          <w:p w14:paraId="00C7B8AF"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Độ chính xác</w:t>
            </w:r>
          </w:p>
        </w:tc>
        <w:tc>
          <w:tcPr>
            <w:tcW w:w="1789" w:type="dxa"/>
          </w:tcPr>
          <w:p w14:paraId="0904CC66"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Độ phân giải</w:t>
            </w:r>
          </w:p>
        </w:tc>
        <w:tc>
          <w:tcPr>
            <w:tcW w:w="1829" w:type="dxa"/>
          </w:tcPr>
          <w:p w14:paraId="182208B9"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Thời gian đáp ứng</w:t>
            </w:r>
          </w:p>
          <w:p w14:paraId="6CB571DD" w14:textId="77777777" w:rsidR="0056253F" w:rsidRPr="00255CAD" w:rsidRDefault="0056253F" w:rsidP="00D108F5">
            <w:pPr>
              <w:jc w:val="center"/>
              <w:rPr>
                <w:rFonts w:ascii="Times New Roman" w:hAnsi="Times New Roman" w:cs="Times New Roman"/>
                <w:b/>
                <w:sz w:val="28"/>
                <w:szCs w:val="28"/>
              </w:rPr>
            </w:pPr>
          </w:p>
        </w:tc>
      </w:tr>
      <w:tr w:rsidR="0056253F" w14:paraId="379D3BE9" w14:textId="77777777" w:rsidTr="00D108F5">
        <w:trPr>
          <w:jc w:val="center"/>
        </w:trPr>
        <w:tc>
          <w:tcPr>
            <w:tcW w:w="746" w:type="dxa"/>
          </w:tcPr>
          <w:p w14:paraId="716C59B9"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4BB11EE"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NO</w:t>
            </w:r>
          </w:p>
        </w:tc>
        <w:tc>
          <w:tcPr>
            <w:tcW w:w="2807" w:type="dxa"/>
          </w:tcPr>
          <w:p w14:paraId="77ABBDE3"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12A092EC"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3531191D"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&lt;30s</w:t>
            </w:r>
          </w:p>
        </w:tc>
      </w:tr>
      <w:tr w:rsidR="0056253F" w14:paraId="69A62910" w14:textId="77777777" w:rsidTr="00D108F5">
        <w:trPr>
          <w:jc w:val="center"/>
        </w:trPr>
        <w:tc>
          <w:tcPr>
            <w:tcW w:w="746" w:type="dxa"/>
          </w:tcPr>
          <w:p w14:paraId="26103356"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568E2DFA"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NO</w:t>
            </w:r>
            <w:r w:rsidRPr="00255CAD">
              <w:rPr>
                <w:rFonts w:ascii="Times New Roman" w:hAnsi="Times New Roman" w:cs="Times New Roman"/>
                <w:sz w:val="28"/>
                <w:szCs w:val="28"/>
                <w:vertAlign w:val="subscript"/>
              </w:rPr>
              <w:t>2</w:t>
            </w:r>
          </w:p>
        </w:tc>
        <w:tc>
          <w:tcPr>
            <w:tcW w:w="2807" w:type="dxa"/>
          </w:tcPr>
          <w:p w14:paraId="2786B174"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75527C9D"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0,1 ppm</w:t>
            </w:r>
          </w:p>
        </w:tc>
        <w:tc>
          <w:tcPr>
            <w:tcW w:w="1829" w:type="dxa"/>
          </w:tcPr>
          <w:p w14:paraId="78838C31"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&lt;40s</w:t>
            </w:r>
          </w:p>
        </w:tc>
      </w:tr>
      <w:tr w:rsidR="0056253F" w14:paraId="5CAB0297" w14:textId="77777777" w:rsidTr="00D108F5">
        <w:trPr>
          <w:jc w:val="center"/>
        </w:trPr>
        <w:tc>
          <w:tcPr>
            <w:tcW w:w="746" w:type="dxa"/>
          </w:tcPr>
          <w:p w14:paraId="26822EFE"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B519A7E"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SO</w:t>
            </w:r>
            <w:r w:rsidRPr="00255CAD">
              <w:rPr>
                <w:rFonts w:ascii="Times New Roman" w:hAnsi="Times New Roman" w:cs="Times New Roman"/>
                <w:sz w:val="28"/>
                <w:szCs w:val="28"/>
                <w:vertAlign w:val="subscript"/>
              </w:rPr>
              <w:t>2</w:t>
            </w:r>
          </w:p>
        </w:tc>
        <w:tc>
          <w:tcPr>
            <w:tcW w:w="2807" w:type="dxa"/>
          </w:tcPr>
          <w:p w14:paraId="34A0B3E8"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1422A6EC"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106A64D5"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&lt;30s</w:t>
            </w:r>
          </w:p>
        </w:tc>
      </w:tr>
      <w:tr w:rsidR="0056253F" w14:paraId="44A35011" w14:textId="77777777" w:rsidTr="00D108F5">
        <w:trPr>
          <w:jc w:val="center"/>
        </w:trPr>
        <w:tc>
          <w:tcPr>
            <w:tcW w:w="746" w:type="dxa"/>
          </w:tcPr>
          <w:p w14:paraId="278F3213"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3B80C6DD"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CO</w:t>
            </w:r>
          </w:p>
        </w:tc>
        <w:tc>
          <w:tcPr>
            <w:tcW w:w="2807" w:type="dxa"/>
          </w:tcPr>
          <w:p w14:paraId="5659DC75" w14:textId="77777777" w:rsidR="0056253F" w:rsidRDefault="0056253F" w:rsidP="00D108F5">
            <w:pPr>
              <w:jc w:val="center"/>
              <w:rPr>
                <w:rFonts w:ascii="Times New Roman" w:hAnsi="Times New Roman" w:cs="Times New Roman"/>
                <w:sz w:val="28"/>
                <w:szCs w:val="28"/>
              </w:rPr>
            </w:pPr>
            <w:r w:rsidRPr="00F84AEE">
              <w:rPr>
                <w:rFonts w:ascii="Times New Roman" w:hAnsi="Times New Roman" w:cs="Times New Roman"/>
                <w:sz w:val="28"/>
                <w:szCs w:val="28"/>
              </w:rPr>
              <w:t>± 5% của giá trị đọc</w:t>
            </w:r>
          </w:p>
        </w:tc>
        <w:tc>
          <w:tcPr>
            <w:tcW w:w="1789" w:type="dxa"/>
          </w:tcPr>
          <w:p w14:paraId="506B5BFB"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41B4801A"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&lt;40s</w:t>
            </w:r>
          </w:p>
        </w:tc>
      </w:tr>
      <w:tr w:rsidR="0056253F" w14:paraId="4244A8F9" w14:textId="77777777" w:rsidTr="00D108F5">
        <w:trPr>
          <w:jc w:val="center"/>
        </w:trPr>
        <w:tc>
          <w:tcPr>
            <w:tcW w:w="746" w:type="dxa"/>
          </w:tcPr>
          <w:p w14:paraId="48438839"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1CDC9B2"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O</w:t>
            </w:r>
            <w:r w:rsidRPr="00255CAD">
              <w:rPr>
                <w:rFonts w:ascii="Times New Roman" w:hAnsi="Times New Roman" w:cs="Times New Roman"/>
                <w:sz w:val="28"/>
                <w:szCs w:val="28"/>
                <w:vertAlign w:val="subscript"/>
              </w:rPr>
              <w:t>2</w:t>
            </w:r>
          </w:p>
        </w:tc>
        <w:tc>
          <w:tcPr>
            <w:tcW w:w="2807" w:type="dxa"/>
          </w:tcPr>
          <w:p w14:paraId="2EBFAD72" w14:textId="77777777" w:rsidR="0056253F" w:rsidRDefault="0056253F" w:rsidP="00D108F5">
            <w:pPr>
              <w:jc w:val="center"/>
              <w:rPr>
                <w:rFonts w:ascii="Times New Roman" w:hAnsi="Times New Roman" w:cs="Times New Roman"/>
                <w:sz w:val="28"/>
                <w:szCs w:val="28"/>
              </w:rPr>
            </w:pPr>
            <w:r w:rsidRPr="00F84AEE">
              <w:rPr>
                <w:rFonts w:ascii="Times New Roman" w:hAnsi="Times New Roman" w:cs="Times New Roman"/>
                <w:sz w:val="28"/>
                <w:szCs w:val="28"/>
              </w:rPr>
              <w:t>± 0,3% toàn dải đo</w:t>
            </w:r>
          </w:p>
        </w:tc>
        <w:tc>
          <w:tcPr>
            <w:tcW w:w="1789" w:type="dxa"/>
          </w:tcPr>
          <w:p w14:paraId="0A6DCAF4"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0,1%V</w:t>
            </w:r>
          </w:p>
        </w:tc>
        <w:tc>
          <w:tcPr>
            <w:tcW w:w="1829" w:type="dxa"/>
          </w:tcPr>
          <w:p w14:paraId="310FB2A1"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&lt;60s</w:t>
            </w:r>
          </w:p>
        </w:tc>
      </w:tr>
    </w:tbl>
    <w:p w14:paraId="5F13342B"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Khuyến khích sử dụng các thiết bị đo đã được cấp chứng chỉ kiểm định bởi một trong các tổ chức sau: Cơ quan Bảo vệ môi trường Hoa Kỳ (US EPA), Tổ chức chứng nhận Anh (mCERTs), Cơ quan kiểm định kỹ thuật Đức (TÜV), Bộ Môi trường Hàn Quốc (KMOE) và Bộ Môi trường Nhật Bản (JMOE</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EC53C0B" w14:textId="77777777" w:rsidR="00B73B0B" w:rsidRPr="00255CAD" w:rsidRDefault="00B73B0B" w:rsidP="00255CAD">
      <w:pPr>
        <w:pStyle w:val="ListParagraph"/>
        <w:numPr>
          <w:ilvl w:val="1"/>
          <w:numId w:val="326"/>
        </w:numPr>
        <w:tabs>
          <w:tab w:val="left" w:pos="1276"/>
        </w:tabs>
        <w:spacing w:before="120" w:after="120" w:line="240" w:lineRule="auto"/>
        <w:ind w:left="0" w:firstLine="709"/>
        <w:jc w:val="both"/>
        <w:rPr>
          <w:rFonts w:ascii="Times New Roman" w:hAnsi="Times New Roman" w:cs="Times New Roman"/>
          <w:b/>
          <w:sz w:val="28"/>
          <w:szCs w:val="28"/>
        </w:rPr>
      </w:pPr>
      <w:r w:rsidRPr="00255CAD">
        <w:rPr>
          <w:rFonts w:ascii="Times New Roman" w:hAnsi="Times New Roman" w:cs="Times New Roman"/>
          <w:b/>
          <w:sz w:val="28"/>
          <w:szCs w:val="28"/>
        </w:rPr>
        <w:t xml:space="preserve">Kiểm định và kiểm tra thiết bị </w:t>
      </w:r>
    </w:p>
    <w:p w14:paraId="6F9D7DCF"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Thực hiện theo quy định tại </w:t>
      </w:r>
      <w:r w:rsidRPr="00CB1F61">
        <w:rPr>
          <w:rFonts w:ascii="Times New Roman" w:hAnsi="Times New Roman" w:cs="Times New Roman"/>
          <w:sz w:val="28"/>
          <w:szCs w:val="28"/>
          <w:highlight w:val="yellow"/>
        </w:rPr>
        <w:t>Điều 22</w:t>
      </w:r>
      <w:r w:rsidRPr="00F84AEE">
        <w:rPr>
          <w:rFonts w:ascii="Times New Roman" w:hAnsi="Times New Roman" w:cs="Times New Roman"/>
          <w:sz w:val="28"/>
          <w:szCs w:val="28"/>
        </w:rPr>
        <w:t xml:space="preserve"> Thông tư </w:t>
      </w:r>
      <w:proofErr w:type="gramStart"/>
      <w:r w:rsidRPr="00F84AEE">
        <w:rPr>
          <w:rFonts w:ascii="Times New Roman" w:hAnsi="Times New Roman" w:cs="Times New Roman"/>
          <w:sz w:val="28"/>
          <w:szCs w:val="28"/>
        </w:rPr>
        <w:t>này;</w:t>
      </w:r>
      <w:proofErr w:type="gramEnd"/>
      <w:r w:rsidRPr="00F84AEE">
        <w:rPr>
          <w:rFonts w:ascii="Times New Roman" w:hAnsi="Times New Roman" w:cs="Times New Roman"/>
          <w:sz w:val="28"/>
          <w:szCs w:val="28"/>
        </w:rPr>
        <w:t xml:space="preserve"> </w:t>
      </w:r>
    </w:p>
    <w:p w14:paraId="07F06C4F"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thiết bị bằng khí chuẩn tại hiện trường: trước khi đo nồng độ các chất ô nhiễm trong khí thải, cần thực hiện kiểm tra thiết bị bằng khí “không” và khí chuẩn tại hiện trường với tần suất tối thiểu là 1 lần trước mỗi ngày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2D77BACA"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Tất cả tài liệu liên quan đến quá trình kiểm tra bằng khí chuẩn tại hiện trường phải được ghi chép, lưu lại hồ sơ gồm biên bản, nhật ký hiện trường, dữ liệu gốc được in hoặc sao lưu trong bộ nhớ thiết bị đối với tất cả các giá </w:t>
      </w:r>
      <w:proofErr w:type="gramStart"/>
      <w:r w:rsidRPr="00F84AEE">
        <w:rPr>
          <w:rFonts w:ascii="Times New Roman" w:hAnsi="Times New Roman" w:cs="Times New Roman"/>
          <w:sz w:val="28"/>
          <w:szCs w:val="28"/>
        </w:rPr>
        <w:t>trị,giấy</w:t>
      </w:r>
      <w:proofErr w:type="gramEnd"/>
      <w:r w:rsidRPr="00F84AEE">
        <w:rPr>
          <w:rFonts w:ascii="Times New Roman" w:hAnsi="Times New Roman" w:cs="Times New Roman"/>
          <w:sz w:val="28"/>
          <w:szCs w:val="28"/>
        </w:rPr>
        <w:t xml:space="preserve"> chứng nhận </w:t>
      </w:r>
      <w:r w:rsidRPr="00F84AEE">
        <w:rPr>
          <w:rFonts w:ascii="Times New Roman" w:hAnsi="Times New Roman" w:cs="Times New Roman"/>
          <w:sz w:val="28"/>
          <w:szCs w:val="28"/>
        </w:rPr>
        <w:lastRenderedPageBreak/>
        <w:t xml:space="preserve">của khí chuẩn được sử dụng và sẵn sàng cung cấp cho cơ quan có thẩm quyền khi được yêu cầu; </w:t>
      </w:r>
    </w:p>
    <w:p w14:paraId="654591AD"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Khí chuẩn được sử dụng tại hiện trường phải còn hạn sử dụng, bảo đảm độ chính xác tối thiểu là ± 5% và phải được liên kết chuẩn theo quy định của pháp luật đo lường. Khí chuẩn được sử dụng có thể là khí đơn hoặc khí hỗn hợp. </w:t>
      </w:r>
    </w:p>
    <w:p w14:paraId="38F27FD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3. Vị trí đo </w:t>
      </w:r>
    </w:p>
    <w:p w14:paraId="4A1EA3A9"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Vị trí đo mẫu khí được xác định cùng với vị trí lấy mẫu bụi. </w:t>
      </w:r>
    </w:p>
    <w:p w14:paraId="1479545A"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Trường hợp chỉ thực hiện đo các chất ô nhiễm dạng khí mà không lấy mẫu bụi thì vị trí đo mẫu khí phải thỏa mãn điều kiện: không ở miệng ống khói và ưu tiên chọn nơi có dòng khí chuyển động ổn định.  </w:t>
      </w:r>
    </w:p>
    <w:p w14:paraId="0DA5BEE4"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4. Quy trình đo tại hiện trường </w:t>
      </w:r>
    </w:p>
    <w:p w14:paraId="2A98DB2A"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4.1. Kiểm tra thiết bị tại hiện trường </w:t>
      </w:r>
    </w:p>
    <w:p w14:paraId="451CA5C9"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Kiểm tra đầu đo: tất cả đầu đo của thiết bị phải được làm sạch đúng hướng dẫn của nhà sản xuất, sạch và khô ráo trước khi sử </w:t>
      </w:r>
      <w:proofErr w:type="gramStart"/>
      <w:r w:rsidRPr="00F84AEE">
        <w:rPr>
          <w:rFonts w:ascii="Times New Roman" w:hAnsi="Times New Roman" w:cs="Times New Roman"/>
          <w:sz w:val="28"/>
          <w:szCs w:val="28"/>
        </w:rPr>
        <w:t>dụng;</w:t>
      </w:r>
      <w:proofErr w:type="gramEnd"/>
      <w:r w:rsidRPr="00F84AEE">
        <w:rPr>
          <w:rFonts w:ascii="Times New Roman" w:hAnsi="Times New Roman" w:cs="Times New Roman"/>
          <w:sz w:val="28"/>
          <w:szCs w:val="28"/>
        </w:rPr>
        <w:t xml:space="preserve">  </w:t>
      </w:r>
    </w:p>
    <w:p w14:paraId="7710ED74"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Kiểm tra </w:t>
      </w:r>
      <w:proofErr w:type="gramStart"/>
      <w:r w:rsidRPr="00F84AEE">
        <w:rPr>
          <w:rFonts w:ascii="Times New Roman" w:hAnsi="Times New Roman" w:cs="Times New Roman"/>
          <w:sz w:val="28"/>
          <w:szCs w:val="28"/>
        </w:rPr>
        <w:t>pin;</w:t>
      </w:r>
      <w:proofErr w:type="gramEnd"/>
      <w:r w:rsidRPr="00F84AEE">
        <w:rPr>
          <w:rFonts w:ascii="Times New Roman" w:hAnsi="Times New Roman" w:cs="Times New Roman"/>
          <w:sz w:val="28"/>
          <w:szCs w:val="28"/>
        </w:rPr>
        <w:t xml:space="preserve"> </w:t>
      </w:r>
    </w:p>
    <w:p w14:paraId="5F726862"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Khởi động thiết bị đo. </w:t>
      </w:r>
    </w:p>
    <w:p w14:paraId="431B718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 4.2. Kiểm tra thiết bị bằng khí chuẩn tại hiện trường </w:t>
      </w:r>
    </w:p>
    <w:p w14:paraId="0EDE7660"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điểm “không” (zero check): kiểm tra điểm “không” được thực hiện theo chế độ tự kiểm tra điểm “không” của thiết bị hoặc sử dụng khí không. Kết quả kiểm tra điểm không phải nhỏ hơn độ phân giải của thiết bị tương ứng với từng thông số. Trường hợp kết quả kiểm tra điểm không lớn hơn độ phân giải của thiết bị, phải tiến hành kiểm tra lặp lại cho đến khi đạt yêu cầu quy </w:t>
      </w:r>
      <w:proofErr w:type="gramStart"/>
      <w:r w:rsidRPr="00F84AEE">
        <w:rPr>
          <w:rFonts w:ascii="Times New Roman" w:hAnsi="Times New Roman" w:cs="Times New Roman"/>
          <w:sz w:val="28"/>
          <w:szCs w:val="28"/>
        </w:rPr>
        <w:t>định;</w:t>
      </w:r>
      <w:proofErr w:type="gramEnd"/>
      <w:r w:rsidRPr="00F84AEE">
        <w:rPr>
          <w:rFonts w:ascii="Times New Roman" w:hAnsi="Times New Roman" w:cs="Times New Roman"/>
          <w:sz w:val="28"/>
          <w:szCs w:val="28"/>
        </w:rPr>
        <w:t xml:space="preserve"> </w:t>
      </w:r>
    </w:p>
    <w:p w14:paraId="076FF4CE"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thiết bị bằng khí chuẩn (span check): kiểm tra tại điểm nồng độ khí chuẩn trong khoảng từ 10% đến 50% giá trị của toàn dải đo của thiết bị đối với các thông số SO2, NOx (NO và NO2); đối với thông số CO, điểm nồng độ khí chuẩn sử dụng để kiểm tra được xác định trong khoảng từ 30 - 50% so với giá trị quy định về ngưỡng tối đa cho phép trong các quy chuẩn kỹ thuật quốc gia về môi trường tương ứng. Hoạt động đo khí thải chỉ được thực hiện khi sự sai khác giữa kết quả đo khí chuẩn hiển thị trên thiết bị và nồng độ khí chuẩn được sử dụng để kiểm tra không quá 10%. Trường hợp sự sai khác lớn hơn 10%, phải tiến hành kiểm tra lặp lại bằng khí chuẩn cho đến khi đạt yêu cầu quy định. </w:t>
      </w:r>
    </w:p>
    <w:p w14:paraId="6D0F3197"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 4.3. Đo tại hiện trường </w:t>
      </w:r>
    </w:p>
    <w:p w14:paraId="7AEE54E1"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Sau khi khởi động thiết bị đo, đợi cho các giá trị hiển thị được ổn định thì bắt đầu tiến hành đọc và ghi giá trị </w:t>
      </w:r>
      <w:proofErr w:type="gramStart"/>
      <w:r w:rsidRPr="00F84AEE">
        <w:rPr>
          <w:rFonts w:ascii="Times New Roman" w:hAnsi="Times New Roman" w:cs="Times New Roman"/>
          <w:sz w:val="28"/>
          <w:szCs w:val="28"/>
        </w:rPr>
        <w:t>đo;</w:t>
      </w:r>
      <w:proofErr w:type="gramEnd"/>
      <w:r w:rsidRPr="00F84AEE">
        <w:rPr>
          <w:rFonts w:ascii="Times New Roman" w:hAnsi="Times New Roman" w:cs="Times New Roman"/>
          <w:sz w:val="28"/>
          <w:szCs w:val="28"/>
        </w:rPr>
        <w:t xml:space="preserve"> </w:t>
      </w:r>
    </w:p>
    <w:p w14:paraId="243B32A7"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Tại mỗi vị trí quan trắc phải thực hiện ít nhất 3 phép đo (3 mẫu) trong 1 lần quan trắc, kết quả báo cáo lấy giá trị trung bình các lần </w:t>
      </w:r>
      <w:proofErr w:type="gramStart"/>
      <w:r w:rsidRPr="00F84AEE">
        <w:rPr>
          <w:rFonts w:ascii="Times New Roman" w:hAnsi="Times New Roman" w:cs="Times New Roman"/>
          <w:sz w:val="28"/>
          <w:szCs w:val="28"/>
        </w:rPr>
        <w:t>đo;</w:t>
      </w:r>
      <w:proofErr w:type="gramEnd"/>
      <w:r w:rsidRPr="00F84AEE">
        <w:rPr>
          <w:rFonts w:ascii="Times New Roman" w:hAnsi="Times New Roman" w:cs="Times New Roman"/>
          <w:sz w:val="28"/>
          <w:szCs w:val="28"/>
        </w:rPr>
        <w:t xml:space="preserve"> </w:t>
      </w:r>
    </w:p>
    <w:p w14:paraId="0E12EE56"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Thời gian đo tối thiểu cho 1 phép đo (1 mẫu) là 15 phút với tần suất đọc và ghi giá trị đo liên tục là 3 phút/1 giá trị. </w:t>
      </w:r>
    </w:p>
    <w:p w14:paraId="074E1F87"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5. Tính toán kết quả khi sử dụng thiết bị đo trực tiếp </w:t>
      </w:r>
    </w:p>
    <w:p w14:paraId="5B1C400E"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Căn cứ vào các quy định hiện hành về đơn vị đo và điều kiện tiêu chuẩn trong các quy chuẩn kỹ thuật quốc gia về môi trường tương ứng, phải tính toán chuyển đổi đơn vị đo sang đơn vị mg/m3 tại điều kiện tiêu chuẩn tương ứng. Trường hợp kết quả đo của thiết bị là ppm và điều kiện tiêu chuẩn quy định là 25</w:t>
      </w:r>
      <w:r w:rsidRPr="00F84AEE">
        <w:rPr>
          <w:rFonts w:ascii="Times New Roman" w:hAnsi="Times New Roman" w:cs="Times New Roman"/>
          <w:sz w:val="28"/>
          <w:szCs w:val="28"/>
          <w:vertAlign w:val="superscript"/>
        </w:rPr>
        <w:t>o</w:t>
      </w:r>
      <w:r w:rsidRPr="00F84AEE">
        <w:rPr>
          <w:rFonts w:ascii="Times New Roman" w:hAnsi="Times New Roman" w:cs="Times New Roman"/>
          <w:sz w:val="28"/>
          <w:szCs w:val="28"/>
        </w:rPr>
        <w:t xml:space="preserve">C, 760 mmHg, nồng độ các chất ô nhiễm được tính theo công thức sau: </w:t>
      </w:r>
    </w:p>
    <w:p w14:paraId="65D233E6" w14:textId="77777777" w:rsidR="00B73B0B" w:rsidRPr="00F84AEE" w:rsidRDefault="00B73B0B" w:rsidP="006B0D9C">
      <w:pPr>
        <w:ind w:firstLine="709"/>
        <w:rPr>
          <w:rFonts w:ascii="Times New Roman" w:hAnsi="Times New Roman" w:cs="Times New Roman"/>
          <w:sz w:val="28"/>
          <w:szCs w:val="28"/>
        </w:rPr>
      </w:pP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CO:   ppm x 1,14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 xml:space="preserve">          </w:t>
      </w:r>
      <w:r w:rsidRPr="00F84AEE">
        <w:rPr>
          <w:rFonts w:ascii="Times New Roman" w:hAnsi="Times New Roman" w:cs="Times New Roman"/>
          <w:sz w:val="28"/>
          <w:szCs w:val="28"/>
        </w:rPr>
        <w:tab/>
        <w:t>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ppm x 2,62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 xml:space="preserve"> </w:t>
      </w:r>
    </w:p>
    <w:p w14:paraId="4C1DDE16" w14:textId="77777777" w:rsidR="00B73B0B" w:rsidRPr="00F84AEE" w:rsidRDefault="00B73B0B" w:rsidP="006B0D9C">
      <w:pPr>
        <w:ind w:firstLine="709"/>
        <w:rPr>
          <w:rFonts w:ascii="Times New Roman" w:hAnsi="Times New Roman" w:cs="Times New Roman"/>
          <w:sz w:val="28"/>
          <w:szCs w:val="28"/>
        </w:rPr>
      </w:pP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ppm x 1,88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NO:  ppm x 1,23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p w14:paraId="30DDE289"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Trường hợp các quy chuẩn kỹ thuật quốc gia về môi trường hiện hành có quy định về nồng độ oxy tham chiếu, phải tính toán kết quả quan trắc theo công thức sau: </w:t>
      </w:r>
    </w:p>
    <w:p w14:paraId="4B4874DD"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ab/>
      </w:r>
      <w:r w:rsidRPr="00F84AEE">
        <w:rPr>
          <w:rFonts w:ascii="Times New Roman" w:hAnsi="Times New Roman" w:cs="Times New Roman"/>
          <w:sz w:val="28"/>
          <w:szCs w:val="28"/>
        </w:rPr>
        <w:tab/>
      </w:r>
      <w:r w:rsidRPr="00F84AEE">
        <w:rPr>
          <w:rFonts w:ascii="Times New Roman" w:eastAsia="Times New Roman" w:hAnsi="Times New Roman" w:cs="Times New Roman"/>
          <w:noProof/>
          <w:sz w:val="28"/>
        </w:rPr>
        <w:drawing>
          <wp:inline distT="0" distB="0" distL="0" distR="0" wp14:anchorId="69D956DA" wp14:editId="51E5D6F7">
            <wp:extent cx="2867024" cy="447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8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868900" cy="447968"/>
                    </a:xfrm>
                    <a:prstGeom prst="rect">
                      <a:avLst/>
                    </a:prstGeom>
                    <a:noFill/>
                    <a:ln>
                      <a:noFill/>
                    </a:ln>
                  </pic:spPr>
                </pic:pic>
              </a:graphicData>
            </a:graphic>
          </wp:inline>
        </w:drawing>
      </w:r>
    </w:p>
    <w:p w14:paraId="35B82CFC"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 Trong đó: </w:t>
      </w:r>
    </w:p>
    <w:p w14:paraId="75A28C32"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Pr="00F84AEE">
        <w:rPr>
          <w:rFonts w:ascii="Times New Roman" w:hAnsi="Times New Roman" w:cs="Times New Roman"/>
          <w:sz w:val="28"/>
          <w:szCs w:val="28"/>
          <w:vertAlign w:val="subscript"/>
        </w:rPr>
        <w:t>std</w:t>
      </w:r>
      <w:r w:rsidRPr="00F84AEE">
        <w:rPr>
          <w:rFonts w:ascii="Times New Roman" w:hAnsi="Times New Roman" w:cs="Times New Roman"/>
          <w:sz w:val="28"/>
          <w:szCs w:val="28"/>
        </w:rPr>
        <w:t>: nồng độ chất ô nhiễm tại giá trị nồng độ ôxy tham chiếu,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w:t>
      </w:r>
    </w:p>
    <w:p w14:paraId="77E95365"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Pr="00F84AEE">
        <w:rPr>
          <w:rFonts w:ascii="Times New Roman" w:hAnsi="Times New Roman" w:cs="Times New Roman"/>
          <w:sz w:val="28"/>
          <w:szCs w:val="28"/>
          <w:vertAlign w:val="subscript"/>
        </w:rPr>
        <w:t>m</w:t>
      </w:r>
      <w:r w:rsidRPr="00F84AEE">
        <w:rPr>
          <w:rFonts w:ascii="Times New Roman" w:hAnsi="Times New Roman" w:cs="Times New Roman"/>
          <w:sz w:val="28"/>
          <w:szCs w:val="28"/>
        </w:rPr>
        <w:t>: nồng độ chất ô nhiễm tại giá trị nồng độ ô xy đo được,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w:t>
      </w:r>
    </w:p>
    <w:p w14:paraId="4D3145FF"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(std): nồng độ ô xy tham chiếu quy định tại QCVN tương ứng. Trường hợp QCVN chưa quy định nồng độ ô xy tham chiếu, lấy giá trị O</w:t>
      </w:r>
      <w:r w:rsidRPr="00255CAD">
        <w:rPr>
          <w:rFonts w:ascii="Times New Roman" w:hAnsi="Times New Roman" w:cs="Times New Roman"/>
          <w:sz w:val="28"/>
          <w:szCs w:val="28"/>
          <w:vertAlign w:val="subscript"/>
        </w:rPr>
        <w:t>2</w:t>
      </w:r>
      <w:r w:rsidRPr="00F84AEE">
        <w:rPr>
          <w:rFonts w:ascii="Times New Roman" w:hAnsi="Times New Roman" w:cs="Times New Roman"/>
          <w:sz w:val="28"/>
          <w:szCs w:val="28"/>
        </w:rPr>
        <w:t>(std) = 7%.</w:t>
      </w:r>
    </w:p>
    <w:p w14:paraId="76572EA9"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(m</w:t>
      </w:r>
      <w:proofErr w:type="gramStart"/>
      <w:r w:rsidRPr="00F84AEE">
        <w:rPr>
          <w:rFonts w:ascii="Times New Roman" w:hAnsi="Times New Roman" w:cs="Times New Roman"/>
          <w:sz w:val="28"/>
          <w:szCs w:val="28"/>
        </w:rPr>
        <w:t>) :</w:t>
      </w:r>
      <w:proofErr w:type="gramEnd"/>
      <w:r w:rsidRPr="00F84AEE">
        <w:rPr>
          <w:rFonts w:ascii="Times New Roman" w:hAnsi="Times New Roman" w:cs="Times New Roman"/>
          <w:sz w:val="28"/>
          <w:szCs w:val="28"/>
        </w:rPr>
        <w:t xml:space="preserve"> nồng độ ôxy đo được tại hiện trường. </w:t>
      </w:r>
    </w:p>
    <w:p w14:paraId="09A6003C" w14:textId="77777777" w:rsidR="00B73B0B" w:rsidRPr="00F84AEE" w:rsidRDefault="00B73B0B" w:rsidP="006E0701">
      <w:pPr>
        <w:rPr>
          <w:rFonts w:ascii="Times New Roman" w:eastAsia="Times New Roman" w:hAnsi="Times New Roman" w:cs="Times New Roman"/>
          <w:b/>
          <w:sz w:val="28"/>
        </w:rPr>
      </w:pPr>
    </w:p>
    <w:p w14:paraId="4063B492" w14:textId="77777777" w:rsidR="00B73B0B" w:rsidRPr="00F84AEE" w:rsidRDefault="00B73B0B" w:rsidP="006E0701">
      <w:pPr>
        <w:rPr>
          <w:rFonts w:ascii="Times New Roman" w:eastAsia="Times New Roman" w:hAnsi="Times New Roman" w:cs="Times New Roman"/>
          <w:b/>
          <w:sz w:val="28"/>
        </w:rPr>
      </w:pPr>
    </w:p>
    <w:p w14:paraId="4C131669" w14:textId="77777777" w:rsidR="00B73B0B" w:rsidRPr="00F84AEE" w:rsidRDefault="00B73B0B" w:rsidP="006E0701">
      <w:pPr>
        <w:rPr>
          <w:rFonts w:ascii="Times New Roman" w:eastAsia="Times New Roman" w:hAnsi="Times New Roman" w:cs="Times New Roman"/>
          <w:b/>
          <w:sz w:val="28"/>
        </w:rPr>
      </w:pPr>
    </w:p>
    <w:p w14:paraId="134F9E07" w14:textId="77777777" w:rsidR="00B73B0B" w:rsidRPr="00F84AEE" w:rsidRDefault="00B73B0B" w:rsidP="006E0701">
      <w:pPr>
        <w:rPr>
          <w:rFonts w:ascii="Times New Roman" w:eastAsia="Times New Roman" w:hAnsi="Times New Roman" w:cs="Times New Roman"/>
          <w:b/>
          <w:sz w:val="28"/>
        </w:rPr>
      </w:pPr>
      <w:r w:rsidRPr="00F84AEE">
        <w:rPr>
          <w:rFonts w:ascii="Times New Roman" w:eastAsia="Times New Roman" w:hAnsi="Times New Roman" w:cs="Times New Roman"/>
          <w:b/>
          <w:sz w:val="28"/>
        </w:rPr>
        <w:br w:type="page"/>
      </w:r>
    </w:p>
    <w:p w14:paraId="706E2AE3" w14:textId="77777777" w:rsidR="001C458D" w:rsidRPr="00853621" w:rsidRDefault="001C458D" w:rsidP="00255CAD">
      <w:pPr>
        <w:pStyle w:val="ListParagraph"/>
        <w:numPr>
          <w:ilvl w:val="0"/>
          <w:numId w:val="302"/>
        </w:numPr>
        <w:ind w:left="0" w:firstLine="0"/>
        <w:jc w:val="center"/>
        <w:outlineLvl w:val="1"/>
        <w:rPr>
          <w:rFonts w:ascii="Times New Roman" w:hAnsi="Times New Roman" w:cs="Times New Roman"/>
          <w:b/>
          <w:sz w:val="28"/>
          <w:szCs w:val="28"/>
        </w:rPr>
      </w:pPr>
      <w:bookmarkStart w:id="180" w:name="_Toc65215423"/>
      <w:r w:rsidRPr="00853621">
        <w:rPr>
          <w:rFonts w:ascii="Times New Roman" w:hAnsi="Times New Roman" w:cs="Times New Roman"/>
          <w:b/>
          <w:sz w:val="28"/>
          <w:szCs w:val="28"/>
        </w:rPr>
        <w:lastRenderedPageBreak/>
        <w:t>NỘI DUNG BÁO CÁO PHÊ DUYỆT PHƯƠNG PHÁP</w:t>
      </w:r>
      <w:bookmarkEnd w:id="180"/>
    </w:p>
    <w:p w14:paraId="4D703715" w14:textId="77777777" w:rsidR="001C458D" w:rsidRPr="00F84AEE" w:rsidRDefault="001C458D" w:rsidP="006B0D9C">
      <w:pPr>
        <w:jc w:val="center"/>
        <w:rPr>
          <w:rFonts w:ascii="Times New Roman" w:hAnsi="Times New Roman" w:cs="Times New Roman"/>
          <w:i/>
          <w:sz w:val="28"/>
          <w:szCs w:val="28"/>
        </w:rPr>
      </w:pPr>
      <w:r w:rsidRPr="00F84AEE">
        <w:rPr>
          <w:rFonts w:ascii="Times New Roman" w:hAnsi="Times New Roman" w:cs="Times New Roman"/>
          <w:i/>
          <w:sz w:val="28"/>
          <w:szCs w:val="28"/>
        </w:rPr>
        <w:t xml:space="preserve">(Ban hành kèm theo Thông tư số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/20</w:t>
      </w:r>
      <w:r w:rsidR="00DC67A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/TT-BTNMT </w:t>
      </w:r>
      <w:proofErr w:type="gramStart"/>
      <w:r w:rsidRPr="00F84AEE">
        <w:rPr>
          <w:rFonts w:ascii="Times New Roman" w:hAnsi="Times New Roman" w:cs="Times New Roman"/>
          <w:i/>
          <w:sz w:val="28"/>
          <w:szCs w:val="28"/>
        </w:rPr>
        <w:t>ngày  tháng</w:t>
      </w:r>
      <w:proofErr w:type="gramEnd"/>
      <w:r w:rsidRPr="00F84AEE">
        <w:rPr>
          <w:rFonts w:ascii="Times New Roman" w:hAnsi="Times New Roman" w:cs="Times New Roman"/>
          <w:i/>
          <w:sz w:val="28"/>
          <w:szCs w:val="28"/>
        </w:rPr>
        <w:t xml:space="preserve">  năm 20</w:t>
      </w:r>
      <w:r w:rsidR="00DC67A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64FDFAC4"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Báo cáo phê duyệt phương pháp tối thiểu gồm các nội dung sau: </w:t>
      </w:r>
    </w:p>
    <w:p w14:paraId="7E8A1EBF"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Khoảng đo và khoảng tuyến tính (range and linearity) </w:t>
      </w:r>
    </w:p>
    <w:p w14:paraId="13CA74A9"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Giới hạn phát hiện của phương pháp phân tích (MDL) </w:t>
      </w:r>
    </w:p>
    <w:p w14:paraId="58EA20D4"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Giới hạn định lượng của phương pháp (limit of quantitative) </w:t>
      </w:r>
    </w:p>
    <w:p w14:paraId="28FA5004" w14:textId="77777777" w:rsidR="001C458D"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1C458D" w:rsidRPr="00F84AEE">
        <w:rPr>
          <w:rFonts w:ascii="Times New Roman" w:hAnsi="Times New Roman" w:cs="Times New Roman"/>
          <w:sz w:val="28"/>
          <w:szCs w:val="28"/>
        </w:rPr>
        <w:t>. Độ chính xác (accuracy)</w:t>
      </w:r>
      <w:r w:rsidR="00B32B4B" w:rsidRPr="00F84AEE">
        <w:rPr>
          <w:rFonts w:ascii="Times New Roman" w:hAnsi="Times New Roman" w:cs="Times New Roman"/>
          <w:sz w:val="28"/>
          <w:szCs w:val="28"/>
        </w:rPr>
        <w:t>:</w:t>
      </w:r>
      <w:r w:rsidR="001C458D" w:rsidRPr="00F84AEE">
        <w:rPr>
          <w:rFonts w:ascii="Times New Roman" w:hAnsi="Times New Roman" w:cs="Times New Roman"/>
          <w:sz w:val="28"/>
          <w:szCs w:val="28"/>
        </w:rPr>
        <w:t xml:space="preserve"> Cần trình bày cách tiếp cận, phương pháp thực hiện để xác định độ chính xác. Cần phân tích, đánh giá chi tiết các thông tin, dữ liệu thử nghiệm để chứng minh được năng lực của phương pháp phân tích đã lựa chọn đáp ứng các tiêu chí về độ chính xác. </w:t>
      </w:r>
      <w:r w:rsidR="007A3A78" w:rsidRPr="00F84AEE">
        <w:rPr>
          <w:rFonts w:ascii="Times New Roman" w:hAnsi="Times New Roman" w:cs="Times New Roman"/>
          <w:sz w:val="28"/>
          <w:szCs w:val="28"/>
        </w:rPr>
        <w:t>Cần thực hiện</w:t>
      </w:r>
      <w:r w:rsidR="00695B15" w:rsidRPr="00F84AEE">
        <w:rPr>
          <w:rFonts w:ascii="Times New Roman" w:hAnsi="Times New Roman" w:cs="Times New Roman"/>
          <w:sz w:val="28"/>
          <w:szCs w:val="28"/>
        </w:rPr>
        <w:t xml:space="preserve">phân tích với tối thiểu </w:t>
      </w:r>
      <w:r w:rsidR="007A3A78" w:rsidRPr="00F84AEE">
        <w:rPr>
          <w:rFonts w:ascii="Times New Roman" w:hAnsi="Times New Roman" w:cs="Times New Roman"/>
          <w:sz w:val="28"/>
          <w:szCs w:val="28"/>
        </w:rPr>
        <w:t>3 nồng độ</w:t>
      </w:r>
      <w:r w:rsidR="00695B15" w:rsidRPr="00F84AEE">
        <w:rPr>
          <w:rFonts w:ascii="Times New Roman" w:hAnsi="Times New Roman" w:cs="Times New Roman"/>
          <w:sz w:val="28"/>
          <w:szCs w:val="28"/>
        </w:rPr>
        <w:t xml:space="preserve"> sau khi</w:t>
      </w:r>
      <w:r w:rsidR="007A3A78" w:rsidRPr="00F84AEE">
        <w:rPr>
          <w:rFonts w:ascii="Times New Roman" w:hAnsi="Times New Roman" w:cs="Times New Roman"/>
          <w:sz w:val="28"/>
          <w:szCs w:val="28"/>
        </w:rPr>
        <w:t xml:space="preserve"> thêm chuẩn </w:t>
      </w:r>
      <w:r w:rsidR="00695B15" w:rsidRPr="00F84AEE">
        <w:rPr>
          <w:rFonts w:ascii="Times New Roman" w:hAnsi="Times New Roman" w:cs="Times New Roman"/>
          <w:sz w:val="28"/>
          <w:szCs w:val="28"/>
        </w:rPr>
        <w:t>sau:</w:t>
      </w:r>
      <w:r w:rsidR="007A3A78" w:rsidRPr="00F84AEE">
        <w:rPr>
          <w:rFonts w:ascii="Times New Roman" w:hAnsi="Times New Roman" w:cs="Times New Roman"/>
          <w:sz w:val="28"/>
          <w:szCs w:val="28"/>
        </w:rPr>
        <w:t xml:space="preserve"> nồng độ bằng giới hạn định lượng, nồng độ nằm giữa đường chuẩn và nồng độ </w:t>
      </w:r>
      <w:r w:rsidR="004E2DBA" w:rsidRPr="00F84AEE">
        <w:rPr>
          <w:rFonts w:ascii="Times New Roman" w:hAnsi="Times New Roman" w:cs="Times New Roman"/>
          <w:sz w:val="28"/>
          <w:szCs w:val="28"/>
        </w:rPr>
        <w:t>nằm khoảng cuối đường chuẩn.</w:t>
      </w:r>
    </w:p>
    <w:p w14:paraId="25DC6B9E" w14:textId="77777777" w:rsidR="001C458D"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1C458D" w:rsidRPr="00F84AEE">
        <w:rPr>
          <w:rFonts w:ascii="Times New Roman" w:hAnsi="Times New Roman" w:cs="Times New Roman"/>
          <w:sz w:val="28"/>
          <w:szCs w:val="28"/>
        </w:rPr>
        <w:t xml:space="preserve"> Độ chụm (precision)</w:t>
      </w:r>
      <w:r w:rsidR="00B32B4B" w:rsidRPr="00F84AEE">
        <w:rPr>
          <w:rFonts w:ascii="Times New Roman" w:hAnsi="Times New Roman" w:cs="Times New Roman"/>
          <w:sz w:val="28"/>
          <w:szCs w:val="28"/>
        </w:rPr>
        <w:t xml:space="preserve">: </w:t>
      </w:r>
      <w:r w:rsidR="001C458D" w:rsidRPr="00F84AEE">
        <w:rPr>
          <w:rFonts w:ascii="Times New Roman" w:hAnsi="Times New Roman" w:cs="Times New Roman"/>
          <w:sz w:val="28"/>
          <w:szCs w:val="28"/>
        </w:rPr>
        <w:t xml:space="preserve">Cần phân tích đánh giá các mẫu lặp, mẫu tái lập trong mỗi mẻ mẫu hoặc trong các mẻ mẫu khác nhau để đánh giá những ảnh hưởng do sự thay đổi điều kiện phân tích, điều kiện thiết bị, hóa chất đến kết quả quan trắc. </w:t>
      </w:r>
      <w:r w:rsidR="004E2DBA" w:rsidRPr="00F84AEE">
        <w:rPr>
          <w:rFonts w:ascii="Times New Roman" w:hAnsi="Times New Roman" w:cs="Times New Roman"/>
          <w:sz w:val="28"/>
          <w:szCs w:val="28"/>
        </w:rPr>
        <w:t xml:space="preserve">Cần thực hiện phân tích tối thiểu mẫu lặp, mẫu tái lặp tại 3 nồng độ </w:t>
      </w:r>
      <w:proofErr w:type="gramStart"/>
      <w:r w:rsidR="004E2DBA" w:rsidRPr="00F84AEE">
        <w:rPr>
          <w:rFonts w:ascii="Times New Roman" w:hAnsi="Times New Roman" w:cs="Times New Roman"/>
          <w:sz w:val="28"/>
          <w:szCs w:val="28"/>
        </w:rPr>
        <w:t>sau:nồng</w:t>
      </w:r>
      <w:proofErr w:type="gramEnd"/>
      <w:r w:rsidR="004E2DBA" w:rsidRPr="00F84AEE">
        <w:rPr>
          <w:rFonts w:ascii="Times New Roman" w:hAnsi="Times New Roman" w:cs="Times New Roman"/>
          <w:sz w:val="28"/>
          <w:szCs w:val="28"/>
        </w:rPr>
        <w:t xml:space="preserve"> độ bằng giới hạn định lượng, nồng độ nằm giữa đường chuẩn và nồng độ nằm khoảng cuối đường chuẩn.</w:t>
      </w:r>
    </w:p>
    <w:p w14:paraId="14194ECA"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1A37B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phải trình bày cách lựa chọn nồng độ của mẫu phân tích đối với nền mẫu đưa ra để bảo đảm tín hiệu đo được với độ tin cậy 99% và nồng độ mẫu được lựa chọn là mẫu có nồng độ </w:t>
      </w:r>
      <w:proofErr w:type="gramStart"/>
      <w:r w:rsidRPr="00F84AEE">
        <w:rPr>
          <w:rFonts w:ascii="Times New Roman" w:hAnsi="Times New Roman" w:cs="Times New Roman"/>
          <w:sz w:val="28"/>
          <w:szCs w:val="28"/>
        </w:rPr>
        <w:t>thấp;</w:t>
      </w:r>
      <w:proofErr w:type="gramEnd"/>
      <w:r w:rsidRPr="00F84AEE">
        <w:rPr>
          <w:rFonts w:ascii="Times New Roman" w:hAnsi="Times New Roman" w:cs="Times New Roman"/>
          <w:sz w:val="28"/>
          <w:szCs w:val="28"/>
        </w:rPr>
        <w:t xml:space="preserve"> </w:t>
      </w:r>
    </w:p>
    <w:p w14:paraId="29F04C50"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1A37B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Các kết quả thử nghiệm, đánh giá để xác định MDL theo tài liệu của US EPA tại 40 CFR Part 136, Appendix B: “Definition and Procedure for the Determination of the Method Detection Limit-Revision </w:t>
      </w:r>
      <w:r w:rsidR="00E35E38" w:rsidRPr="00F84AEE">
        <w:rPr>
          <w:rFonts w:ascii="Times New Roman" w:hAnsi="Times New Roman" w:cs="Times New Roman"/>
          <w:sz w:val="28"/>
          <w:szCs w:val="28"/>
        </w:rPr>
        <w:t>2</w:t>
      </w:r>
      <w:r w:rsidRPr="00F84AEE">
        <w:rPr>
          <w:rFonts w:ascii="Times New Roman" w:hAnsi="Times New Roman" w:cs="Times New Roman"/>
          <w:sz w:val="28"/>
          <w:szCs w:val="28"/>
        </w:rPr>
        <w:t xml:space="preserve">” đều phải được thể hiện trong báo cáo này. </w:t>
      </w:r>
    </w:p>
    <w:p w14:paraId="02AC63FF" w14:textId="77777777" w:rsidR="00B32B4B"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6. Độ không đảm bảo đo (uncertainty of measurement) </w:t>
      </w:r>
    </w:p>
    <w:p w14:paraId="2A84D354"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 Kết quả thử nghiệm</w:t>
      </w:r>
      <w:r w:rsidR="00B32B4B"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Các tổ chức đánh giá phê duyệt giá trị của phương pháp cần phải công bố kèm theo các kết quả thử nghiệm trong phòng thí nghiệm trong phụ lục của báo cáo. </w:t>
      </w:r>
    </w:p>
    <w:p w14:paraId="44ABFF01" w14:textId="77777777" w:rsidR="00B32B4B" w:rsidRPr="00F84AEE" w:rsidRDefault="001C458D" w:rsidP="006E0701">
      <w:pPr>
        <w:rPr>
          <w:rFonts w:ascii="Times New Roman" w:hAnsi="Times New Roman" w:cs="Times New Roman"/>
          <w:b/>
          <w:sz w:val="28"/>
          <w:szCs w:val="28"/>
        </w:rPr>
      </w:pPr>
      <w:r w:rsidRPr="00F84AEE">
        <w:rPr>
          <w:rFonts w:ascii="Times New Roman" w:hAnsi="Times New Roman" w:cs="Times New Roman"/>
          <w:sz w:val="28"/>
          <w:szCs w:val="28"/>
        </w:rPr>
        <w:tab/>
      </w:r>
    </w:p>
    <w:p w14:paraId="1562B0C4" w14:textId="77777777" w:rsidR="009D689E" w:rsidRDefault="009D689E">
      <w:pPr>
        <w:rPr>
          <w:rFonts w:ascii="Times New Roman" w:hAnsi="Times New Roman" w:cs="Times New Roman"/>
          <w:b/>
          <w:sz w:val="28"/>
          <w:szCs w:val="28"/>
        </w:rPr>
      </w:pPr>
      <w:r>
        <w:rPr>
          <w:rFonts w:ascii="Times New Roman" w:hAnsi="Times New Roman" w:cs="Times New Roman"/>
          <w:b/>
          <w:sz w:val="28"/>
          <w:szCs w:val="28"/>
        </w:rPr>
        <w:br w:type="page"/>
      </w:r>
    </w:p>
    <w:p w14:paraId="06241C29" w14:textId="77777777" w:rsidR="001C458D" w:rsidRPr="00853621" w:rsidRDefault="001C458D" w:rsidP="00D108F5">
      <w:pPr>
        <w:pStyle w:val="ListParagraph"/>
        <w:numPr>
          <w:ilvl w:val="0"/>
          <w:numId w:val="302"/>
        </w:numPr>
        <w:tabs>
          <w:tab w:val="left" w:pos="1276"/>
        </w:tabs>
        <w:ind w:left="0" w:firstLine="0"/>
        <w:jc w:val="center"/>
        <w:outlineLvl w:val="1"/>
        <w:rPr>
          <w:rFonts w:ascii="Times New Roman" w:hAnsi="Times New Roman" w:cs="Times New Roman"/>
          <w:b/>
          <w:sz w:val="28"/>
          <w:szCs w:val="28"/>
        </w:rPr>
      </w:pPr>
      <w:bookmarkStart w:id="181" w:name="_Toc61835623"/>
      <w:bookmarkStart w:id="182" w:name="_Toc61835881"/>
      <w:bookmarkStart w:id="183" w:name="_Toc65215424"/>
      <w:bookmarkEnd w:id="181"/>
      <w:bookmarkEnd w:id="182"/>
      <w:r w:rsidRPr="00853621">
        <w:rPr>
          <w:rFonts w:ascii="Times New Roman" w:hAnsi="Times New Roman" w:cs="Times New Roman"/>
          <w:b/>
          <w:sz w:val="28"/>
          <w:szCs w:val="28"/>
        </w:rPr>
        <w:lastRenderedPageBreak/>
        <w:t>NỘI DUNG TÀI LIỆU QUY TRÌNH THAO TÁC CHUẨN (SOP)</w:t>
      </w:r>
      <w:bookmarkEnd w:id="183"/>
    </w:p>
    <w:p w14:paraId="3258F2EA" w14:textId="77777777" w:rsidR="001C458D" w:rsidRPr="00F84AEE" w:rsidRDefault="001C458D" w:rsidP="006B0D9C">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/20</w:t>
      </w:r>
      <w:r w:rsidR="00B32B4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/TT-BTNMT </w:t>
      </w:r>
      <w:proofErr w:type="gramStart"/>
      <w:r w:rsidRPr="00F84AEE">
        <w:rPr>
          <w:rFonts w:ascii="Times New Roman" w:hAnsi="Times New Roman" w:cs="Times New Roman"/>
          <w:i/>
          <w:sz w:val="28"/>
          <w:szCs w:val="28"/>
        </w:rPr>
        <w:t>ngày  tháng</w:t>
      </w:r>
      <w:proofErr w:type="gramEnd"/>
      <w:r w:rsidRPr="00F84AEE">
        <w:rPr>
          <w:rFonts w:ascii="Times New Roman" w:hAnsi="Times New Roman" w:cs="Times New Roman"/>
          <w:i/>
          <w:sz w:val="28"/>
          <w:szCs w:val="28"/>
        </w:rPr>
        <w:t xml:space="preserve"> năm 20</w:t>
      </w:r>
      <w:r w:rsidR="00B32B4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196BC052"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Mỗi quy trình thao tác chuẩn (SOP) cho các phương pháp phân tích trong phòng thí nghiệm cần nêu cụ thể các nội dung và các bước thực hiện, tối thiểu phải bao gồm các nội dung sau: </w:t>
      </w:r>
    </w:p>
    <w:p w14:paraId="55BDBDF0"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1. Phạm vi áp dụng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Phạm vi áp dụng bao gồm các thông tin về tổ chức và địa điểm áp dụng quy trình, các thông số phân tích, nền mẫu phân tích, thiết bị phân tích, các đặc tính của phương pháp dựa trên các giá trị được phê duyệt (khoảng đo, giới hạn phát hiện, …). </w:t>
      </w:r>
    </w:p>
    <w:p w14:paraId="6B2C8A35"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2. Thuật ngữ, định nghĩa</w:t>
      </w:r>
      <w:r w:rsidR="002C02D9" w:rsidRPr="00F84AEE">
        <w:rPr>
          <w:rFonts w:ascii="Times New Roman" w:hAnsi="Times New Roman" w:cs="Times New Roman"/>
          <w:sz w:val="28"/>
          <w:szCs w:val="28"/>
        </w:rPr>
        <w:t>.</w:t>
      </w:r>
    </w:p>
    <w:p w14:paraId="26BF144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3. Giới thiệu chung về phương pháp</w:t>
      </w:r>
      <w:r w:rsidR="002C02D9" w:rsidRPr="00F84AEE">
        <w:rPr>
          <w:rFonts w:ascii="Times New Roman" w:hAnsi="Times New Roman" w:cs="Times New Roman"/>
          <w:sz w:val="28"/>
          <w:szCs w:val="28"/>
        </w:rPr>
        <w:t>.</w:t>
      </w:r>
    </w:p>
    <w:p w14:paraId="0B79DFE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4. Lấy mẫu và bảo quản</w:t>
      </w:r>
      <w:r w:rsidR="002C02D9" w:rsidRPr="00F84AEE">
        <w:rPr>
          <w:rFonts w:ascii="Times New Roman" w:hAnsi="Times New Roman" w:cs="Times New Roman"/>
          <w:sz w:val="28"/>
          <w:szCs w:val="28"/>
        </w:rPr>
        <w:t>.</w:t>
      </w:r>
    </w:p>
    <w:p w14:paraId="5D8F8146"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5. Các yếu tố ảnh hưởng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trình bày các yếu tố ảnh hưởng tới quá trình phân tích và kết quả phân tích. Từ đó cần đưa ra các biện pháp, cách thức làm giảm tối thiểu ảnh hưởng của từng yếu tố. </w:t>
      </w:r>
    </w:p>
    <w:p w14:paraId="655F4AE5"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6. Thiết bị, dụng cụ</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liệt kê có hệ thống các thiết bị, dụng cụ cần thiết để thực hiện phân tích. Cần cung cấp kèm theo các thông số kỹ thuật của các thiết bị dụng cụ. </w:t>
      </w:r>
    </w:p>
    <w:p w14:paraId="13C925AF"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7. Hóa chất và chất chuẩn</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cung cấp thông tin về các hóa chất và chất chuẩn cần sử dụng và cách thức chuẩn bị hóa chất và chất chuẩn. </w:t>
      </w:r>
    </w:p>
    <w:p w14:paraId="26B7730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8. Quy trình phân tích</w:t>
      </w:r>
      <w:r w:rsidR="002C02D9" w:rsidRPr="00F84AEE">
        <w:rPr>
          <w:rFonts w:ascii="Times New Roman" w:hAnsi="Times New Roman" w:cs="Times New Roman"/>
          <w:sz w:val="28"/>
          <w:szCs w:val="28"/>
        </w:rPr>
        <w:t>.</w:t>
      </w:r>
    </w:p>
    <w:p w14:paraId="66C4C62E"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9. Dữ liệu phân tích và tính toán kết quả</w:t>
      </w:r>
      <w:r w:rsidR="002C02D9" w:rsidRPr="00F84AEE">
        <w:rPr>
          <w:rFonts w:ascii="Times New Roman" w:hAnsi="Times New Roman" w:cs="Times New Roman"/>
          <w:sz w:val="28"/>
          <w:szCs w:val="28"/>
        </w:rPr>
        <w:t>.</w:t>
      </w:r>
    </w:p>
    <w:p w14:paraId="25F3CF78" w14:textId="77777777" w:rsidR="009D689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10. Kiểm soát chất lượng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Cần</w:t>
      </w:r>
      <w:r w:rsidR="00E35E38" w:rsidRPr="00F84AEE">
        <w:rPr>
          <w:rFonts w:ascii="Times New Roman" w:hAnsi="Times New Roman" w:cs="Times New Roman"/>
          <w:sz w:val="28"/>
          <w:szCs w:val="28"/>
        </w:rPr>
        <w:t xml:space="preserve"> quy định rõ cách chuẩn bị và nồng độ mẫu QC,</w:t>
      </w:r>
      <w:r w:rsidRPr="00F84AEE">
        <w:rPr>
          <w:rFonts w:ascii="Times New Roman" w:hAnsi="Times New Roman" w:cs="Times New Roman"/>
          <w:sz w:val="28"/>
          <w:szCs w:val="28"/>
        </w:rPr>
        <w:t xml:space="preserve"> các tiêu chí kiểm soát chất lượng và đánh giá kết quả phân tích áp dụng đối với phòng thí nghiệm. </w:t>
      </w:r>
    </w:p>
    <w:p w14:paraId="156AF2A2" w14:textId="77777777" w:rsidR="009D689E" w:rsidRDefault="009D689E">
      <w:r>
        <w:br w:type="page"/>
      </w:r>
    </w:p>
    <w:p w14:paraId="42EAE1A1" w14:textId="77777777" w:rsidR="009D689E" w:rsidRPr="00853621" w:rsidRDefault="009D689E" w:rsidP="00D108F5">
      <w:pPr>
        <w:pStyle w:val="ListParagraph"/>
        <w:numPr>
          <w:ilvl w:val="0"/>
          <w:numId w:val="302"/>
        </w:numPr>
        <w:tabs>
          <w:tab w:val="left" w:pos="1276"/>
        </w:tabs>
        <w:ind w:left="0" w:firstLine="0"/>
        <w:jc w:val="center"/>
        <w:outlineLvl w:val="1"/>
        <w:rPr>
          <w:rFonts w:ascii="Times New Roman" w:eastAsia="Times New Roman" w:hAnsi="Times New Roman" w:cs="Times New Roman"/>
          <w:b/>
          <w:sz w:val="28"/>
        </w:rPr>
      </w:pPr>
      <w:bookmarkStart w:id="184" w:name="_Toc65215425"/>
      <w:proofErr w:type="gramStart"/>
      <w:r w:rsidRPr="00853621">
        <w:rPr>
          <w:rFonts w:ascii="Times New Roman" w:hAnsi="Times New Roman" w:cs="Times New Roman"/>
          <w:color w:val="FFFFFF" w:themeColor="background1"/>
          <w:sz w:val="28"/>
          <w:szCs w:val="28"/>
        </w:rPr>
        <w:lastRenderedPageBreak/>
        <w:t>.</w:t>
      </w:r>
      <w:r w:rsidRPr="00853621">
        <w:rPr>
          <w:rFonts w:ascii="Times New Roman" w:eastAsia="Times New Roman" w:hAnsi="Times New Roman" w:cs="Times New Roman"/>
          <w:b/>
          <w:sz w:val="28"/>
        </w:rPr>
        <w:t>TIÊU</w:t>
      </w:r>
      <w:proofErr w:type="gramEnd"/>
      <w:r w:rsidRPr="00853621">
        <w:rPr>
          <w:rFonts w:ascii="Times New Roman" w:eastAsia="Times New Roman" w:hAnsi="Times New Roman" w:cs="Times New Roman"/>
          <w:b/>
          <w:sz w:val="28"/>
        </w:rPr>
        <w:t xml:space="preserve"> CHÍ CHẤP NHẬN CỦA KIỂM SOÁT CHẤT LƯỢNG VÀ BIỆN PHÁP KHẮC PHỤC</w:t>
      </w:r>
      <w:bookmarkEnd w:id="184"/>
    </w:p>
    <w:p w14:paraId="47DEC0D8"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i/>
          <w:sz w:val="28"/>
        </w:rPr>
        <w:t xml:space="preserve">(Ban hành kèm theo Thông tư số     </w:t>
      </w:r>
      <w:r>
        <w:rPr>
          <w:rFonts w:ascii="Times New Roman" w:eastAsia="Times New Roman" w:hAnsi="Times New Roman" w:cs="Times New Roman"/>
          <w:i/>
          <w:sz w:val="28"/>
        </w:rPr>
        <w:t xml:space="preserve">  </w:t>
      </w:r>
      <w:r w:rsidRPr="00F84AEE">
        <w:rPr>
          <w:rFonts w:ascii="Times New Roman" w:eastAsia="Times New Roman" w:hAnsi="Times New Roman" w:cs="Times New Roman"/>
          <w:i/>
          <w:sz w:val="28"/>
        </w:rPr>
        <w:t xml:space="preserve">/2020/TT-BTNMT </w:t>
      </w:r>
      <w:proofErr w:type="gramStart"/>
      <w:r w:rsidRPr="00F84AEE">
        <w:rPr>
          <w:rFonts w:ascii="Times New Roman" w:eastAsia="Times New Roman" w:hAnsi="Times New Roman" w:cs="Times New Roman"/>
          <w:i/>
          <w:sz w:val="28"/>
        </w:rPr>
        <w:t>ngày  tháng</w:t>
      </w:r>
      <w:proofErr w:type="gramEnd"/>
      <w:r w:rsidRPr="00F84AEE">
        <w:rPr>
          <w:rFonts w:ascii="Times New Roman" w:eastAsia="Times New Roman" w:hAnsi="Times New Roman" w:cs="Times New Roman"/>
          <w:i/>
          <w:sz w:val="28"/>
        </w:rPr>
        <w:t xml:space="preserve"> năm 2020</w:t>
      </w:r>
      <w:r>
        <w:rPr>
          <w:rFonts w:ascii="Times New Roman" w:eastAsia="Times New Roman" w:hAnsi="Times New Roman" w:cs="Times New Roman"/>
          <w:i/>
          <w:sz w:val="28"/>
        </w:rPr>
        <w:t xml:space="preserve"> </w:t>
      </w:r>
      <w:r w:rsidRPr="00F84AEE">
        <w:rPr>
          <w:rFonts w:ascii="Times New Roman" w:eastAsia="Times New Roman" w:hAnsi="Times New Roman" w:cs="Times New Roman"/>
          <w:i/>
          <w:sz w:val="28"/>
        </w:rPr>
        <w:t xml:space="preserve">của Bộ trưởng Bộ Tài nguyên và Môi trường) </w:t>
      </w:r>
    </w:p>
    <w:p w14:paraId="4798F2C3" w14:textId="77777777" w:rsidR="009D689E" w:rsidRPr="006B4C49" w:rsidRDefault="009D689E" w:rsidP="009D689E">
      <w:pPr>
        <w:spacing w:before="120" w:after="120" w:line="240" w:lineRule="auto"/>
        <w:ind w:firstLine="709"/>
        <w:rPr>
          <w:rFonts w:ascii="Times New Roman" w:eastAsia="Times New Roman" w:hAnsi="Times New Roman" w:cs="Times New Roman"/>
          <w:b/>
          <w:sz w:val="28"/>
        </w:rPr>
      </w:pPr>
      <w:r w:rsidRPr="006B4C49">
        <w:rPr>
          <w:rFonts w:ascii="Times New Roman" w:eastAsia="Times New Roman" w:hAnsi="Times New Roman" w:cs="Times New Roman"/>
          <w:b/>
          <w:sz w:val="28"/>
        </w:rPr>
        <w:t xml:space="preserve">I. Tiêu chí chấp nhận của kiểm soát chất lượng trong hoạt động quan trắc tại hiện trường </w:t>
      </w:r>
    </w:p>
    <w:p w14:paraId="51A609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Việc đánh giá các mẫu QC trong hoạt động quan trắc hiện trường được thực hiện theo quy định như sau: </w:t>
      </w:r>
    </w:p>
    <w:p w14:paraId="69D839FD"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1.1. Mẫu lặp hiện trường  </w:t>
      </w:r>
    </w:p>
    <w:p w14:paraId="27359E24" w14:textId="77777777" w:rsidR="009D689E"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Đối với hai lần lặp, độ chụm được đánh giá dựa trên việc đánh giá RPD, được tính toán như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268"/>
        <w:gridCol w:w="1924"/>
      </w:tblGrid>
      <w:tr w:rsidR="0032193A" w14:paraId="0A14F095" w14:textId="77777777" w:rsidTr="0032193A">
        <w:trPr>
          <w:jc w:val="center"/>
        </w:trPr>
        <w:tc>
          <w:tcPr>
            <w:tcW w:w="959" w:type="dxa"/>
            <w:vMerge w:val="restart"/>
            <w:vAlign w:val="center"/>
          </w:tcPr>
          <w:p w14:paraId="4F008EE3" w14:textId="77777777" w:rsidR="0032193A" w:rsidRDefault="0032193A" w:rsidP="0032193A">
            <w:pPr>
              <w:spacing w:before="120" w:after="120"/>
              <w:jc w:val="center"/>
              <w:rPr>
                <w:rFonts w:ascii="Times New Roman" w:eastAsia="Times New Roman" w:hAnsi="Times New Roman" w:cs="Times New Roman"/>
                <w:sz w:val="28"/>
              </w:rPr>
            </w:pPr>
            <w:r w:rsidRPr="006B4C49">
              <w:rPr>
                <w:rFonts w:ascii="Times New Roman" w:eastAsia="Times New Roman" w:hAnsi="Times New Roman" w:cs="Times New Roman"/>
                <w:i/>
                <w:sz w:val="24"/>
                <w:szCs w:val="24"/>
              </w:rPr>
              <w:t>RPD =</w:t>
            </w:r>
          </w:p>
        </w:tc>
        <w:tc>
          <w:tcPr>
            <w:tcW w:w="2268" w:type="dxa"/>
            <w:tcBorders>
              <w:bottom w:val="single" w:sz="4" w:space="0" w:color="auto"/>
            </w:tcBorders>
          </w:tcPr>
          <w:p w14:paraId="63768310" w14:textId="77777777" w:rsidR="0032193A" w:rsidRDefault="0032193A" w:rsidP="009D689E">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│LD1 – LD2│</w:t>
            </w:r>
          </w:p>
        </w:tc>
        <w:tc>
          <w:tcPr>
            <w:tcW w:w="1924" w:type="dxa"/>
            <w:vMerge w:val="restart"/>
            <w:vAlign w:val="center"/>
          </w:tcPr>
          <w:p w14:paraId="548EEC88" w14:textId="77777777" w:rsidR="0032193A" w:rsidRDefault="0032193A" w:rsidP="0032193A">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x 100</w:t>
            </w:r>
          </w:p>
        </w:tc>
      </w:tr>
      <w:tr w:rsidR="0032193A" w14:paraId="6C61A24A" w14:textId="77777777" w:rsidTr="0032193A">
        <w:trPr>
          <w:jc w:val="center"/>
        </w:trPr>
        <w:tc>
          <w:tcPr>
            <w:tcW w:w="959" w:type="dxa"/>
            <w:vMerge/>
          </w:tcPr>
          <w:p w14:paraId="605E2911" w14:textId="77777777" w:rsidR="0032193A" w:rsidRDefault="0032193A" w:rsidP="009D689E">
            <w:pPr>
              <w:spacing w:before="120" w:after="120"/>
              <w:rPr>
                <w:rFonts w:ascii="Times New Roman" w:eastAsia="Times New Roman" w:hAnsi="Times New Roman" w:cs="Times New Roman"/>
                <w:sz w:val="28"/>
              </w:rPr>
            </w:pPr>
          </w:p>
        </w:tc>
        <w:tc>
          <w:tcPr>
            <w:tcW w:w="2268" w:type="dxa"/>
            <w:tcBorders>
              <w:top w:val="single" w:sz="4" w:space="0" w:color="auto"/>
            </w:tcBorders>
          </w:tcPr>
          <w:p w14:paraId="175A6013" w14:textId="77777777" w:rsidR="0032193A" w:rsidRDefault="0032193A" w:rsidP="009D689E">
            <w:pPr>
              <w:spacing w:before="120" w:after="120"/>
              <w:rPr>
                <w:rFonts w:ascii="Times New Roman" w:eastAsia="Times New Roman" w:hAnsi="Times New Roman" w:cs="Times New Roman"/>
                <w:sz w:val="28"/>
              </w:rPr>
            </w:pPr>
            <w:r w:rsidRPr="006B4C49">
              <w:rPr>
                <w:rFonts w:ascii="Times New Roman" w:eastAsia="Times New Roman" w:hAnsi="Times New Roman" w:cs="Times New Roman"/>
                <w:sz w:val="24"/>
                <w:szCs w:val="24"/>
              </w:rPr>
              <w:t>[(</w:t>
            </w:r>
            <w:r w:rsidRPr="006B4C49">
              <w:rPr>
                <w:rFonts w:ascii="Times New Roman" w:eastAsia="Times New Roman" w:hAnsi="Times New Roman" w:cs="Times New Roman"/>
                <w:i/>
                <w:sz w:val="24"/>
                <w:szCs w:val="24"/>
              </w:rPr>
              <w:t>LD</w:t>
            </w:r>
            <w:r w:rsidRPr="006B4C49">
              <w:rPr>
                <w:rFonts w:ascii="Times New Roman" w:eastAsia="Times New Roman" w:hAnsi="Times New Roman" w:cs="Times New Roman"/>
                <w:sz w:val="24"/>
                <w:szCs w:val="24"/>
              </w:rPr>
              <w:t xml:space="preserve">1 </w:t>
            </w:r>
            <w:r w:rsidRPr="00255CAD">
              <w:rPr>
                <w:rFonts w:ascii="Times New Roman" w:eastAsia="Segoe UI Symbol" w:hAnsi="Times New Roman" w:cs="Times New Roman"/>
                <w:sz w:val="24"/>
                <w:szCs w:val="24"/>
              </w:rPr>
              <w:t xml:space="preserve">-   </w:t>
            </w:r>
            <w:r w:rsidRPr="006B4C49">
              <w:rPr>
                <w:rFonts w:ascii="Times New Roman" w:eastAsia="Times New Roman" w:hAnsi="Times New Roman" w:cs="Times New Roman"/>
                <w:i/>
                <w:sz w:val="24"/>
                <w:szCs w:val="24"/>
              </w:rPr>
              <w:t>LD</w:t>
            </w:r>
            <w:r w:rsidRPr="006B4C49">
              <w:rPr>
                <w:rFonts w:ascii="Times New Roman" w:eastAsia="Times New Roman" w:hAnsi="Times New Roman" w:cs="Times New Roman"/>
                <w:sz w:val="24"/>
                <w:szCs w:val="24"/>
              </w:rPr>
              <w:t>2) / 2]</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w:t>
            </w:r>
            <w:r w:rsidRPr="006B4C49">
              <w:rPr>
                <w:rFonts w:ascii="Times New Roman" w:eastAsia="Times New Roman" w:hAnsi="Times New Roman" w:cs="Times New Roman"/>
                <w:i/>
                <w:sz w:val="24"/>
                <w:szCs w:val="24"/>
              </w:rPr>
              <w:t xml:space="preserve"> </w:t>
            </w:r>
          </w:p>
        </w:tc>
        <w:tc>
          <w:tcPr>
            <w:tcW w:w="1924" w:type="dxa"/>
            <w:vMerge/>
          </w:tcPr>
          <w:p w14:paraId="012465CA" w14:textId="77777777" w:rsidR="0032193A" w:rsidRDefault="0032193A" w:rsidP="009D689E">
            <w:pPr>
              <w:spacing w:before="120" w:after="120"/>
              <w:rPr>
                <w:rFonts w:ascii="Times New Roman" w:eastAsia="Times New Roman" w:hAnsi="Times New Roman" w:cs="Times New Roman"/>
                <w:sz w:val="28"/>
              </w:rPr>
            </w:pPr>
          </w:p>
        </w:tc>
      </w:tr>
    </w:tbl>
    <w:p w14:paraId="789BDBA7"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Trong đó: </w:t>
      </w:r>
    </w:p>
    <w:p w14:paraId="0E469B45" w14:textId="77777777" w:rsidR="009D689E" w:rsidRPr="006B4C49" w:rsidRDefault="009D689E" w:rsidP="009D689E">
      <w:pPr>
        <w:spacing w:before="120" w:after="120" w:line="240" w:lineRule="auto"/>
        <w:rPr>
          <w:rFonts w:ascii="Times New Roman" w:eastAsia="Times New Roman" w:hAnsi="Times New Roman" w:cs="Times New Roman"/>
          <w:i/>
          <w:sz w:val="28"/>
        </w:rPr>
      </w:pPr>
      <w:r w:rsidRPr="006B4C49">
        <w:rPr>
          <w:rFonts w:ascii="Times New Roman" w:eastAsia="Times New Roman" w:hAnsi="Times New Roman" w:cs="Times New Roman"/>
          <w:i/>
          <w:sz w:val="28"/>
        </w:rPr>
        <w:t xml:space="preserve">RPD: phần trăm sai khác tương đối của mẫu </w:t>
      </w:r>
      <w:proofErr w:type="gramStart"/>
      <w:r w:rsidRPr="006B4C49">
        <w:rPr>
          <w:rFonts w:ascii="Times New Roman" w:eastAsia="Times New Roman" w:hAnsi="Times New Roman" w:cs="Times New Roman"/>
          <w:i/>
          <w:sz w:val="28"/>
        </w:rPr>
        <w:t>lặp;</w:t>
      </w:r>
      <w:proofErr w:type="gramEnd"/>
      <w:r w:rsidRPr="006B4C49">
        <w:rPr>
          <w:rFonts w:ascii="Times New Roman" w:eastAsia="Times New Roman" w:hAnsi="Times New Roman" w:cs="Times New Roman"/>
          <w:i/>
          <w:sz w:val="28"/>
        </w:rPr>
        <w:t xml:space="preserve"> </w:t>
      </w:r>
    </w:p>
    <w:p w14:paraId="45BF5472" w14:textId="77777777" w:rsidR="009D689E" w:rsidRPr="006B4C49" w:rsidRDefault="009D689E" w:rsidP="009D689E">
      <w:pPr>
        <w:spacing w:before="120" w:after="120" w:line="240" w:lineRule="auto"/>
        <w:rPr>
          <w:rFonts w:ascii="Times New Roman" w:eastAsia="Times New Roman" w:hAnsi="Times New Roman" w:cs="Times New Roman"/>
          <w:i/>
          <w:sz w:val="28"/>
        </w:rPr>
      </w:pPr>
      <w:r w:rsidRPr="006B4C49">
        <w:rPr>
          <w:rFonts w:ascii="Times New Roman" w:eastAsia="Times New Roman" w:hAnsi="Times New Roman" w:cs="Times New Roman"/>
          <w:i/>
          <w:sz w:val="28"/>
        </w:rPr>
        <w:t xml:space="preserve">LD1: kết quả phân tích lần thứ </w:t>
      </w:r>
      <w:proofErr w:type="gramStart"/>
      <w:r w:rsidRPr="006B4C49">
        <w:rPr>
          <w:rFonts w:ascii="Times New Roman" w:eastAsia="Times New Roman" w:hAnsi="Times New Roman" w:cs="Times New Roman"/>
          <w:i/>
          <w:sz w:val="28"/>
        </w:rPr>
        <w:t>nhất;</w:t>
      </w:r>
      <w:proofErr w:type="gramEnd"/>
      <w:r w:rsidRPr="006B4C49">
        <w:rPr>
          <w:rFonts w:ascii="Times New Roman" w:eastAsia="Times New Roman" w:hAnsi="Times New Roman" w:cs="Times New Roman"/>
          <w:i/>
          <w:sz w:val="28"/>
        </w:rPr>
        <w:t xml:space="preserve"> </w:t>
      </w:r>
    </w:p>
    <w:p w14:paraId="581783F6"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LD2: kết quả phân tích lần thứ hai. </w:t>
      </w:r>
    </w:p>
    <w:p w14:paraId="192E5973"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Giới hạn RPD được tổ chức thực hiện quan trắc thiết lập và không vượt quá 20% nhưng phải bảo đảm độ chụm theo phương pháp áp dụng.  </w:t>
      </w:r>
    </w:p>
    <w:p w14:paraId="222A458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1.2. Đối với mẫu đo lặp tại hiện trường: đánh giá độ chụm của mẫu đo lặp tại hiện trường dựa trên đánh giá RPD theo công thức tại khoản 1 mục này, trong đó LD1 là kết quả đo lần thứ nhất, LD2 là kết quả đo lần thứ 2. Giới hạn RDP được tổ chức thực hiện quan trắc thiết lập và không quá 15%. </w:t>
      </w:r>
    </w:p>
    <w:p w14:paraId="4ABA2116"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1.3. Mẫu trắng hiện trường, mẫu trắng vận chuyển và mẫu trắng thiết bị </w:t>
      </w:r>
    </w:p>
    <w:p w14:paraId="6194290C"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Giá trị của mẫu trắng được chấp nhận khi nhỏ hơn giới hạn phát hiện (MDL) của phương pháp phân tích.</w:t>
      </w:r>
    </w:p>
    <w:p w14:paraId="0BF7AC52"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Kiểm soát chất lượng tại hiện trường bằng chất chuẩn </w:t>
      </w:r>
    </w:p>
    <w:p w14:paraId="379A7C0A" w14:textId="77777777" w:rsidR="009D689E" w:rsidRPr="006B4C49" w:rsidRDefault="009D689E" w:rsidP="009D689E">
      <w:pPr>
        <w:spacing w:before="120" w:after="120" w:line="240" w:lineRule="auto"/>
        <w:ind w:firstLine="709"/>
        <w:jc w:val="both"/>
        <w:rPr>
          <w:rFonts w:ascii="Times New Roman" w:hAnsi="Times New Roman" w:cs="Times New Roman"/>
          <w:sz w:val="28"/>
          <w:szCs w:val="28"/>
        </w:rPr>
      </w:pPr>
      <w:r w:rsidRPr="006B4C49">
        <w:rPr>
          <w:rFonts w:ascii="Times New Roman" w:eastAsia="Times New Roman" w:hAnsi="Times New Roman" w:cs="Times New Roman"/>
          <w:sz w:val="28"/>
          <w:szCs w:val="28"/>
        </w:rPr>
        <w:t xml:space="preserve">Đối với thiết bị quan trắc khí thải: theo đúng quy định tại Phụ lục 03 ban </w:t>
      </w:r>
      <w:r w:rsidRPr="006B4C49">
        <w:rPr>
          <w:rFonts w:ascii="Times New Roman" w:hAnsi="Times New Roman" w:cs="Times New Roman"/>
          <w:sz w:val="28"/>
          <w:szCs w:val="28"/>
        </w:rPr>
        <w:t xml:space="preserve">hành kèm theo Thông tư </w:t>
      </w:r>
      <w:proofErr w:type="gramStart"/>
      <w:r w:rsidRPr="006B4C49">
        <w:rPr>
          <w:rFonts w:ascii="Times New Roman" w:hAnsi="Times New Roman" w:cs="Times New Roman"/>
          <w:sz w:val="28"/>
          <w:szCs w:val="28"/>
        </w:rPr>
        <w:t>này;</w:t>
      </w:r>
      <w:proofErr w:type="gramEnd"/>
      <w:r w:rsidRPr="006B4C49">
        <w:rPr>
          <w:rFonts w:ascii="Times New Roman" w:hAnsi="Times New Roman" w:cs="Times New Roman"/>
          <w:sz w:val="28"/>
          <w:szCs w:val="28"/>
        </w:rPr>
        <w:t xml:space="preserve"> </w:t>
      </w:r>
    </w:p>
    <w:p w14:paraId="3C95529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Đối với thiết bị quan trắc nước (nước mặt lục địa, nước dưới đất, nước mưa, nước biển, nước thải): sai số cho phép nằm trong khoảng ±5% giá trị đọc (riêng đối </w:t>
      </w:r>
      <w:r w:rsidRPr="006B4C49">
        <w:rPr>
          <w:rFonts w:ascii="Times New Roman" w:eastAsia="Times New Roman" w:hAnsi="Times New Roman" w:cs="Times New Roman"/>
          <w:sz w:val="28"/>
        </w:rPr>
        <w:lastRenderedPageBreak/>
        <w:t>với thiết bị đo pH thì sai số cho phép nằm trong khoảng ± 0,05 pH khi giá trị độ chia 0,01 pH và ± 0,2 pH khi giá trị độ chia 0,1 pH).</w:t>
      </w:r>
    </w:p>
    <w:p w14:paraId="478E4538"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1.5. Trong trường hợp kết quả thực hiện việc kiểm soát chất lượng không đáp ứng một trong các yêu cầu nêu trên cần tìm hiểu nguyên nhân và đưa ra các biện pháp khắc phục. </w:t>
      </w:r>
    </w:p>
    <w:p w14:paraId="3802516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b/>
          <w:sz w:val="28"/>
        </w:rPr>
      </w:pPr>
      <w:r w:rsidRPr="006B4C49">
        <w:rPr>
          <w:rFonts w:ascii="Times New Roman" w:eastAsia="Times New Roman" w:hAnsi="Times New Roman" w:cs="Times New Roman"/>
          <w:b/>
          <w:sz w:val="28"/>
        </w:rPr>
        <w:t xml:space="preserve">II. Tiêu chí chấp nhận của kiểm soát chất lượng trong hoạt động phân tích môi trường </w:t>
      </w:r>
    </w:p>
    <w:p w14:paraId="4BFACBD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Tổ chức thực hiện phân tích môi trường phải xây dựng tài liệu kiểm soát chất lượng để bảo đảm độ tin cậy của kết quả phân tích. Kết quả phân tích các mẫu QC chỉ có giá trị khi đưa ra được các tiêu chí để so sánh và xác định được sai số chấp nhận theo yêu cầu của tổ chức hoặc của chương trình quan trắc hoặc theo tiêu chí thống kê bằng các biểu đồ kiểm soát chất lượng do phòng thí nghiệm xây dựng.  </w:t>
      </w:r>
    </w:p>
    <w:p w14:paraId="6F6BD47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Mỗi mẻ mẫu, tổ chức phải thực hiện phân tích tối thiểu các mẫu QC đã được quy định trong các phương pháp tiêu chuẩn áp dụngtrong phòng thí nghiệm theo các mẫu kiểm soát sau đây: mẫu trắng phương pháp (để kiểm soát khả năng nhiễm bẩn của hóa chất, dụng cụ, thiết bị), mẫu chuẩn thẩm tra, mẫu thêm chuẩn (để đánh giá độ chính xác của kết quả phân tích), mẫu lặp (để đánh giá độ chụm của kết quả phân tích) hoặc có thể phân tích các mẫu chuẩn đối chứng. </w:t>
      </w:r>
    </w:p>
    <w:p w14:paraId="16C3E59B"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 Mẫu trắng phương pháp: được phân tích đầu tiên trong mỗi mẻ mẫu. Giá trị của mẫu trắng phương pháp được chấp nhận khi nhỏ hơn giới hạn phát hiện (MDL) của phương pháp phân tích. </w:t>
      </w:r>
    </w:p>
    <w:p w14:paraId="744C1A49"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2.</w:t>
      </w:r>
      <w:r>
        <w:rPr>
          <w:rFonts w:ascii="Times New Roman" w:eastAsia="Times New Roman" w:hAnsi="Times New Roman" w:cs="Times New Roman"/>
          <w:sz w:val="28"/>
        </w:rPr>
        <w:t xml:space="preserve"> </w:t>
      </w:r>
      <w:r w:rsidRPr="006B4C49">
        <w:rPr>
          <w:rFonts w:ascii="Times New Roman" w:eastAsia="Times New Roman" w:hAnsi="Times New Roman" w:cs="Times New Roman"/>
          <w:sz w:val="28"/>
        </w:rPr>
        <w:t xml:space="preserve">Mẫu chuẩn thẩm tra: được đánh giá thông qua phần trăm độ thu hồi (%R) của mẫu thêm chuẩn trên nền mẫu trắng: </w:t>
      </w:r>
    </w:p>
    <w:p w14:paraId="26995E7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31460F">
        <w:rPr>
          <w:rFonts w:ascii="Times New Roman" w:eastAsia="Times New Roman" w:hAnsi="Times New Roman" w:cs="Times New Roman"/>
          <w:noProof/>
          <w:sz w:val="28"/>
        </w:rPr>
        <w:drawing>
          <wp:inline distT="0" distB="0" distL="0" distR="0" wp14:anchorId="79749F8A" wp14:editId="0A195ADC">
            <wp:extent cx="982775" cy="543465"/>
            <wp:effectExtent l="0" t="0" r="825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0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80440" cy="542173"/>
                    </a:xfrm>
                    <a:prstGeom prst="rect">
                      <a:avLst/>
                    </a:prstGeom>
                    <a:noFill/>
                    <a:ln>
                      <a:noFill/>
                    </a:ln>
                  </pic:spPr>
                </pic:pic>
              </a:graphicData>
            </a:graphic>
          </wp:inline>
        </w:drawing>
      </w:r>
    </w:p>
    <w:p w14:paraId="64C94C66"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Trong đó: </w:t>
      </w:r>
      <w:r w:rsidRPr="006B4C49">
        <w:rPr>
          <w:rFonts w:ascii="Times New Roman" w:eastAsia="Times New Roman" w:hAnsi="Times New Roman" w:cs="Times New Roman"/>
          <w:i/>
          <w:sz w:val="28"/>
        </w:rPr>
        <w:tab/>
      </w:r>
      <w:r w:rsidRPr="006B4C49">
        <w:rPr>
          <w:rFonts w:ascii="Times New Roman" w:eastAsia="Times New Roman" w:hAnsi="Times New Roman" w:cs="Times New Roman"/>
          <w:i/>
          <w:sz w:val="28"/>
        </w:rPr>
        <w:tab/>
      </w:r>
    </w:p>
    <w:p w14:paraId="1984D11B"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R: Độ thu hồi (%</w:t>
      </w:r>
      <w:proofErr w:type="gramStart"/>
      <w:r w:rsidRPr="006B4C49">
        <w:rPr>
          <w:rFonts w:ascii="Times New Roman" w:eastAsia="Times New Roman" w:hAnsi="Times New Roman" w:cs="Times New Roman"/>
          <w:i/>
          <w:sz w:val="28"/>
        </w:rPr>
        <w:t>);</w:t>
      </w:r>
      <w:proofErr w:type="gramEnd"/>
      <w:r w:rsidRPr="006B4C49">
        <w:rPr>
          <w:rFonts w:ascii="Times New Roman" w:eastAsia="Times New Roman" w:hAnsi="Times New Roman" w:cs="Times New Roman"/>
          <w:i/>
          <w:sz w:val="28"/>
        </w:rPr>
        <w:t xml:space="preserve"> </w:t>
      </w:r>
    </w:p>
    <w:p w14:paraId="1756A971"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f</w:t>
      </w:r>
      <w:r w:rsidRPr="006B4C49">
        <w:rPr>
          <w:rFonts w:ascii="Times New Roman" w:eastAsia="Times New Roman" w:hAnsi="Times New Roman" w:cs="Times New Roman"/>
          <w:i/>
          <w:sz w:val="28"/>
        </w:rPr>
        <w:t xml:space="preserve">: Nồng độ của mẫu thêm </w:t>
      </w:r>
      <w:proofErr w:type="gramStart"/>
      <w:r w:rsidRPr="006B4C49">
        <w:rPr>
          <w:rFonts w:ascii="Times New Roman" w:eastAsia="Times New Roman" w:hAnsi="Times New Roman" w:cs="Times New Roman"/>
          <w:i/>
          <w:sz w:val="28"/>
        </w:rPr>
        <w:t>chuẩn;</w:t>
      </w:r>
      <w:proofErr w:type="gramEnd"/>
      <w:r w:rsidRPr="006B4C49">
        <w:rPr>
          <w:rFonts w:ascii="Times New Roman" w:eastAsia="Times New Roman" w:hAnsi="Times New Roman" w:cs="Times New Roman"/>
          <w:i/>
          <w:sz w:val="28"/>
        </w:rPr>
        <w:t xml:space="preserve"> </w:t>
      </w:r>
    </w:p>
    <w:p w14:paraId="72AF031A"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t</w:t>
      </w:r>
      <w:r w:rsidRPr="006B4C49">
        <w:rPr>
          <w:rFonts w:ascii="Times New Roman" w:eastAsia="Times New Roman" w:hAnsi="Times New Roman" w:cs="Times New Roman"/>
          <w:i/>
          <w:sz w:val="28"/>
        </w:rPr>
        <w:t xml:space="preserve">: Nồng độ của mẫu chuẩn thẩm </w:t>
      </w:r>
      <w:proofErr w:type="gramStart"/>
      <w:r w:rsidRPr="006B4C49">
        <w:rPr>
          <w:rFonts w:ascii="Times New Roman" w:eastAsia="Times New Roman" w:hAnsi="Times New Roman" w:cs="Times New Roman"/>
          <w:i/>
          <w:sz w:val="28"/>
        </w:rPr>
        <w:t>tra;</w:t>
      </w:r>
      <w:proofErr w:type="gramEnd"/>
      <w:r w:rsidRPr="006B4C49">
        <w:rPr>
          <w:rFonts w:ascii="Times New Roman" w:eastAsia="Times New Roman" w:hAnsi="Times New Roman" w:cs="Times New Roman"/>
          <w:i/>
          <w:sz w:val="28"/>
        </w:rPr>
        <w:t xml:space="preserve"> </w:t>
      </w:r>
    </w:p>
    <w:p w14:paraId="3F16FF58"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f</w:t>
      </w:r>
      <w:r w:rsidRPr="006B4C49">
        <w:rPr>
          <w:rFonts w:ascii="Times New Roman" w:eastAsia="Times New Roman" w:hAnsi="Times New Roman" w:cs="Times New Roman"/>
          <w:i/>
          <w:sz w:val="28"/>
        </w:rPr>
        <w:t xml:space="preserve"> và C</w:t>
      </w:r>
      <w:r w:rsidRPr="006B4C49">
        <w:rPr>
          <w:rFonts w:ascii="Times New Roman" w:eastAsia="Times New Roman" w:hAnsi="Times New Roman" w:cs="Times New Roman"/>
          <w:i/>
          <w:sz w:val="28"/>
          <w:vertAlign w:val="subscript"/>
        </w:rPr>
        <w:t>t</w:t>
      </w:r>
      <w:r w:rsidRPr="006B4C49">
        <w:rPr>
          <w:rFonts w:ascii="Times New Roman" w:eastAsia="Times New Roman" w:hAnsi="Times New Roman" w:cs="Times New Roman"/>
          <w:i/>
          <w:sz w:val="28"/>
        </w:rPr>
        <w:t xml:space="preserve"> cùng thứ nguyên) </w:t>
      </w:r>
    </w:p>
    <w:p w14:paraId="704EB965" w14:textId="77777777" w:rsidR="0032193A"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sz w:val="28"/>
        </w:rPr>
        <w:t>3. Mẫu thêm chuẩn: được đánh giá thông qua phần trăm độ thu hồi (%R) của mẫu thêm chuẩn trên nền mẫu môi trường: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1112"/>
        <w:gridCol w:w="1924"/>
      </w:tblGrid>
      <w:tr w:rsidR="0032193A" w14:paraId="1790D69F" w14:textId="77777777" w:rsidTr="0032193A">
        <w:trPr>
          <w:jc w:val="center"/>
        </w:trPr>
        <w:tc>
          <w:tcPr>
            <w:tcW w:w="959" w:type="dxa"/>
            <w:vMerge w:val="restart"/>
            <w:vAlign w:val="center"/>
          </w:tcPr>
          <w:p w14:paraId="172B3D26" w14:textId="77777777" w:rsidR="0032193A" w:rsidRDefault="009D689E" w:rsidP="00142474">
            <w:pPr>
              <w:spacing w:before="120" w:after="120"/>
              <w:ind w:hanging="261"/>
              <w:jc w:val="center"/>
              <w:rPr>
                <w:rFonts w:ascii="Times New Roman" w:eastAsia="Times New Roman" w:hAnsi="Times New Roman" w:cs="Times New Roman"/>
                <w:sz w:val="28"/>
              </w:rPr>
            </w:pPr>
            <w:r w:rsidRPr="006B4C49">
              <w:rPr>
                <w:rFonts w:ascii="Times New Roman" w:eastAsia="Times New Roman" w:hAnsi="Times New Roman" w:cs="Times New Roman"/>
                <w:sz w:val="28"/>
              </w:rPr>
              <w:t xml:space="preserve"> </w:t>
            </w:r>
            <w:r w:rsidR="0032193A" w:rsidRPr="006B4C49">
              <w:rPr>
                <w:rFonts w:ascii="Times New Roman" w:eastAsia="Times New Roman" w:hAnsi="Times New Roman" w:cs="Times New Roman"/>
                <w:i/>
                <w:sz w:val="24"/>
                <w:szCs w:val="24"/>
              </w:rPr>
              <w:t>RPD =</w:t>
            </w:r>
          </w:p>
        </w:tc>
        <w:tc>
          <w:tcPr>
            <w:tcW w:w="1112" w:type="dxa"/>
            <w:tcBorders>
              <w:bottom w:val="single" w:sz="4" w:space="0" w:color="auto"/>
            </w:tcBorders>
          </w:tcPr>
          <w:p w14:paraId="70D58C2E" w14:textId="77777777" w:rsidR="0032193A" w:rsidRDefault="0032193A" w:rsidP="0032193A">
            <w:pPr>
              <w:spacing w:before="120" w:after="120"/>
              <w:rPr>
                <w:rFonts w:ascii="Times New Roman" w:eastAsia="Times New Roman" w:hAnsi="Times New Roman" w:cs="Times New Roman"/>
                <w:sz w:val="28"/>
              </w:rPr>
            </w:pPr>
            <w:r w:rsidRPr="006B4C49">
              <w:rPr>
                <w:rFonts w:ascii="Times New Roman" w:eastAsia="Times New Roman" w:hAnsi="Times New Roman" w:cs="Times New Roman"/>
                <w:sz w:val="28"/>
              </w:rPr>
              <w:t>Cs – C</w:t>
            </w:r>
          </w:p>
        </w:tc>
        <w:tc>
          <w:tcPr>
            <w:tcW w:w="1924" w:type="dxa"/>
            <w:vMerge w:val="restart"/>
            <w:vAlign w:val="center"/>
          </w:tcPr>
          <w:p w14:paraId="4B6FB573" w14:textId="77777777" w:rsidR="0032193A" w:rsidRDefault="0032193A" w:rsidP="0032193A">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x 100</w:t>
            </w:r>
          </w:p>
        </w:tc>
      </w:tr>
      <w:tr w:rsidR="0032193A" w14:paraId="16AD17B1" w14:textId="77777777" w:rsidTr="0032193A">
        <w:trPr>
          <w:jc w:val="center"/>
        </w:trPr>
        <w:tc>
          <w:tcPr>
            <w:tcW w:w="959" w:type="dxa"/>
            <w:vMerge/>
          </w:tcPr>
          <w:p w14:paraId="2A863D12" w14:textId="77777777" w:rsidR="0032193A" w:rsidRDefault="0032193A" w:rsidP="000A0507">
            <w:pPr>
              <w:spacing w:before="120" w:after="120"/>
              <w:rPr>
                <w:rFonts w:ascii="Times New Roman" w:eastAsia="Times New Roman" w:hAnsi="Times New Roman" w:cs="Times New Roman"/>
                <w:sz w:val="28"/>
              </w:rPr>
            </w:pPr>
          </w:p>
        </w:tc>
        <w:tc>
          <w:tcPr>
            <w:tcW w:w="1112" w:type="dxa"/>
            <w:tcBorders>
              <w:top w:val="single" w:sz="4" w:space="0" w:color="auto"/>
            </w:tcBorders>
          </w:tcPr>
          <w:p w14:paraId="7AE1B4ED" w14:textId="77777777" w:rsidR="0032193A" w:rsidRDefault="0032193A" w:rsidP="0032193A">
            <w:pPr>
              <w:spacing w:before="120" w:after="120"/>
              <w:jc w:val="center"/>
              <w:rPr>
                <w:rFonts w:ascii="Times New Roman" w:eastAsia="Times New Roman" w:hAnsi="Times New Roman" w:cs="Times New Roman"/>
                <w:sz w:val="28"/>
              </w:rPr>
            </w:pPr>
            <w:r>
              <w:rPr>
                <w:rFonts w:ascii="Times New Roman" w:eastAsia="Times New Roman" w:hAnsi="Times New Roman" w:cs="Times New Roman"/>
                <w:sz w:val="24"/>
                <w:szCs w:val="24"/>
              </w:rPr>
              <w:t>S</w:t>
            </w:r>
          </w:p>
        </w:tc>
        <w:tc>
          <w:tcPr>
            <w:tcW w:w="1924" w:type="dxa"/>
            <w:vMerge/>
          </w:tcPr>
          <w:p w14:paraId="3FE6DCB0" w14:textId="77777777" w:rsidR="0032193A" w:rsidRDefault="0032193A" w:rsidP="000A0507">
            <w:pPr>
              <w:spacing w:before="120" w:after="120"/>
              <w:rPr>
                <w:rFonts w:ascii="Times New Roman" w:eastAsia="Times New Roman" w:hAnsi="Times New Roman" w:cs="Times New Roman"/>
                <w:sz w:val="28"/>
              </w:rPr>
            </w:pPr>
          </w:p>
        </w:tc>
      </w:tr>
    </w:tbl>
    <w:p w14:paraId="0972AD48"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lastRenderedPageBreak/>
        <w:t xml:space="preserve">Trong đó: </w:t>
      </w:r>
      <w:r w:rsidRPr="006B4C49">
        <w:rPr>
          <w:rFonts w:ascii="Times New Roman" w:eastAsia="Times New Roman" w:hAnsi="Times New Roman" w:cs="Times New Roman"/>
          <w:i/>
          <w:sz w:val="28"/>
        </w:rPr>
        <w:tab/>
      </w:r>
      <w:r w:rsidRPr="006B4C49">
        <w:rPr>
          <w:rFonts w:ascii="Times New Roman" w:eastAsia="Times New Roman" w:hAnsi="Times New Roman" w:cs="Times New Roman"/>
          <w:i/>
          <w:sz w:val="28"/>
        </w:rPr>
        <w:tab/>
      </w:r>
    </w:p>
    <w:p w14:paraId="0F6E5DAE"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R: Độ thu hồi (%</w:t>
      </w:r>
      <w:proofErr w:type="gramStart"/>
      <w:r w:rsidRPr="006B4C49">
        <w:rPr>
          <w:rFonts w:ascii="Times New Roman" w:eastAsia="Times New Roman" w:hAnsi="Times New Roman" w:cs="Times New Roman"/>
          <w:i/>
          <w:sz w:val="28"/>
        </w:rPr>
        <w:t>);</w:t>
      </w:r>
      <w:proofErr w:type="gramEnd"/>
      <w:r w:rsidRPr="006B4C49">
        <w:rPr>
          <w:rFonts w:ascii="Times New Roman" w:eastAsia="Times New Roman" w:hAnsi="Times New Roman" w:cs="Times New Roman"/>
          <w:i/>
          <w:sz w:val="28"/>
        </w:rPr>
        <w:t xml:space="preserve"> </w:t>
      </w:r>
    </w:p>
    <w:p w14:paraId="180C8A5F"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Cs: nồng độ của mẫu thêm </w:t>
      </w:r>
      <w:proofErr w:type="gramStart"/>
      <w:r w:rsidRPr="006B4C49">
        <w:rPr>
          <w:rFonts w:ascii="Times New Roman" w:eastAsia="Times New Roman" w:hAnsi="Times New Roman" w:cs="Times New Roman"/>
          <w:i/>
          <w:sz w:val="28"/>
        </w:rPr>
        <w:t>chuẩn;</w:t>
      </w:r>
      <w:proofErr w:type="gramEnd"/>
      <w:r w:rsidRPr="006B4C49">
        <w:rPr>
          <w:rFonts w:ascii="Times New Roman" w:eastAsia="Times New Roman" w:hAnsi="Times New Roman" w:cs="Times New Roman"/>
          <w:i/>
          <w:sz w:val="28"/>
        </w:rPr>
        <w:t xml:space="preserve"> </w:t>
      </w:r>
    </w:p>
    <w:p w14:paraId="34250DCB"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C: nồng độ của mẫu </w:t>
      </w:r>
      <w:proofErr w:type="gramStart"/>
      <w:r w:rsidRPr="006B4C49">
        <w:rPr>
          <w:rFonts w:ascii="Times New Roman" w:eastAsia="Times New Roman" w:hAnsi="Times New Roman" w:cs="Times New Roman"/>
          <w:i/>
          <w:sz w:val="28"/>
        </w:rPr>
        <w:t>nền;</w:t>
      </w:r>
      <w:proofErr w:type="gramEnd"/>
      <w:r w:rsidRPr="006B4C49">
        <w:rPr>
          <w:rFonts w:ascii="Times New Roman" w:eastAsia="Times New Roman" w:hAnsi="Times New Roman" w:cs="Times New Roman"/>
          <w:i/>
          <w:sz w:val="28"/>
        </w:rPr>
        <w:t xml:space="preserve"> </w:t>
      </w:r>
    </w:p>
    <w:p w14:paraId="0C8EEFD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S: nồng độ thêm vào mẫu nền. </w:t>
      </w:r>
    </w:p>
    <w:p w14:paraId="62934BA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sz w:val="28"/>
        </w:rPr>
        <w:t>(</w:t>
      </w:r>
      <w:r w:rsidRPr="006B4C49">
        <w:rPr>
          <w:rFonts w:ascii="Times New Roman" w:eastAsia="Times New Roman" w:hAnsi="Times New Roman" w:cs="Times New Roman"/>
          <w:i/>
          <w:sz w:val="28"/>
        </w:rPr>
        <w:t>Cs, C và S cùng thứ nguyên</w:t>
      </w:r>
      <w:r w:rsidRPr="006B4C49">
        <w:rPr>
          <w:rFonts w:ascii="Times New Roman" w:eastAsia="Times New Roman" w:hAnsi="Times New Roman" w:cs="Times New Roman"/>
          <w:sz w:val="28"/>
        </w:rPr>
        <w:t xml:space="preserve">) </w:t>
      </w:r>
    </w:p>
    <w:p w14:paraId="47C9B230"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Kết quả phân tích của mẫu chuẩn thẩm tra tại khoản 2 của mục này và mẫu thêm chuẩn được chấp nhận khi %R của mẫu chuẩn thẩm tra nằm trong khoảng kiểm soát do chính phòng thí nghiệm thiết lập dựa trên kết quả phê duyệt phương pháp đáp ứng theo yêu cầu về độ chính xác của phương pháp tiêu chuẩn áp dụng. </w:t>
      </w:r>
    </w:p>
    <w:p w14:paraId="1FC5AC96"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4. Mẫu lặp: đối với hai lần lặp, đánh giá độ chụm dựa trên đánh giá RPD tương tự như quy định tại khoản 1.1 Phụ lục này. </w:t>
      </w:r>
    </w:p>
    <w:p w14:paraId="7D7AC57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Kết quả phân tích được chấp nhận khi RPD của mẫu lặp nằm trong khoảng kiểm soát do chính phòng thí nghiệm thiết lập dựa trên kết quả phê duyệt phương pháp đáp ứng theo yêu cầu về độ chụm của phương pháp tiêu chuẩn áp dụng nhưng không vượt quá 30%. </w:t>
      </w:r>
    </w:p>
    <w:p w14:paraId="69F6514D"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Ngoài việc đánh giá kết quả phân tích của các mẫu kiểm soát theo các tiêu chí nêu trên, tổ chức cần phải kiểm soát xu hướng, diễn biến của kết quả phân tích dựa trên phương pháp thống kê bằng cách xây dựng các biểu đồ kiểm soát chất lượng. </w:t>
      </w:r>
    </w:p>
    <w:p w14:paraId="2999E68B"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b/>
          <w:i/>
          <w:sz w:val="28"/>
        </w:rPr>
      </w:pPr>
      <w:r w:rsidRPr="006B4C49">
        <w:rPr>
          <w:rFonts w:ascii="Times New Roman" w:eastAsia="Times New Roman" w:hAnsi="Times New Roman" w:cs="Times New Roman"/>
          <w:b/>
          <w:i/>
          <w:sz w:val="28"/>
        </w:rPr>
        <w:t>Ví dụ 1: biểu đồ kiểm soát chất lượng dạng X</w:t>
      </w:r>
      <w:r w:rsidRPr="00F84AEE">
        <w:rPr>
          <w:rFonts w:ascii="Times New Roman" w:eastAsia="Times New Roman" w:hAnsi="Times New Roman" w:cs="Times New Roman"/>
          <w:b/>
          <w:i/>
          <w:sz w:val="28"/>
        </w:rPr>
        <w:t xml:space="preserve"> </w:t>
      </w:r>
    </w:p>
    <w:p w14:paraId="102E27BC"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noProof/>
          <w:sz w:val="28"/>
        </w:rPr>
        <w:drawing>
          <wp:inline distT="0" distB="0" distL="0" distR="0" wp14:anchorId="09BF68CA" wp14:editId="0F23D013">
            <wp:extent cx="5824938" cy="2656936"/>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5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832475" cy="2660374"/>
                    </a:xfrm>
                    <a:prstGeom prst="rect">
                      <a:avLst/>
                    </a:prstGeom>
                    <a:noFill/>
                    <a:ln>
                      <a:noFill/>
                    </a:ln>
                  </pic:spPr>
                </pic:pic>
              </a:graphicData>
            </a:graphic>
          </wp:inline>
        </w:drawing>
      </w:r>
    </w:p>
    <w:p w14:paraId="55B7047A" w14:textId="77777777" w:rsidR="00142474" w:rsidRDefault="00142474" w:rsidP="009D689E">
      <w:pPr>
        <w:spacing w:before="120" w:after="120" w:line="240" w:lineRule="auto"/>
        <w:ind w:firstLine="709"/>
        <w:jc w:val="both"/>
        <w:rPr>
          <w:rFonts w:ascii="Times New Roman" w:eastAsia="Times New Roman" w:hAnsi="Times New Roman" w:cs="Times New Roman"/>
          <w:sz w:val="28"/>
        </w:rPr>
      </w:pPr>
    </w:p>
    <w:p w14:paraId="6933AA76" w14:textId="77777777" w:rsidR="00142474" w:rsidRDefault="00142474" w:rsidP="009D689E">
      <w:pPr>
        <w:spacing w:before="120" w:after="120" w:line="240" w:lineRule="auto"/>
        <w:ind w:firstLine="709"/>
        <w:jc w:val="both"/>
        <w:rPr>
          <w:rFonts w:ascii="Times New Roman" w:eastAsia="Times New Roman" w:hAnsi="Times New Roman" w:cs="Times New Roman"/>
          <w:sz w:val="28"/>
        </w:rPr>
      </w:pPr>
    </w:p>
    <w:p w14:paraId="7E1F7184" w14:textId="77777777" w:rsidR="009D689E" w:rsidRPr="00F84AEE" w:rsidRDefault="00142474" w:rsidP="009D689E">
      <w:pPr>
        <w:spacing w:before="120" w:after="120" w:line="24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Trong đó:</w:t>
      </w:r>
    </w:p>
    <w:p w14:paraId="1752D070"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lastRenderedPageBreak/>
        <w:t xml:space="preserve">CL: Đường trung tâm của biểu đồ kiểm soát: là giá trị trung bình của các giá trị kiểm soát hoặc giá trị được chứng </w:t>
      </w:r>
      <w:proofErr w:type="gramStart"/>
      <w:r w:rsidRPr="00F84AEE">
        <w:rPr>
          <w:rFonts w:ascii="Times New Roman" w:eastAsia="Times New Roman" w:hAnsi="Times New Roman" w:cs="Times New Roman"/>
          <w:sz w:val="28"/>
        </w:rPr>
        <w:t>nhận;</w:t>
      </w:r>
      <w:proofErr w:type="gramEnd"/>
      <w:r w:rsidRPr="00F84AEE">
        <w:rPr>
          <w:rFonts w:ascii="Times New Roman" w:eastAsia="Times New Roman" w:hAnsi="Times New Roman" w:cs="Times New Roman"/>
          <w:sz w:val="28"/>
        </w:rPr>
        <w:t xml:space="preserve">  </w:t>
      </w:r>
    </w:p>
    <w:p w14:paraId="5F131959"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CL</w:t>
      </w:r>
      <w:r w:rsidRPr="00F84AEE">
        <w:rPr>
          <w:rFonts w:ascii="Times New Roman" w:eastAsia="Times New Roman" w:hAnsi="Times New Roman" w:cs="Times New Roman"/>
          <w:i/>
          <w:sz w:val="28"/>
        </w:rPr>
        <w:t>±</w:t>
      </w:r>
      <w:r w:rsidRPr="00F84AEE">
        <w:rPr>
          <w:rFonts w:ascii="Times New Roman" w:eastAsia="Times New Roman" w:hAnsi="Times New Roman" w:cs="Times New Roman"/>
          <w:sz w:val="28"/>
        </w:rPr>
        <w:t xml:space="preserve"> 2s: là giới hạn cảnh báo (nghĩa là 95% kết quả được phân bố trong khoảng giới hạn này); CL± 3s: là giới hạn kiểm soát (nghĩa là 99,7% kết quả được phân bố trong khoảng giới hạn này</w:t>
      </w:r>
      <w:proofErr w:type="gramStart"/>
      <w:r w:rsidRPr="00F84AEE">
        <w:rPr>
          <w:rFonts w:ascii="Times New Roman" w:eastAsia="Times New Roman" w:hAnsi="Times New Roman" w:cs="Times New Roman"/>
          <w:sz w:val="28"/>
        </w:rPr>
        <w:t>);</w:t>
      </w:r>
      <w:proofErr w:type="gramEnd"/>
      <w:r w:rsidRPr="00F84AEE">
        <w:rPr>
          <w:rFonts w:ascii="Times New Roman" w:eastAsia="Times New Roman" w:hAnsi="Times New Roman" w:cs="Times New Roman"/>
          <w:sz w:val="28"/>
        </w:rPr>
        <w:t xml:space="preserve"> </w:t>
      </w:r>
    </w:p>
    <w:p w14:paraId="7AC0622A"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 xml:space="preserve">s: độ lệch chuẩn được tính toán dựa trên bộ số liệu xác định giá trị đường trung tâm. </w:t>
      </w:r>
    </w:p>
    <w:p w14:paraId="4182E89B"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b/>
          <w:i/>
          <w:sz w:val="28"/>
        </w:rPr>
      </w:pPr>
      <w:r w:rsidRPr="00F84AEE">
        <w:rPr>
          <w:rFonts w:ascii="Times New Roman" w:eastAsia="Times New Roman" w:hAnsi="Times New Roman" w:cs="Times New Roman"/>
          <w:b/>
          <w:i/>
          <w:sz w:val="28"/>
        </w:rPr>
        <w:t xml:space="preserve">  Ví dụ 2: biểu đồ kiểm soát chất lượng dạng R </w:t>
      </w:r>
    </w:p>
    <w:p w14:paraId="56226C2E"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Khi phân tích mẫu lặp phòng thí nghiệm, ta xác định được % sai khác trung bình </w:t>
      </w:r>
      <w:r w:rsidRPr="00F84AEE">
        <w:rPr>
          <w:rFonts w:ascii="Times New Roman" w:eastAsia="Times New Roman" w:hAnsi="Times New Roman" w:cs="Times New Roman"/>
          <w:sz w:val="28"/>
          <w:szCs w:val="28"/>
        </w:rPr>
        <w:t>(</w:t>
      </w:r>
      <w:r w:rsidRPr="00F84AEE">
        <w:rPr>
          <w:rFonts w:ascii="Times New Roman" w:eastAsia="Times New Roman" w:hAnsi="Times New Roman" w:cs="Times New Roman"/>
          <w:i/>
          <w:sz w:val="28"/>
          <w:szCs w:val="28"/>
        </w:rPr>
        <w:t>R</w:t>
      </w:r>
      <w:r w:rsidRPr="00F84AEE">
        <w:rPr>
          <w:rFonts w:ascii="Times New Roman" w:eastAsia="Times New Roman" w:hAnsi="Times New Roman" w:cs="Times New Roman"/>
          <w:i/>
          <w:sz w:val="28"/>
          <w:szCs w:val="28"/>
          <w:vertAlign w:val="subscript"/>
        </w:rPr>
        <w:t>TB</w:t>
      </w:r>
      <w:r w:rsidRPr="00F84AEE">
        <w:rPr>
          <w:rFonts w:ascii="Times New Roman" w:eastAsia="Times New Roman" w:hAnsi="Times New Roman" w:cs="Times New Roman"/>
          <w:i/>
          <w:sz w:val="28"/>
          <w:szCs w:val="28"/>
        </w:rPr>
        <w:t xml:space="preserve"> = D</w:t>
      </w:r>
      <w:r w:rsidRPr="00F84AEE">
        <w:rPr>
          <w:rFonts w:ascii="Times New Roman" w:eastAsia="Times New Roman" w:hAnsi="Times New Roman" w:cs="Times New Roman"/>
          <w:sz w:val="28"/>
          <w:szCs w:val="28"/>
        </w:rPr>
        <w:t>2*σ)</w:t>
      </w:r>
      <w:r w:rsidRPr="00F84AEE">
        <w:rPr>
          <w:rFonts w:ascii="Times New Roman" w:eastAsia="Times New Roman" w:hAnsi="Times New Roman" w:cs="Times New Roman"/>
          <w:sz w:val="28"/>
        </w:rPr>
        <w:t xml:space="preserve">. Biểu đồ kiểm soát độ rộng hay biểu đồ kiểm soát khoảng trong trường hợp này có đường trung tâm là </w:t>
      </w:r>
      <w:r w:rsidRPr="00F84AEE">
        <w:rPr>
          <w:rFonts w:ascii="Times New Roman" w:eastAsia="Times New Roman" w:hAnsi="Times New Roman" w:cs="Times New Roman"/>
          <w:i/>
          <w:sz w:val="28"/>
          <w:szCs w:val="28"/>
        </w:rPr>
        <w:t>R</w:t>
      </w:r>
      <w:r w:rsidRPr="00F84AEE">
        <w:rPr>
          <w:rFonts w:ascii="Times New Roman" w:eastAsia="Times New Roman" w:hAnsi="Times New Roman" w:cs="Times New Roman"/>
          <w:i/>
          <w:sz w:val="28"/>
          <w:szCs w:val="28"/>
          <w:vertAlign w:val="subscript"/>
        </w:rPr>
        <w:t>TB</w:t>
      </w:r>
      <w:r w:rsidRPr="00F84AEE">
        <w:rPr>
          <w:rFonts w:ascii="Times New Roman" w:eastAsia="Times New Roman" w:hAnsi="Times New Roman" w:cs="Times New Roman"/>
          <w:i/>
          <w:sz w:val="28"/>
          <w:szCs w:val="28"/>
        </w:rPr>
        <w:t xml:space="preserve"> = D</w:t>
      </w:r>
      <w:r w:rsidRPr="00F84AEE">
        <w:rPr>
          <w:rFonts w:ascii="Times New Roman" w:eastAsia="Times New Roman" w:hAnsi="Times New Roman" w:cs="Times New Roman"/>
          <w:sz w:val="28"/>
          <w:szCs w:val="28"/>
        </w:rPr>
        <w:t>2*σ</w:t>
      </w:r>
      <w:r w:rsidRPr="00F84AEE">
        <w:rPr>
          <w:rFonts w:ascii="Times New Roman" w:eastAsia="Times New Roman" w:hAnsi="Times New Roman" w:cs="Times New Roman"/>
          <w:sz w:val="28"/>
        </w:rPr>
        <w:t xml:space="preserve">, giới hạn cảnh báo (WL) là:  </w:t>
      </w:r>
    </w:p>
    <w:p w14:paraId="019D13CE" w14:textId="77777777" w:rsidR="009D689E" w:rsidRPr="00F84AEE" w:rsidRDefault="009D689E" w:rsidP="009D689E">
      <w:pPr>
        <w:rPr>
          <w:rFonts w:ascii="Times New Roman" w:eastAsia="Times New Roman" w:hAnsi="Times New Roman" w:cs="Times New Roman"/>
          <w:sz w:val="28"/>
          <w:szCs w:val="28"/>
        </w:rPr>
      </w:pPr>
      <w:r w:rsidRPr="00F84AEE">
        <w:rPr>
          <w:rFonts w:ascii="Times New Roman" w:eastAsia="Calibri" w:hAnsi="Times New Roman" w:cs="Times New Roman"/>
          <w:sz w:val="28"/>
          <w:szCs w:val="28"/>
        </w:rPr>
        <w:t xml:space="preserve">              WL   </w:t>
      </w:r>
      <w:proofErr w:type="gramStart"/>
      <w:r w:rsidRPr="00F84AEE">
        <w:rPr>
          <w:rFonts w:ascii="Times New Roman" w:eastAsia="Calibri" w:hAnsi="Times New Roman" w:cs="Times New Roman"/>
          <w:sz w:val="28"/>
          <w:szCs w:val="28"/>
        </w:rPr>
        <w:t>=  R</w:t>
      </w:r>
      <w:r w:rsidRPr="00F84AEE">
        <w:rPr>
          <w:rFonts w:ascii="Times New Roman" w:eastAsia="Calibri" w:hAnsi="Times New Roman" w:cs="Times New Roman"/>
          <w:sz w:val="28"/>
          <w:szCs w:val="28"/>
          <w:vertAlign w:val="subscript"/>
        </w:rPr>
        <w:t>TB</w:t>
      </w:r>
      <w:proofErr w:type="gramEnd"/>
      <w:r w:rsidRPr="00F84AEE">
        <w:rPr>
          <w:rFonts w:ascii="Times New Roman" w:eastAsia="Calibri" w:hAnsi="Times New Roman" w:cs="Times New Roman"/>
          <w:sz w:val="28"/>
          <w:szCs w:val="28"/>
        </w:rPr>
        <w:t xml:space="preserve"> + 2σ(R)  =  R</w:t>
      </w:r>
      <w:r w:rsidRPr="00F84AEE">
        <w:rPr>
          <w:rFonts w:ascii="Times New Roman" w:eastAsia="Calibri" w:hAnsi="Times New Roman" w:cs="Times New Roman"/>
          <w:sz w:val="28"/>
          <w:szCs w:val="28"/>
          <w:vertAlign w:val="subscript"/>
        </w:rPr>
        <w:t xml:space="preserve">TB </w:t>
      </w:r>
      <w:r w:rsidRPr="00F84AEE">
        <w:rPr>
          <w:rFonts w:ascii="Times New Roman" w:eastAsia="Calibri" w:hAnsi="Times New Roman" w:cs="Times New Roman"/>
          <w:sz w:val="28"/>
          <w:szCs w:val="28"/>
        </w:rPr>
        <w:t>+ 2/3 (D4*R</w:t>
      </w:r>
      <w:r w:rsidRPr="00F84AEE">
        <w:rPr>
          <w:rFonts w:ascii="Times New Roman" w:eastAsia="Calibri" w:hAnsi="Times New Roman" w:cs="Times New Roman"/>
          <w:sz w:val="28"/>
          <w:szCs w:val="28"/>
          <w:vertAlign w:val="subscript"/>
        </w:rPr>
        <w:t>TB</w:t>
      </w:r>
      <w:r w:rsidRPr="00F84AEE">
        <w:rPr>
          <w:rFonts w:ascii="Times New Roman" w:eastAsia="Calibri" w:hAnsi="Times New Roman" w:cs="Times New Roman"/>
          <w:sz w:val="28"/>
          <w:szCs w:val="28"/>
        </w:rPr>
        <w:t xml:space="preserve"> – R</w:t>
      </w:r>
      <w:r w:rsidRPr="00F84AEE">
        <w:rPr>
          <w:rFonts w:ascii="Times New Roman" w:eastAsia="Calibri" w:hAnsi="Times New Roman" w:cs="Times New Roman"/>
          <w:sz w:val="28"/>
          <w:szCs w:val="28"/>
          <w:vertAlign w:val="subscript"/>
        </w:rPr>
        <w:t>TB</w:t>
      </w:r>
      <w:r w:rsidRPr="00F84AEE">
        <w:rPr>
          <w:rFonts w:ascii="Times New Roman" w:eastAsia="Calibri" w:hAnsi="Times New Roman" w:cs="Times New Roman"/>
          <w:sz w:val="28"/>
          <w:szCs w:val="28"/>
        </w:rPr>
        <w:t>)</w:t>
      </w:r>
    </w:p>
    <w:p w14:paraId="020D7951"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Giới hạn kiểm soát (CL) được lấy là:</w:t>
      </w:r>
    </w:p>
    <w:p w14:paraId="59F3C3BC"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ab/>
      </w:r>
      <w:r w:rsidRPr="00F84AEE">
        <w:rPr>
          <w:rFonts w:ascii="Times New Roman" w:eastAsia="Times New Roman" w:hAnsi="Times New Roman" w:cs="Times New Roman"/>
          <w:sz w:val="28"/>
        </w:rPr>
        <w:tab/>
      </w:r>
      <w:r w:rsidRPr="00F84AEE">
        <w:rPr>
          <w:rFonts w:ascii="Times New Roman" w:eastAsia="Times New Roman" w:hAnsi="Times New Roman" w:cs="Times New Roman"/>
          <w:sz w:val="28"/>
        </w:rPr>
        <w:tab/>
      </w:r>
      <w:proofErr w:type="gramStart"/>
      <w:r w:rsidRPr="00F84AEE">
        <w:rPr>
          <w:rFonts w:ascii="Times New Roman" w:eastAsia="Times New Roman" w:hAnsi="Times New Roman" w:cs="Times New Roman"/>
          <w:sz w:val="28"/>
        </w:rPr>
        <w:t>CL  =</w:t>
      </w:r>
      <w:proofErr w:type="gramEnd"/>
      <w:r w:rsidRPr="00F84AEE">
        <w:rPr>
          <w:rFonts w:ascii="Times New Roman" w:eastAsia="Times New Roman" w:hAnsi="Times New Roman" w:cs="Times New Roman"/>
          <w:sz w:val="28"/>
        </w:rPr>
        <w:t xml:space="preserve">  R</w:t>
      </w:r>
      <w:r w:rsidRPr="00F84AEE">
        <w:rPr>
          <w:rFonts w:ascii="Times New Roman" w:eastAsia="Times New Roman" w:hAnsi="Times New Roman" w:cs="Times New Roman"/>
          <w:sz w:val="28"/>
          <w:vertAlign w:val="subscript"/>
        </w:rPr>
        <w:t>TB</w:t>
      </w:r>
      <w:r w:rsidRPr="00F84AEE">
        <w:rPr>
          <w:rFonts w:ascii="Times New Roman" w:eastAsia="Times New Roman" w:hAnsi="Times New Roman" w:cs="Times New Roman"/>
          <w:sz w:val="28"/>
        </w:rPr>
        <w:t xml:space="preserve"> + 3σ(R)  =  </w:t>
      </w:r>
      <w:r w:rsidRPr="00F84AEE">
        <w:rPr>
          <w:rFonts w:ascii="Times New Roman" w:eastAsia="Calibri" w:hAnsi="Times New Roman" w:cs="Times New Roman"/>
          <w:sz w:val="28"/>
          <w:szCs w:val="28"/>
        </w:rPr>
        <w:t>D4*R</w:t>
      </w:r>
      <w:r w:rsidRPr="00F84AEE">
        <w:rPr>
          <w:rFonts w:ascii="Times New Roman" w:eastAsia="Calibri" w:hAnsi="Times New Roman" w:cs="Times New Roman"/>
          <w:sz w:val="28"/>
          <w:szCs w:val="28"/>
          <w:vertAlign w:val="subscript"/>
        </w:rPr>
        <w:t>TB</w:t>
      </w:r>
    </w:p>
    <w:p w14:paraId="77A8E82F"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Trong đó: </w:t>
      </w:r>
      <w:r w:rsidRPr="006B4C49">
        <w:rPr>
          <w:rFonts w:ascii="Times New Roman" w:eastAsia="Times New Roman" w:hAnsi="Times New Roman" w:cs="Times New Roman"/>
          <w:sz w:val="28"/>
        </w:rPr>
        <w:tab/>
      </w:r>
      <w:r w:rsidRPr="006B4C49">
        <w:rPr>
          <w:rFonts w:ascii="Times New Roman" w:eastAsia="Times New Roman" w:hAnsi="Times New Roman" w:cs="Times New Roman"/>
          <w:sz w:val="28"/>
        </w:rPr>
        <w:tab/>
      </w:r>
    </w:p>
    <w:p w14:paraId="25E03F59"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D2: hệ số chuyển đổ từ độ lệch chuẩn sang khoảng.  </w:t>
      </w:r>
    </w:p>
    <w:p w14:paraId="26EAFE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D4: hệ số chuyển đổi từ trung bình khoảng thành độ lệch chuẩn </w:t>
      </w:r>
    </w:p>
    <w:p w14:paraId="20433394"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255CAD">
        <w:rPr>
          <w:rFonts w:ascii="Times New Roman" w:eastAsia="Segoe UI Symbol" w:hAnsi="Times New Roman" w:cs="Times New Roman"/>
          <w:sz w:val="28"/>
        </w:rPr>
        <w:t>σ</w:t>
      </w:r>
      <w:r w:rsidRPr="006B4C49">
        <w:rPr>
          <w:rFonts w:ascii="Times New Roman" w:eastAsia="Times New Roman" w:hAnsi="Times New Roman" w:cs="Times New Roman"/>
          <w:sz w:val="28"/>
        </w:rPr>
        <w:t xml:space="preserve">: độ lệch chuẩn </w:t>
      </w:r>
    </w:p>
    <w:p w14:paraId="4D1E67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255CAD">
        <w:rPr>
          <w:rFonts w:ascii="Times New Roman" w:eastAsia="Segoe UI Symbol" w:hAnsi="Times New Roman" w:cs="Times New Roman"/>
          <w:sz w:val="28"/>
        </w:rPr>
        <w:t xml:space="preserve">σ </w:t>
      </w:r>
      <w:r w:rsidRPr="006B4C49">
        <w:rPr>
          <w:rFonts w:ascii="Times New Roman" w:eastAsia="Times New Roman" w:hAnsi="Times New Roman" w:cs="Times New Roman"/>
          <w:sz w:val="28"/>
        </w:rPr>
        <w:t>(R</w:t>
      </w:r>
      <w:proofErr w:type="gramStart"/>
      <w:r w:rsidRPr="006B4C49">
        <w:rPr>
          <w:rFonts w:ascii="Times New Roman" w:eastAsia="Times New Roman" w:hAnsi="Times New Roman" w:cs="Times New Roman"/>
          <w:sz w:val="28"/>
        </w:rPr>
        <w:t>) :</w:t>
      </w:r>
      <w:proofErr w:type="gramEnd"/>
      <w:r w:rsidRPr="006B4C49">
        <w:rPr>
          <w:rFonts w:ascii="Times New Roman" w:eastAsia="Times New Roman" w:hAnsi="Times New Roman" w:cs="Times New Roman"/>
          <w:sz w:val="28"/>
        </w:rPr>
        <w:t xml:space="preserve"> độ lệch chuẩn của khoảng; </w:t>
      </w:r>
    </w:p>
    <w:p w14:paraId="228664B7" w14:textId="77777777" w:rsidR="009D689E"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D2, D4 theo các số lần lặp khác nhau được xác định theo </w:t>
      </w:r>
      <w:r w:rsidRPr="00142474">
        <w:rPr>
          <w:rFonts w:ascii="Times New Roman" w:eastAsia="Times New Roman" w:hAnsi="Times New Roman" w:cs="Times New Roman"/>
          <w:sz w:val="28"/>
          <w:highlight w:val="yellow"/>
        </w:rPr>
        <w:t xml:space="preserve">Bảng </w:t>
      </w:r>
      <w:r w:rsidRPr="006B4C49">
        <w:rPr>
          <w:rFonts w:ascii="Times New Roman" w:eastAsia="Times New Roman" w:hAnsi="Times New Roman" w:cs="Times New Roman"/>
          <w:sz w:val="28"/>
        </w:rPr>
        <w:t xml:space="preserve">sau: </w:t>
      </w:r>
    </w:p>
    <w:tbl>
      <w:tblPr>
        <w:tblW w:w="7686" w:type="dxa"/>
        <w:tblInd w:w="1205" w:type="dxa"/>
        <w:tblCellMar>
          <w:top w:w="74" w:type="dxa"/>
          <w:left w:w="115" w:type="dxa"/>
          <w:right w:w="115" w:type="dxa"/>
        </w:tblCellMar>
        <w:tblLook w:val="04A0" w:firstRow="1" w:lastRow="0" w:firstColumn="1" w:lastColumn="0" w:noHBand="0" w:noVBand="1"/>
      </w:tblPr>
      <w:tblGrid>
        <w:gridCol w:w="3149"/>
        <w:gridCol w:w="2268"/>
        <w:gridCol w:w="2269"/>
      </w:tblGrid>
      <w:tr w:rsidR="009D689E" w:rsidRPr="00F84AEE" w14:paraId="0D9AF2C8" w14:textId="77777777" w:rsidTr="003C433D">
        <w:trPr>
          <w:trHeight w:val="57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283FE"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Số lần lặp (n)</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E7400"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D2</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4FDD7"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D4</w:t>
            </w:r>
          </w:p>
        </w:tc>
      </w:tr>
      <w:tr w:rsidR="009D689E" w:rsidRPr="00F84AEE" w14:paraId="4B96D91F" w14:textId="77777777" w:rsidTr="003C433D">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095B0"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B28CC"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1,128</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90C39"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3,267</w:t>
            </w:r>
          </w:p>
        </w:tc>
      </w:tr>
      <w:tr w:rsidR="009D689E" w:rsidRPr="00F84AEE" w14:paraId="76C5D5F7" w14:textId="77777777" w:rsidTr="003C433D">
        <w:trPr>
          <w:trHeight w:val="463"/>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4622F"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7A2CE"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1,693</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FD8AE3"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2,575</w:t>
            </w:r>
          </w:p>
        </w:tc>
      </w:tr>
      <w:tr w:rsidR="009D689E" w:rsidRPr="00F84AEE" w14:paraId="604F9954" w14:textId="77777777" w:rsidTr="003C433D">
        <w:trPr>
          <w:trHeight w:val="464"/>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E6B15"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EC2E5"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2,059</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7A2DB"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2,282</w:t>
            </w:r>
          </w:p>
        </w:tc>
      </w:tr>
      <w:tr w:rsidR="009D689E" w:rsidRPr="00F84AEE" w14:paraId="16185954" w14:textId="77777777" w:rsidTr="003C433D">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A0966"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77EBF"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2,326</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96466B"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2,115</w:t>
            </w:r>
          </w:p>
        </w:tc>
      </w:tr>
    </w:tbl>
    <w:p w14:paraId="3F27B911" w14:textId="77777777" w:rsidR="00142474" w:rsidRDefault="00142474" w:rsidP="009D689E">
      <w:pPr>
        <w:spacing w:before="120" w:after="120" w:line="240" w:lineRule="auto"/>
        <w:ind w:firstLine="709"/>
        <w:rPr>
          <w:rFonts w:ascii="Times New Roman" w:eastAsia="Times New Roman" w:hAnsi="Times New Roman" w:cs="Times New Roman"/>
          <w:sz w:val="28"/>
        </w:rPr>
      </w:pPr>
    </w:p>
    <w:p w14:paraId="71F39AF0" w14:textId="77777777" w:rsidR="00142474" w:rsidRDefault="00142474" w:rsidP="009D689E">
      <w:pPr>
        <w:spacing w:before="120" w:after="120" w:line="240" w:lineRule="auto"/>
        <w:ind w:firstLine="709"/>
        <w:rPr>
          <w:rFonts w:ascii="Times New Roman" w:eastAsia="Times New Roman" w:hAnsi="Times New Roman" w:cs="Times New Roman"/>
          <w:sz w:val="28"/>
        </w:rPr>
      </w:pPr>
    </w:p>
    <w:p w14:paraId="298BDA42" w14:textId="77777777" w:rsidR="009D689E" w:rsidRPr="00F84AEE" w:rsidRDefault="009D689E" w:rsidP="009D689E">
      <w:pPr>
        <w:spacing w:before="120" w:after="120" w:line="240" w:lineRule="auto"/>
        <w:ind w:firstLine="709"/>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Kết quả tính toán đường trung tâm giới hạn cảnh báo và giới hạn kiểm soát theo các số lần lặp được xác định theo Bảng sau: </w:t>
      </w:r>
    </w:p>
    <w:tbl>
      <w:tblPr>
        <w:tblW w:w="9316" w:type="dxa"/>
        <w:tblInd w:w="152" w:type="dxa"/>
        <w:tblCellMar>
          <w:top w:w="9" w:type="dxa"/>
          <w:right w:w="79" w:type="dxa"/>
        </w:tblCellMar>
        <w:tblLook w:val="04A0" w:firstRow="1" w:lastRow="0" w:firstColumn="1" w:lastColumn="0" w:noHBand="0" w:noVBand="1"/>
      </w:tblPr>
      <w:tblGrid>
        <w:gridCol w:w="946"/>
        <w:gridCol w:w="2430"/>
        <w:gridCol w:w="1980"/>
        <w:gridCol w:w="1980"/>
        <w:gridCol w:w="1980"/>
      </w:tblGrid>
      <w:tr w:rsidR="009D689E" w:rsidRPr="00F84AEE" w14:paraId="0318B6B9" w14:textId="77777777" w:rsidTr="003C433D">
        <w:trPr>
          <w:trHeight w:val="963"/>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0CD3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lastRenderedPageBreak/>
              <w:t>Số lần lặp</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CF258"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Độ lệch chuẩn (</w:t>
            </w:r>
            <w:r w:rsidRPr="00F84AEE">
              <w:rPr>
                <w:rFonts w:ascii="Segoe UI Symbol" w:eastAsia="Segoe UI Symbol" w:hAnsi="Segoe UI Symbol" w:cs="Segoe UI Symbol"/>
                <w:sz w:val="26"/>
              </w:rPr>
              <w:t>σ</w:t>
            </w:r>
            <w:r w:rsidRPr="00F84AEE">
              <w:rPr>
                <w:rFonts w:ascii="Times New Roman" w:eastAsia="Times New Roman" w:hAnsi="Times New Roman" w:cs="Times New Roman"/>
                <w:b/>
                <w:sz w:val="26"/>
              </w:rPr>
              <w:t>)</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A0B7C"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Đường trung tâm</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7750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 xml:space="preserve">Giới </w:t>
            </w:r>
            <w:proofErr w:type="gramStart"/>
            <w:r w:rsidRPr="00F84AEE">
              <w:rPr>
                <w:rFonts w:ascii="Times New Roman" w:eastAsia="Times New Roman" w:hAnsi="Times New Roman" w:cs="Times New Roman"/>
                <w:b/>
                <w:sz w:val="26"/>
              </w:rPr>
              <w:t>hạn  cảnh</w:t>
            </w:r>
            <w:proofErr w:type="gramEnd"/>
            <w:r w:rsidRPr="00F84AEE">
              <w:rPr>
                <w:rFonts w:ascii="Times New Roman" w:eastAsia="Times New Roman" w:hAnsi="Times New Roman" w:cs="Times New Roman"/>
                <w:b/>
                <w:sz w:val="26"/>
              </w:rPr>
              <w:t xml:space="preserve"> báo(WL)</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082D9"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 xml:space="preserve">Giới </w:t>
            </w:r>
            <w:proofErr w:type="gramStart"/>
            <w:r w:rsidRPr="00F84AEE">
              <w:rPr>
                <w:rFonts w:ascii="Times New Roman" w:eastAsia="Times New Roman" w:hAnsi="Times New Roman" w:cs="Times New Roman"/>
                <w:b/>
                <w:sz w:val="26"/>
              </w:rPr>
              <w:t>hạn  kiểm</w:t>
            </w:r>
            <w:proofErr w:type="gramEnd"/>
            <w:r w:rsidRPr="00F84AEE">
              <w:rPr>
                <w:rFonts w:ascii="Times New Roman" w:eastAsia="Times New Roman" w:hAnsi="Times New Roman" w:cs="Times New Roman"/>
                <w:b/>
                <w:sz w:val="26"/>
              </w:rPr>
              <w:t xml:space="preserve"> soát(CL)</w:t>
            </w:r>
          </w:p>
        </w:tc>
      </w:tr>
      <w:tr w:rsidR="009D689E" w:rsidRPr="00F84AEE" w14:paraId="16A6DD62" w14:textId="77777777" w:rsidTr="003C433D">
        <w:trPr>
          <w:trHeight w:val="487"/>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267C4B"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B4614"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range/1,128</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C4F46"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1,128*</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9FA6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2,833*</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C76627"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3,686*</w:t>
            </w:r>
            <w:r w:rsidRPr="00F84AEE">
              <w:rPr>
                <w:rFonts w:ascii="Segoe UI Symbol" w:eastAsia="Segoe UI Symbol" w:hAnsi="Segoe UI Symbol" w:cs="Segoe UI Symbol"/>
                <w:sz w:val="26"/>
              </w:rPr>
              <w:t>σ</w:t>
            </w:r>
          </w:p>
        </w:tc>
      </w:tr>
      <w:tr w:rsidR="009D689E" w:rsidRPr="00F84AEE" w14:paraId="2EF084DC" w14:textId="77777777" w:rsidTr="003C433D">
        <w:trPr>
          <w:trHeight w:val="490"/>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87ABB5"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2ED95"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range/1,693</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15B1F"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1,693*</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41A6FB"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3,470*</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FA24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4,538*</w:t>
            </w:r>
            <w:r w:rsidRPr="00F84AEE">
              <w:rPr>
                <w:rFonts w:ascii="Segoe UI Symbol" w:eastAsia="Segoe UI Symbol" w:hAnsi="Segoe UI Symbol" w:cs="Segoe UI Symbol"/>
                <w:sz w:val="26"/>
              </w:rPr>
              <w:t>σ</w:t>
            </w:r>
          </w:p>
        </w:tc>
      </w:tr>
      <w:tr w:rsidR="009D689E" w:rsidRPr="00F84AEE" w14:paraId="04BEC495" w14:textId="77777777" w:rsidTr="003C433D">
        <w:trPr>
          <w:trHeight w:val="458"/>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5BF5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966A3"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range/2,059</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3376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2,059*</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07EF9"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3,818*</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3DE2A"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4,698*</w:t>
            </w:r>
            <w:r w:rsidRPr="00F84AEE">
              <w:rPr>
                <w:rFonts w:ascii="Segoe UI Symbol" w:eastAsia="Segoe UI Symbol" w:hAnsi="Segoe UI Symbol" w:cs="Segoe UI Symbol"/>
                <w:sz w:val="26"/>
              </w:rPr>
              <w:t>σ</w:t>
            </w:r>
          </w:p>
        </w:tc>
      </w:tr>
      <w:tr w:rsidR="009D689E" w:rsidRPr="00F84AEE" w14:paraId="31B22A03" w14:textId="77777777" w:rsidTr="003C433D">
        <w:trPr>
          <w:trHeight w:val="461"/>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83B0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5</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C7C03"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range/2,326</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3E797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2,326*</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5FC14"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4,054*</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47A3C"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4,918*</w:t>
            </w:r>
            <w:r w:rsidRPr="00F84AEE">
              <w:rPr>
                <w:rFonts w:ascii="Segoe UI Symbol" w:eastAsia="Segoe UI Symbol" w:hAnsi="Segoe UI Symbol" w:cs="Segoe UI Symbol"/>
                <w:sz w:val="26"/>
              </w:rPr>
              <w:t>σ</w:t>
            </w:r>
          </w:p>
        </w:tc>
      </w:tr>
    </w:tbl>
    <w:p w14:paraId="1B02833E" w14:textId="77777777" w:rsidR="00142474" w:rsidRDefault="00142474" w:rsidP="009D689E">
      <w:pPr>
        <w:rPr>
          <w:rFonts w:ascii="Times New Roman" w:eastAsia="Times New Roman" w:hAnsi="Times New Roman" w:cs="Times New Roman"/>
          <w:sz w:val="28"/>
        </w:rPr>
      </w:pPr>
    </w:p>
    <w:p w14:paraId="4A71A64F"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 xml:space="preserve">Trong trường hợp lặp 02 lần ta có biểu đồ kiểm soát chất lượng dạng R như sau: </w:t>
      </w:r>
    </w:p>
    <w:p w14:paraId="0505F4CD"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noProof/>
          <w:sz w:val="28"/>
        </w:rPr>
        <w:drawing>
          <wp:inline distT="0" distB="0" distL="0" distR="0" wp14:anchorId="6BF20F57" wp14:editId="40435D6A">
            <wp:extent cx="5827395" cy="2392680"/>
            <wp:effectExtent l="0" t="0" r="190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1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827395" cy="2392680"/>
                    </a:xfrm>
                    <a:prstGeom prst="rect">
                      <a:avLst/>
                    </a:prstGeom>
                    <a:noFill/>
                    <a:ln>
                      <a:noFill/>
                    </a:ln>
                  </pic:spPr>
                </pic:pic>
              </a:graphicData>
            </a:graphic>
          </wp:inline>
        </w:drawing>
      </w:r>
    </w:p>
    <w:tbl>
      <w:tblPr>
        <w:tblW w:w="9177" w:type="dxa"/>
        <w:jc w:val="center"/>
        <w:tblCellMar>
          <w:top w:w="45" w:type="dxa"/>
          <w:bottom w:w="7" w:type="dxa"/>
          <w:right w:w="38" w:type="dxa"/>
        </w:tblCellMar>
        <w:tblLook w:val="04A0" w:firstRow="1" w:lastRow="0" w:firstColumn="1" w:lastColumn="0" w:noHBand="0" w:noVBand="1"/>
      </w:tblPr>
      <w:tblGrid>
        <w:gridCol w:w="4107"/>
        <w:gridCol w:w="2835"/>
        <w:gridCol w:w="2235"/>
      </w:tblGrid>
      <w:tr w:rsidR="009D689E" w:rsidRPr="00F84AEE" w14:paraId="4C354564" w14:textId="77777777" w:rsidTr="00142474">
        <w:trPr>
          <w:trHeight w:val="451"/>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D169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Giả thiết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98370"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Kết luận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449F0"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Biện pháp </w:t>
            </w:r>
          </w:p>
        </w:tc>
      </w:tr>
      <w:tr w:rsidR="009D689E" w:rsidRPr="00F84AEE" w14:paraId="7C927CA3" w14:textId="77777777" w:rsidTr="00142474">
        <w:trPr>
          <w:trHeight w:val="2506"/>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3F8ED" w14:textId="77777777" w:rsidR="009D689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1: giá trị kiểm soát nằm trong giới hạn cảnh báo. </w:t>
            </w:r>
          </w:p>
          <w:p w14:paraId="3D616FA5"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giá trị kiểm soát nằm trong khoảng giữa giới hạn cảnh báo và giới hạn kiểm soát và hai giá trị kiểm soát trước đó đều nằm trong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4D4B9"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được </w:t>
            </w:r>
          </w:p>
          <w:p w14:paraId="7A61977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kiểm 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DB842"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Kết quả phân tích được báo cáo </w:t>
            </w:r>
          </w:p>
        </w:tc>
      </w:tr>
      <w:tr w:rsidR="009D689E" w:rsidRPr="00F84AEE" w14:paraId="3C8AB314" w14:textId="77777777" w:rsidTr="00142474">
        <w:trPr>
          <w:trHeight w:val="2825"/>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4700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lastRenderedPageBreak/>
              <w:t xml:space="preserve">- Trường hợp 1: giá trị kiểm soát nằm ngoài giới hạn kiểm soát. </w:t>
            </w:r>
          </w:p>
          <w:p w14:paraId="7D0B7FD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giá trị kiểm soát nằm giữa giới hạn cảnh báo và giới hạn kiểm soát và ít nhất một trong hai giá trị kiểm soát trước đó cũng nằm giữa giới hạn kiểm soát và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34EC4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nằm goài phạm vi kiểm 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9DD47"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Kết quả phân tích không được báo cáo. Kể từ giá trị kiểm soát cuối cùng được phát hiện, tất cả mẫu phải phân tích lại </w:t>
            </w:r>
          </w:p>
        </w:tc>
      </w:tr>
      <w:tr w:rsidR="009D689E" w:rsidRPr="00F84AEE" w14:paraId="278E9A67" w14:textId="77777777" w:rsidTr="00142474">
        <w:trPr>
          <w:trHeight w:val="2264"/>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C847" w14:textId="77777777" w:rsidR="009D689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1: 7 giá trị kiểm soát tăng dần hoặc giảm dần liên tục.  </w:t>
            </w:r>
          </w:p>
          <w:p w14:paraId="4284269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10/11 giá trị kiểm soát liên tục nằm về cùng một phía của đường trung tâm.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C9E7D7"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vẫn được kiểm soát nhưng có thể có xu hướng ra ngoài kiểm soát thống kê nếu tất cả các giá trị kiểm soát nằm trong giới hạn cảnh báo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013A5"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Kêt quả phân tích có thể được báo cáo, nhưng cần phải xem xét để phát hiện sớm vấn đề đang phát sinh </w:t>
            </w:r>
          </w:p>
        </w:tc>
      </w:tr>
    </w:tbl>
    <w:p w14:paraId="24C625D4" w14:textId="77777777" w:rsidR="00836701" w:rsidRPr="00F84AEE" w:rsidRDefault="00836701" w:rsidP="00255CAD">
      <w:pPr>
        <w:spacing w:before="120" w:after="120" w:line="240" w:lineRule="auto"/>
        <w:ind w:firstLine="851"/>
        <w:jc w:val="both"/>
        <w:rPr>
          <w:rFonts w:ascii="Times New Roman" w:hAnsi="Times New Roman" w:cs="Times New Roman"/>
          <w:sz w:val="28"/>
          <w:szCs w:val="28"/>
        </w:rPr>
      </w:pPr>
    </w:p>
    <w:p w14:paraId="60A609A2" w14:textId="77777777" w:rsidR="007D6848" w:rsidRDefault="00836701" w:rsidP="00142474">
      <w:pPr>
        <w:pStyle w:val="ListParagraph"/>
        <w:numPr>
          <w:ilvl w:val="0"/>
          <w:numId w:val="302"/>
        </w:numPr>
        <w:ind w:left="0" w:firstLine="0"/>
        <w:jc w:val="center"/>
        <w:outlineLvl w:val="1"/>
        <w:rPr>
          <w:rFonts w:ascii="Times New Roman" w:hAnsi="Times New Roman" w:cs="Times New Roman"/>
          <w:sz w:val="28"/>
          <w:szCs w:val="28"/>
        </w:rPr>
      </w:pPr>
      <w:r w:rsidRPr="00853621">
        <w:rPr>
          <w:rFonts w:ascii="Times New Roman" w:hAnsi="Times New Roman" w:cs="Times New Roman"/>
          <w:sz w:val="28"/>
          <w:szCs w:val="28"/>
        </w:rPr>
        <w:br w:type="page"/>
      </w:r>
      <w:bookmarkStart w:id="185" w:name="_Toc65215426"/>
      <w:r w:rsidR="006B2034">
        <w:rPr>
          <w:rFonts w:ascii="Times New Roman" w:hAnsi="Times New Roman" w:cs="Times New Roman"/>
          <w:b/>
          <w:sz w:val="28"/>
          <w:szCs w:val="28"/>
        </w:rPr>
        <w:lastRenderedPageBreak/>
        <w:t>Yêu cầu kỹ thuật đối với</w:t>
      </w:r>
      <w:r w:rsidR="007D6848" w:rsidRPr="00255CAD">
        <w:rPr>
          <w:rFonts w:ascii="Times New Roman" w:hAnsi="Times New Roman" w:cs="Times New Roman"/>
          <w:b/>
          <w:sz w:val="28"/>
          <w:szCs w:val="28"/>
        </w:rPr>
        <w:t xml:space="preserve"> các thiết bị sử dụng cho các trạm quan trắc chất lượng nước mặt </w:t>
      </w:r>
      <w:r w:rsidR="005672C9">
        <w:rPr>
          <w:rFonts w:ascii="Times New Roman" w:hAnsi="Times New Roman" w:cs="Times New Roman"/>
          <w:b/>
          <w:sz w:val="28"/>
          <w:szCs w:val="28"/>
        </w:rPr>
        <w:t xml:space="preserve">và nước thải </w:t>
      </w:r>
      <w:r w:rsidR="007D6848" w:rsidRPr="00255CAD">
        <w:rPr>
          <w:rFonts w:ascii="Times New Roman" w:hAnsi="Times New Roman" w:cs="Times New Roman"/>
          <w:b/>
          <w:sz w:val="28"/>
          <w:szCs w:val="28"/>
        </w:rPr>
        <w:t>tự động, liên tục</w:t>
      </w:r>
      <w:bookmarkEnd w:id="185"/>
    </w:p>
    <w:p w14:paraId="5CCC80F7" w14:textId="77777777" w:rsidR="007D6848" w:rsidRPr="00255CAD" w:rsidRDefault="008A0513" w:rsidP="008A0513">
      <w:pPr>
        <w:tabs>
          <w:tab w:val="left" w:pos="1134"/>
        </w:tabs>
        <w:spacing w:before="120" w:after="120" w:line="240" w:lineRule="auto"/>
        <w:ind w:right="4" w:firstLine="709"/>
        <w:jc w:val="both"/>
        <w:rPr>
          <w:rFonts w:ascii="Times New Roman" w:hAnsi="Times New Roman" w:cs="Times New Roman"/>
          <w:sz w:val="28"/>
          <w:szCs w:val="28"/>
          <w:lang w:val="vi-VN"/>
        </w:rPr>
      </w:pPr>
      <w:r w:rsidRPr="00255CAD">
        <w:rPr>
          <w:rFonts w:ascii="Times New Roman" w:hAnsi="Times New Roman" w:cs="Times New Roman"/>
          <w:sz w:val="28"/>
          <w:szCs w:val="28"/>
        </w:rPr>
        <w:t xml:space="preserve">1. </w:t>
      </w:r>
      <w:r w:rsidR="007D6848" w:rsidRPr="00255CAD">
        <w:rPr>
          <w:rFonts w:ascii="Times New Roman" w:hAnsi="Times New Roman" w:cs="Times New Roman"/>
          <w:sz w:val="28"/>
          <w:szCs w:val="28"/>
          <w:lang w:val="vi-VN"/>
        </w:rPr>
        <w:t xml:space="preserve">Nhà trạm: để chứa các thiết bị quan trắc của Hệ thống, đảm môi trường an toàn và ổn định cho các thiết bị bên trong nhà trạm. Vị trí nhà trạm phải đáp ứng tối thiểu các yêu cầu sau:  </w:t>
      </w:r>
    </w:p>
    <w:p w14:paraId="2C7C59E6" w14:textId="77777777" w:rsidR="007D6848" w:rsidRPr="00255CAD" w:rsidRDefault="001F2A86" w:rsidP="008A0513">
      <w:pPr>
        <w:tabs>
          <w:tab w:val="left" w:pos="1134"/>
        </w:tabs>
        <w:spacing w:before="120" w:after="120" w:line="240" w:lineRule="auto"/>
        <w:ind w:right="4" w:firstLine="709"/>
        <w:jc w:val="both"/>
        <w:rPr>
          <w:rFonts w:ascii="Times New Roman" w:hAnsi="Times New Roman" w:cs="Times New Roman"/>
          <w:sz w:val="28"/>
          <w:szCs w:val="28"/>
          <w:lang w:val="vi-VN"/>
        </w:rPr>
      </w:pPr>
      <w:r w:rsidRPr="00255CAD">
        <w:rPr>
          <w:rFonts w:ascii="Times New Roman" w:hAnsi="Times New Roman" w:cs="Times New Roman"/>
          <w:sz w:val="28"/>
          <w:szCs w:val="28"/>
        </w:rPr>
        <w:t>-</w:t>
      </w:r>
      <w:r w:rsidR="007D6848" w:rsidRPr="00255CAD">
        <w:rPr>
          <w:rFonts w:ascii="Times New Roman" w:hAnsi="Times New Roman" w:cs="Times New Roman"/>
          <w:sz w:val="28"/>
          <w:szCs w:val="28"/>
          <w:lang w:val="vi-VN"/>
        </w:rPr>
        <w:t xml:space="preserve"> Ít bị rung, </w:t>
      </w:r>
      <w:proofErr w:type="gramStart"/>
      <w:r w:rsidR="007D6848" w:rsidRPr="00255CAD">
        <w:rPr>
          <w:rFonts w:ascii="Times New Roman" w:hAnsi="Times New Roman" w:cs="Times New Roman"/>
          <w:sz w:val="28"/>
          <w:szCs w:val="28"/>
          <w:lang w:val="vi-VN"/>
        </w:rPr>
        <w:t>lắc;</w:t>
      </w:r>
      <w:proofErr w:type="gramEnd"/>
      <w:r w:rsidR="007D6848" w:rsidRPr="00255CAD">
        <w:rPr>
          <w:rFonts w:ascii="Times New Roman" w:hAnsi="Times New Roman" w:cs="Times New Roman"/>
          <w:sz w:val="28"/>
          <w:szCs w:val="28"/>
          <w:lang w:val="vi-VN"/>
        </w:rPr>
        <w:t xml:space="preserve"> </w:t>
      </w:r>
    </w:p>
    <w:p w14:paraId="3991A20C"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cs="Times New Roman"/>
          <w:sz w:val="28"/>
          <w:szCs w:val="28"/>
        </w:rPr>
        <w:t>-</w:t>
      </w:r>
      <w:r w:rsidR="007D6848" w:rsidRPr="00255CAD">
        <w:rPr>
          <w:rFonts w:ascii="Times New Roman" w:hAnsi="Times New Roman" w:cs="Times New Roman"/>
          <w:sz w:val="28"/>
          <w:szCs w:val="28"/>
          <w:lang w:val="vi-VN"/>
        </w:rPr>
        <w:t xml:space="preserve"> Ít bị tác động do bụi và các khí gây ăn </w:t>
      </w:r>
      <w:proofErr w:type="gramStart"/>
      <w:r w:rsidR="007D6848" w:rsidRPr="00255CAD">
        <w:rPr>
          <w:rFonts w:ascii="Times New Roman" w:hAnsi="Times New Roman" w:cs="Times New Roman"/>
          <w:sz w:val="28"/>
          <w:szCs w:val="28"/>
          <w:lang w:val="vi-VN"/>
        </w:rPr>
        <w:t>m</w:t>
      </w:r>
      <w:r w:rsidR="007D6848" w:rsidRPr="00255CAD">
        <w:rPr>
          <w:rFonts w:ascii="Times New Roman" w:hAnsi="Times New Roman"/>
          <w:sz w:val="28"/>
          <w:szCs w:val="28"/>
          <w:lang w:val="vi-VN"/>
        </w:rPr>
        <w:t>òn;</w:t>
      </w:r>
      <w:proofErr w:type="gramEnd"/>
      <w:r w:rsidR="007D6848" w:rsidRPr="00255CAD">
        <w:rPr>
          <w:rFonts w:ascii="Times New Roman" w:hAnsi="Times New Roman"/>
          <w:sz w:val="28"/>
          <w:szCs w:val="28"/>
          <w:lang w:val="vi-VN"/>
        </w:rPr>
        <w:t xml:space="preserve"> </w:t>
      </w:r>
    </w:p>
    <w:p w14:paraId="230289DE"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Có nguồn điện ổn định. Nguồn điện và các thiết bị lưu điện phải bảo đảm duy trì hoạt động liên tục, ổn định của Hệ thống, có bộ lưu điện (UPS) bảo đảm hệ thống hoạt động tối thiểu 30 phút từ khi mất điện;  </w:t>
      </w:r>
    </w:p>
    <w:p w14:paraId="336FC584" w14:textId="77777777" w:rsidR="007D6848" w:rsidRPr="00255CAD" w:rsidRDefault="001F2A86" w:rsidP="008A0513">
      <w:pPr>
        <w:tabs>
          <w:tab w:val="left" w:pos="1134"/>
        </w:tabs>
        <w:spacing w:before="120" w:after="120" w:line="240" w:lineRule="auto"/>
        <w:ind w:left="567" w:right="4" w:firstLine="142"/>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Thuận tiện cho công tác lắp đặt, bảo trì, </w:t>
      </w:r>
      <w:proofErr w:type="gramStart"/>
      <w:r w:rsidR="007D6848" w:rsidRPr="00255CAD">
        <w:rPr>
          <w:rFonts w:ascii="Times New Roman" w:hAnsi="Times New Roman"/>
          <w:sz w:val="28"/>
          <w:szCs w:val="28"/>
          <w:lang w:val="vi-VN"/>
        </w:rPr>
        <w:t>an</w:t>
      </w:r>
      <w:proofErr w:type="gramEnd"/>
      <w:r w:rsidR="007D6848" w:rsidRPr="00255CAD">
        <w:rPr>
          <w:rFonts w:ascii="Times New Roman" w:hAnsi="Times New Roman"/>
          <w:sz w:val="28"/>
          <w:szCs w:val="28"/>
          <w:lang w:val="vi-VN"/>
        </w:rPr>
        <w:t xml:space="preserve"> toàn cho người và thiết bị; </w:t>
      </w:r>
    </w:p>
    <w:p w14:paraId="61F937D0" w14:textId="77777777" w:rsidR="007D6848" w:rsidRPr="00255CAD" w:rsidRDefault="001F2A86" w:rsidP="008A0513">
      <w:pPr>
        <w:tabs>
          <w:tab w:val="left" w:pos="1134"/>
        </w:tabs>
        <w:spacing w:before="120" w:after="120" w:line="240" w:lineRule="auto"/>
        <w:ind w:left="567" w:right="4" w:firstLine="142"/>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Gần vị trí quan trắc, đáp ứng quy định tại tiết d2 khoản 1 Điều này. </w:t>
      </w:r>
    </w:p>
    <w:p w14:paraId="30DEFEC1" w14:textId="77777777" w:rsidR="007D6848" w:rsidRPr="00255CAD" w:rsidRDefault="008A0513"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2.</w:t>
      </w:r>
      <w:r w:rsidR="007D6848" w:rsidRPr="00255CAD">
        <w:rPr>
          <w:rFonts w:ascii="Times New Roman" w:hAnsi="Times New Roman"/>
          <w:sz w:val="28"/>
          <w:szCs w:val="28"/>
          <w:lang w:val="vi-VN"/>
        </w:rPr>
        <w:t xml:space="preserve"> Bơm lấy mẫu và ống dẫn nước (nếu có) </w:t>
      </w:r>
    </w:p>
    <w:p w14:paraId="75E003EF"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Bơm lấy mẫu: hệ thống quan trắc tự động theo phương án gián tiếp phải được trang bị</w:t>
      </w:r>
      <w:r w:rsidR="007D6848" w:rsidRPr="00255CAD">
        <w:rPr>
          <w:rFonts w:ascii="Times New Roman" w:hAnsi="Times New Roman"/>
          <w:sz w:val="28"/>
          <w:szCs w:val="28"/>
        </w:rPr>
        <w:t xml:space="preserve"> </w:t>
      </w:r>
      <w:r w:rsidR="007D6848" w:rsidRPr="00255CAD">
        <w:rPr>
          <w:rFonts w:ascii="Times New Roman" w:hAnsi="Times New Roman"/>
          <w:sz w:val="28"/>
          <w:szCs w:val="28"/>
          <w:lang w:val="vi-VN"/>
        </w:rPr>
        <w:t xml:space="preserve">tối thiểu 02 bơm và hệ thống điều khiển để hoạt động luân phiên nhằm bảo đảm nước được bơm liên tục vào thùng chứa nước hoặc vào các thiết bị đo và phân tích mẫu, không tạo bọt khí trong ống dẫn và thùng chứa nước. Thân bơm, buồng bơm phải được chế tạo bằng thép không gỉ hoặc vật liệu không làm thay đổi chất lượng mẫu nước; </w:t>
      </w:r>
    </w:p>
    <w:p w14:paraId="2E03CF27"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Ống dẫn nước: phải làm bằng vật liệu bền, không gây ảnh hưởng đến chất lượng mẫu nước và có khả năng chống bám vi sinh và phải được thiết kế với hai ống song song và bảo đảm thuận tiện cho công tác làm sạch đường ống và bảo dưỡng định </w:t>
      </w:r>
      <w:proofErr w:type="gramStart"/>
      <w:r w:rsidR="007D6848" w:rsidRPr="00255CAD">
        <w:rPr>
          <w:rFonts w:ascii="Times New Roman" w:hAnsi="Times New Roman"/>
          <w:sz w:val="28"/>
          <w:szCs w:val="28"/>
          <w:lang w:val="vi-VN"/>
        </w:rPr>
        <w:t>kỳ;</w:t>
      </w:r>
      <w:proofErr w:type="gramEnd"/>
      <w:r w:rsidR="007D6848" w:rsidRPr="00255CAD">
        <w:rPr>
          <w:rFonts w:ascii="Times New Roman" w:hAnsi="Times New Roman"/>
          <w:sz w:val="28"/>
          <w:szCs w:val="28"/>
          <w:lang w:val="vi-VN"/>
        </w:rPr>
        <w:t xml:space="preserve"> </w:t>
      </w:r>
    </w:p>
    <w:p w14:paraId="632ED139"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Trong trường hợp sử dụng phương pháp lắp đặt thiết bị đo gián tiếp thì chiều dài của đường ống dẫn nước từ vị trí quan trắc đến các thùng chứa nước </w:t>
      </w:r>
      <w:r w:rsidR="007D6848" w:rsidRPr="00255CAD">
        <w:rPr>
          <w:rFonts w:ascii="Times New Roman" w:hAnsi="Times New Roman"/>
          <w:sz w:val="28"/>
          <w:szCs w:val="28"/>
        </w:rPr>
        <w:t>mặt</w:t>
      </w:r>
      <w:r w:rsidR="007D6848" w:rsidRPr="00255CAD">
        <w:rPr>
          <w:rFonts w:ascii="Times New Roman" w:hAnsi="Times New Roman"/>
          <w:sz w:val="28"/>
          <w:szCs w:val="28"/>
          <w:lang w:val="vi-VN"/>
        </w:rPr>
        <w:t xml:space="preserve"> được thiết kế càng ngắn càng tốt và đường kính ống phải đủ lớn (tối thiểu ø27) để bảo đảm ống không bị tắc </w:t>
      </w:r>
      <w:proofErr w:type="gramStart"/>
      <w:r w:rsidR="007D6848" w:rsidRPr="00255CAD">
        <w:rPr>
          <w:rFonts w:ascii="Times New Roman" w:hAnsi="Times New Roman"/>
          <w:sz w:val="28"/>
          <w:szCs w:val="28"/>
          <w:lang w:val="vi-VN"/>
        </w:rPr>
        <w:t>nghẽn;</w:t>
      </w:r>
      <w:proofErr w:type="gramEnd"/>
      <w:r w:rsidR="007D6848" w:rsidRPr="00255CAD">
        <w:rPr>
          <w:rFonts w:ascii="Times New Roman" w:hAnsi="Times New Roman"/>
          <w:sz w:val="28"/>
          <w:szCs w:val="28"/>
          <w:lang w:val="vi-VN"/>
        </w:rPr>
        <w:t xml:space="preserve"> </w:t>
      </w:r>
    </w:p>
    <w:p w14:paraId="161D718B" w14:textId="77777777" w:rsidR="007D6848" w:rsidRPr="00255CAD" w:rsidRDefault="008A0513" w:rsidP="008A0513">
      <w:pPr>
        <w:tabs>
          <w:tab w:val="left" w:pos="993"/>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3.</w:t>
      </w:r>
      <w:r w:rsidR="007D6848" w:rsidRPr="00255CAD">
        <w:rPr>
          <w:rFonts w:ascii="Times New Roman" w:hAnsi="Times New Roman"/>
          <w:sz w:val="28"/>
          <w:szCs w:val="28"/>
          <w:lang w:val="vi-VN"/>
        </w:rPr>
        <w:t xml:space="preserve"> Thiết bị báo cháy, báo khói, chống sét trực tiếp và lan </w:t>
      </w:r>
      <w:proofErr w:type="gramStart"/>
      <w:r w:rsidR="007D6848" w:rsidRPr="00255CAD">
        <w:rPr>
          <w:rFonts w:ascii="Times New Roman" w:hAnsi="Times New Roman"/>
          <w:sz w:val="28"/>
          <w:szCs w:val="28"/>
          <w:lang w:val="vi-VN"/>
        </w:rPr>
        <w:t>truyền;</w:t>
      </w:r>
      <w:proofErr w:type="gramEnd"/>
    </w:p>
    <w:p w14:paraId="0299A250" w14:textId="77777777" w:rsidR="007D6848" w:rsidRPr="00255CAD" w:rsidRDefault="008A0513" w:rsidP="00255CAD">
      <w:pPr>
        <w:tabs>
          <w:tab w:val="left" w:pos="993"/>
          <w:tab w:val="left" w:pos="1134"/>
        </w:tabs>
        <w:spacing w:before="120" w:after="120" w:line="240" w:lineRule="auto"/>
        <w:ind w:left="142" w:right="4" w:firstLine="567"/>
        <w:jc w:val="both"/>
        <w:rPr>
          <w:rFonts w:ascii="Times New Roman" w:hAnsi="Times New Roman"/>
          <w:sz w:val="28"/>
          <w:szCs w:val="28"/>
          <w:lang w:val="vi-VN"/>
        </w:rPr>
      </w:pPr>
      <w:r w:rsidRPr="00255CAD">
        <w:rPr>
          <w:rFonts w:ascii="Times New Roman" w:hAnsi="Times New Roman"/>
          <w:sz w:val="28"/>
          <w:szCs w:val="28"/>
        </w:rPr>
        <w:t>4.</w:t>
      </w:r>
      <w:r w:rsidR="007D6848" w:rsidRPr="00255CAD">
        <w:rPr>
          <w:rFonts w:ascii="Times New Roman" w:hAnsi="Times New Roman"/>
          <w:sz w:val="28"/>
          <w:szCs w:val="28"/>
          <w:lang w:val="vi-VN"/>
        </w:rPr>
        <w:t xml:space="preserve"> Thiết bị phụ trợ khác: tùy theo các phương pháp đo, phân tích và điều kiện cụ thể tại vị trí quan trắc, các thiết bị phụ trợ có thể bao gồm (nhưng không bắt buộc) các thành phần sau: </w:t>
      </w:r>
    </w:p>
    <w:p w14:paraId="5AF48F1C" w14:textId="77777777" w:rsidR="007D6848" w:rsidRPr="00255CAD" w:rsidRDefault="008A0513"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Thùng chứa mẫu: để chứa mẫu nước mặt cần quan trắc và các đầu đo. Thùng chứa nước được làm bằng thép không gỉ hoặc vật liệu không gây ảnh hưởng đến nước mặt, thuận tiện cho công tác bảo dưỡng và có thể tích phù hợp với yêu cầu lắp đặt thiết bị quan trắc (thể tích thùng chứa nước tối thiểu 15 lít) và được thiết kế để </w:t>
      </w:r>
      <w:r w:rsidR="007D6848" w:rsidRPr="00255CAD">
        <w:rPr>
          <w:rFonts w:ascii="Times New Roman" w:hAnsi="Times New Roman"/>
          <w:sz w:val="28"/>
          <w:szCs w:val="28"/>
          <w:lang w:val="vi-VN"/>
        </w:rPr>
        <w:lastRenderedPageBreak/>
        <w:t xml:space="preserve">bảo đảm nước lưu thông liên tục, hạn chế tối đa tình trạng lắng đọng mẫu nước trong thùng chứa nước để bảo đảm tính chính xác và vẹn toàn của mẫu nước; </w:t>
      </w:r>
    </w:p>
    <w:p w14:paraId="7322F9EA" w14:textId="77777777" w:rsidR="00557804" w:rsidRDefault="008A0513" w:rsidP="008A0513">
      <w:pPr>
        <w:tabs>
          <w:tab w:val="left" w:pos="1134"/>
        </w:tabs>
        <w:spacing w:before="120" w:after="120" w:line="240" w:lineRule="auto"/>
        <w:ind w:right="4" w:firstLine="709"/>
        <w:jc w:val="both"/>
        <w:rPr>
          <w:rFonts w:ascii="Times New Roman" w:hAnsi="Times New Roman"/>
          <w:sz w:val="28"/>
          <w:szCs w:val="28"/>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Dụng cụ chứa chất thải: để lưu giữ chất thải từ các quá trình phân tích, các dung dịch chuẩn sau sử dụng. Dụng cụ chứa chất thải phải được làm bằng vật liệu chống ăn mòn hóa chất để ngăn chất thải bị rò rỉ ra môi trường bên ngoài. Nơi lưu giữ chất thải được bố trí ở khu vực riêng, có dán nhãn, biển cảnh báo và được quản lý, xử lý theo quy định hiện hành về quản lý chất thải và phế liệu;</w:t>
      </w:r>
    </w:p>
    <w:p w14:paraId="1FDA8790" w14:textId="77777777" w:rsidR="00557804" w:rsidRPr="00F84AEE" w:rsidRDefault="00557804" w:rsidP="00557804">
      <w:pPr>
        <w:tabs>
          <w:tab w:val="left" w:pos="851"/>
          <w:tab w:val="left" w:pos="1276"/>
        </w:tabs>
        <w:spacing w:before="120" w:after="120" w:line="240" w:lineRule="auto"/>
        <w:ind w:right="4" w:firstLine="567"/>
        <w:jc w:val="both"/>
        <w:rPr>
          <w:rFonts w:ascii="Times New Roman" w:hAnsi="Times New Roman"/>
          <w:sz w:val="28"/>
          <w:szCs w:val="28"/>
        </w:rPr>
      </w:pPr>
      <w:r>
        <w:rPr>
          <w:rFonts w:ascii="Times New Roman" w:hAnsi="Times New Roman"/>
          <w:sz w:val="28"/>
          <w:szCs w:val="28"/>
        </w:rPr>
        <w:t>-</w:t>
      </w:r>
      <w:r w:rsidRPr="00F84AEE">
        <w:rPr>
          <w:rFonts w:ascii="Times New Roman" w:hAnsi="Times New Roman"/>
          <w:sz w:val="28"/>
          <w:szCs w:val="28"/>
        </w:rPr>
        <w:t xml:space="preserve"> Lưới chắn rác (được sử dụng trong trường hợp lắp đặt thiết bị quan trắc trực tiếp mẫu nước thải): để không cho rác và chất bẩn bám vào các đầu đo, làm ảnh hưởng đến kết quả đo. Lưới chắn rác được làm bằng thép không gỉ, có khả năng chịu được ăn </w:t>
      </w:r>
      <w:proofErr w:type="gramStart"/>
      <w:r w:rsidRPr="00F84AEE">
        <w:rPr>
          <w:rFonts w:ascii="Times New Roman" w:hAnsi="Times New Roman"/>
          <w:sz w:val="28"/>
          <w:szCs w:val="28"/>
        </w:rPr>
        <w:t>mòn;</w:t>
      </w:r>
      <w:proofErr w:type="gramEnd"/>
      <w:r w:rsidRPr="00F84AEE">
        <w:rPr>
          <w:rFonts w:ascii="Times New Roman" w:hAnsi="Times New Roman"/>
          <w:sz w:val="28"/>
          <w:szCs w:val="28"/>
        </w:rPr>
        <w:t xml:space="preserve"> </w:t>
      </w:r>
    </w:p>
    <w:p w14:paraId="1D8F550A" w14:textId="77777777" w:rsidR="006B2034" w:rsidRDefault="008A0513" w:rsidP="00255CAD">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5.</w:t>
      </w:r>
      <w:r w:rsidR="007D6848" w:rsidRPr="00255CAD">
        <w:rPr>
          <w:rFonts w:ascii="Times New Roman" w:hAnsi="Times New Roman"/>
          <w:sz w:val="28"/>
          <w:szCs w:val="28"/>
          <w:lang w:val="vi-VN"/>
        </w:rPr>
        <w:t xml:space="preserve"> Có thiết bị đo nhiệt độ và độ ẩm bên trong nhà trạm.</w:t>
      </w:r>
      <w:r w:rsidR="006B2034">
        <w:rPr>
          <w:rFonts w:ascii="Times New Roman" w:hAnsi="Times New Roman"/>
          <w:sz w:val="28"/>
          <w:szCs w:val="28"/>
          <w:lang w:val="vi-VN"/>
        </w:rPr>
        <w:br w:type="page"/>
      </w:r>
    </w:p>
    <w:p w14:paraId="1EBE1D2D" w14:textId="77777777" w:rsidR="006B2034" w:rsidRDefault="006B2034" w:rsidP="00255CAD">
      <w:pPr>
        <w:pStyle w:val="ListParagraph"/>
        <w:numPr>
          <w:ilvl w:val="0"/>
          <w:numId w:val="302"/>
        </w:numPr>
        <w:ind w:left="0" w:firstLine="0"/>
        <w:jc w:val="center"/>
        <w:outlineLvl w:val="1"/>
        <w:rPr>
          <w:rFonts w:ascii="Times New Roman" w:hAnsi="Times New Roman" w:cs="Times New Roman"/>
          <w:b/>
          <w:sz w:val="28"/>
          <w:szCs w:val="28"/>
        </w:rPr>
      </w:pPr>
      <w:bookmarkStart w:id="186" w:name="_Toc61835626"/>
      <w:bookmarkStart w:id="187" w:name="_Toc61835884"/>
      <w:bookmarkStart w:id="188" w:name="_Toc65215427"/>
      <w:bookmarkEnd w:id="186"/>
      <w:bookmarkEnd w:id="187"/>
      <w:r>
        <w:rPr>
          <w:rFonts w:ascii="Times New Roman" w:hAnsi="Times New Roman" w:cs="Times New Roman"/>
          <w:b/>
          <w:sz w:val="28"/>
          <w:szCs w:val="28"/>
        </w:rPr>
        <w:lastRenderedPageBreak/>
        <w:t>Yêu cầu kỹ thuật đối với</w:t>
      </w:r>
      <w:r w:rsidRPr="002216F8">
        <w:rPr>
          <w:rFonts w:ascii="Times New Roman" w:hAnsi="Times New Roman" w:cs="Times New Roman"/>
          <w:b/>
          <w:sz w:val="28"/>
          <w:szCs w:val="28"/>
        </w:rPr>
        <w:t xml:space="preserve"> các thiết bị sử dụng cho các trạm quan trắc chất lượng </w:t>
      </w:r>
      <w:r>
        <w:rPr>
          <w:rFonts w:ascii="Times New Roman" w:hAnsi="Times New Roman" w:cs="Times New Roman"/>
          <w:b/>
          <w:sz w:val="28"/>
          <w:szCs w:val="28"/>
        </w:rPr>
        <w:t>không khí</w:t>
      </w:r>
      <w:r w:rsidR="005672C9">
        <w:rPr>
          <w:rFonts w:ascii="Times New Roman" w:hAnsi="Times New Roman" w:cs="Times New Roman"/>
          <w:b/>
          <w:sz w:val="28"/>
          <w:szCs w:val="28"/>
        </w:rPr>
        <w:t xml:space="preserve"> và khí thải</w:t>
      </w:r>
      <w:r w:rsidRPr="002216F8">
        <w:rPr>
          <w:rFonts w:ascii="Times New Roman" w:hAnsi="Times New Roman" w:cs="Times New Roman"/>
          <w:b/>
          <w:sz w:val="28"/>
          <w:szCs w:val="28"/>
        </w:rPr>
        <w:t xml:space="preserve"> tự động, liên tục</w:t>
      </w:r>
      <w:bookmarkEnd w:id="188"/>
    </w:p>
    <w:p w14:paraId="7E721831" w14:textId="77777777" w:rsidR="006B2034" w:rsidRPr="00F84AEE" w:rsidRDefault="00B605D3" w:rsidP="006B2034">
      <w:pPr>
        <w:ind w:right="4" w:firstLine="709"/>
        <w:jc w:val="both"/>
        <w:rPr>
          <w:rFonts w:ascii="Times New Roman" w:hAnsi="Times New Roman"/>
          <w:sz w:val="28"/>
          <w:szCs w:val="28"/>
          <w:lang w:val="pt-BR"/>
        </w:rPr>
      </w:pPr>
      <w:r>
        <w:rPr>
          <w:rFonts w:ascii="Times New Roman" w:hAnsi="Times New Roman"/>
          <w:sz w:val="28"/>
          <w:szCs w:val="28"/>
          <w:lang w:val="pt-BR"/>
        </w:rPr>
        <w:t xml:space="preserve">1. </w:t>
      </w:r>
      <w:r w:rsidR="006B2034" w:rsidRPr="00F84AEE">
        <w:rPr>
          <w:rFonts w:ascii="Times New Roman" w:hAnsi="Times New Roman"/>
          <w:sz w:val="28"/>
          <w:szCs w:val="28"/>
          <w:lang w:val="pt-BR"/>
        </w:rPr>
        <w:t xml:space="preserve">Nhà trạm: để chứa các thiết bị quan trắc của Hệ thống.Tùy theo điều kiện cụ thể tại ví trí lắp đặt, nhà trạm có thể được xây dựng hoặc lắp đặt dưới nhiều hình thức khác nhau nhưng phải bảo đảm môi trường an toàn và ổn định cho các thiết bị bên trong nhà trạm; </w:t>
      </w:r>
    </w:p>
    <w:p w14:paraId="7A170FA0" w14:textId="77777777" w:rsidR="006B2034" w:rsidRPr="00F84AEE" w:rsidRDefault="00B605D3" w:rsidP="006B2034">
      <w:pPr>
        <w:ind w:right="4" w:firstLine="709"/>
        <w:jc w:val="both"/>
        <w:rPr>
          <w:rFonts w:ascii="Times New Roman" w:hAnsi="Times New Roman"/>
          <w:sz w:val="28"/>
          <w:szCs w:val="28"/>
          <w:lang w:val="pt-BR"/>
        </w:rPr>
      </w:pPr>
      <w:r>
        <w:rPr>
          <w:rFonts w:ascii="Times New Roman" w:hAnsi="Times New Roman"/>
          <w:sz w:val="28"/>
          <w:szCs w:val="28"/>
          <w:lang w:val="pt-BR"/>
        </w:rPr>
        <w:t>2.</w:t>
      </w:r>
      <w:r w:rsidR="006B2034" w:rsidRPr="00F84AEE">
        <w:rPr>
          <w:rFonts w:ascii="Times New Roman" w:hAnsi="Times New Roman"/>
          <w:sz w:val="28"/>
          <w:szCs w:val="28"/>
          <w:lang w:val="pt-BR"/>
        </w:rPr>
        <w:t xml:space="preserve"> </w:t>
      </w:r>
      <w:r w:rsidR="007E41B7" w:rsidRPr="00F84AEE">
        <w:rPr>
          <w:rFonts w:ascii="Times New Roman" w:hAnsi="Times New Roman"/>
          <w:sz w:val="28"/>
          <w:szCs w:val="28"/>
          <w:lang w:val="pt-BR"/>
        </w:rPr>
        <w:t>Nguồn điện và các thiết bị lưu điện để bảo đảm duy trì hoạt động liên tục và ổn định của hệ thống. Ngoài ra, các thiết bị điện phải đáp có các thiết bị đóng cắt và chống quá dòng, quá áp; có thiết bị ổn áp và bộ lưu điện (UPS) với công suất phù hợp với hệ thống các thiết bị</w:t>
      </w:r>
      <w:r w:rsidR="006B2034" w:rsidRPr="00F84AEE">
        <w:rPr>
          <w:rFonts w:ascii="Times New Roman" w:hAnsi="Times New Roman"/>
          <w:sz w:val="28"/>
          <w:szCs w:val="28"/>
          <w:lang w:val="pt-BR"/>
        </w:rPr>
        <w:t xml:space="preserve">; </w:t>
      </w:r>
    </w:p>
    <w:p w14:paraId="61BF68D4" w14:textId="77777777" w:rsidR="006B2034" w:rsidRPr="00F84AEE" w:rsidRDefault="00B605D3" w:rsidP="006B2034">
      <w:pPr>
        <w:ind w:right="4" w:firstLine="709"/>
        <w:jc w:val="both"/>
        <w:rPr>
          <w:lang w:val="pt-BR"/>
        </w:rPr>
      </w:pPr>
      <w:r>
        <w:rPr>
          <w:rFonts w:ascii="Times New Roman" w:hAnsi="Times New Roman"/>
          <w:sz w:val="28"/>
          <w:szCs w:val="28"/>
          <w:lang w:val="pt-BR"/>
        </w:rPr>
        <w:t>3.</w:t>
      </w:r>
      <w:r w:rsidR="006B2034" w:rsidRPr="00F84AEE">
        <w:rPr>
          <w:rFonts w:ascii="Times New Roman" w:hAnsi="Times New Roman"/>
          <w:sz w:val="28"/>
          <w:szCs w:val="28"/>
          <w:lang w:val="pt-BR"/>
        </w:rPr>
        <w:t xml:space="preserve"> Thiết bị báo cháy, báo khói, chống sét trực tiếp và lan truyền.</w:t>
      </w:r>
    </w:p>
    <w:p w14:paraId="07258907"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4. Hệ thống điện cấp:</w:t>
      </w:r>
      <w:r w:rsidR="007E41B7">
        <w:rPr>
          <w:rFonts w:ascii="Times New Roman" w:hAnsi="Times New Roman"/>
          <w:sz w:val="28"/>
          <w:szCs w:val="28"/>
        </w:rPr>
        <w:t xml:space="preserve"> </w:t>
      </w:r>
      <w:r w:rsidRPr="00F84AEE">
        <w:rPr>
          <w:rFonts w:ascii="Times New Roman" w:hAnsi="Times New Roman"/>
          <w:sz w:val="28"/>
          <w:szCs w:val="28"/>
          <w:lang w:val="vi-VN"/>
        </w:rPr>
        <w:t>Toàn bộ hệ thống điện của Trạm và các thiết bị đo sử dụng nguồn điện đảm bảo cho hệ thống vận hành ổn định và an toàn.</w:t>
      </w:r>
    </w:p>
    <w:p w14:paraId="46067642"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 xml:space="preserve">5. Các thiết bị khác </w:t>
      </w:r>
    </w:p>
    <w:p w14:paraId="00F39BF8"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Để đảm bảo cho Trạm hoạt động ổn định, an toàn, cung cấp số liệu liên tục, chính xác, Trạm cần lắp đặt thêm các thiết bị phụ trợ như sau:</w:t>
      </w:r>
    </w:p>
    <w:p w14:paraId="1CB33257"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a. Hệ thống phân phối khí: Đảm bảo độ kín của các ống dẫn và mối nối linh kiện. Hệ thống phải được thường xuyên vệ sinh, làm sạch, khuyến nghị tối thiểu    2 tháng/1 lần.</w:t>
      </w:r>
    </w:p>
    <w:p w14:paraId="219F04C2"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 xml:space="preserve">b. Các bình khí chuẩn và hệ thống thiết bị hiệu chuẩn cho các thông số khí phải đảm bảo </w:t>
      </w:r>
      <w:r w:rsidRPr="00F84AEE">
        <w:rPr>
          <w:rFonts w:ascii="Times New Roman" w:hAnsi="Times New Roman"/>
          <w:bCs/>
          <w:sz w:val="28"/>
          <w:szCs w:val="28"/>
          <w:lang w:val="es-ES"/>
        </w:rPr>
        <w:t>độ kín, không bị rò rỉ; đảm bảo độ an toàn của hệ thống dây nối; đảm bảo áp</w:t>
      </w:r>
      <w:r w:rsidRPr="00F84AEE">
        <w:rPr>
          <w:rFonts w:ascii="Times New Roman" w:hAnsi="Times New Roman"/>
          <w:sz w:val="28"/>
          <w:szCs w:val="28"/>
          <w:lang w:val="es-ES"/>
        </w:rPr>
        <w:t xml:space="preserve"> suất khí chuẩn.</w:t>
      </w:r>
      <w:r w:rsidRPr="00F84AEE">
        <w:rPr>
          <w:rFonts w:ascii="Times New Roman" w:hAnsi="Times New Roman"/>
          <w:bCs/>
          <w:sz w:val="28"/>
          <w:szCs w:val="28"/>
          <w:lang w:val="es-ES"/>
        </w:rPr>
        <w:t xml:space="preserve"> Các bình khí chuẩn phải có nguồn gốc, xuất xứ rõ ràng, còn hạn sử dụng, có liên kết chuẩn và đảm bảo độ chính xác tối thiểu ± 5%; </w:t>
      </w:r>
    </w:p>
    <w:p w14:paraId="6C863A96"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c. Điều hòa nhiệt độ: điều hòa nhiệt độ trong Trạm phải được đặt trong khoảng 26</w:t>
      </w:r>
      <w:r w:rsidRPr="00F84AEE">
        <w:rPr>
          <w:rFonts w:ascii="Times New Roman" w:hAnsi="Times New Roman"/>
          <w:sz w:val="28"/>
          <w:szCs w:val="28"/>
          <w:vertAlign w:val="superscript"/>
          <w:lang w:val="es-ES"/>
        </w:rPr>
        <w:t>0</w:t>
      </w:r>
      <w:r w:rsidRPr="00F84AEE">
        <w:rPr>
          <w:rFonts w:ascii="Times New Roman" w:hAnsi="Times New Roman"/>
          <w:sz w:val="28"/>
          <w:szCs w:val="28"/>
          <w:lang w:val="es-ES"/>
        </w:rPr>
        <w:t>C ± 2</w:t>
      </w:r>
      <w:r w:rsidRPr="00F84AEE">
        <w:rPr>
          <w:rFonts w:ascii="Times New Roman" w:hAnsi="Times New Roman"/>
          <w:sz w:val="28"/>
          <w:szCs w:val="28"/>
          <w:vertAlign w:val="superscript"/>
          <w:lang w:val="es-ES"/>
        </w:rPr>
        <w:t>0</w:t>
      </w:r>
      <w:r w:rsidRPr="00F84AEE">
        <w:rPr>
          <w:rFonts w:ascii="Times New Roman" w:hAnsi="Times New Roman"/>
          <w:sz w:val="28"/>
          <w:szCs w:val="28"/>
          <w:lang w:val="es-ES"/>
        </w:rPr>
        <w:t xml:space="preserve">C và phải thường xuyên được kiểm tra </w:t>
      </w:r>
      <w:r w:rsidRPr="00F84AEE">
        <w:rPr>
          <w:rFonts w:ascii="Times New Roman" w:hAnsi="Times New Roman"/>
          <w:bCs/>
          <w:sz w:val="28"/>
          <w:szCs w:val="28"/>
          <w:lang w:val="es-ES"/>
        </w:rPr>
        <w:t>giá trị nhiệt độ hiển thị tại Trạm</w:t>
      </w:r>
      <w:r w:rsidRPr="00F84AEE">
        <w:rPr>
          <w:rFonts w:ascii="Times New Roman" w:hAnsi="Times New Roman"/>
          <w:sz w:val="28"/>
          <w:szCs w:val="28"/>
          <w:lang w:val="es-ES"/>
        </w:rPr>
        <w:t>. Thường xuyên bảo dưỡng định kỳ hàng năm. Quạt hút phải đặt ở chế độ tự động để đảm bảo ổn định nhiệt độ làm việc cho các thiết bị trong Trạm;</w:t>
      </w:r>
    </w:p>
    <w:p w14:paraId="74828636" w14:textId="77777777" w:rsidR="006B2034" w:rsidRDefault="006B2034" w:rsidP="00255CAD">
      <w:pPr>
        <w:pStyle w:val="ListParagraph"/>
        <w:ind w:left="0" w:firstLine="709"/>
        <w:rPr>
          <w:rFonts w:ascii="Times New Roman" w:hAnsi="Times New Roman"/>
          <w:sz w:val="28"/>
          <w:szCs w:val="28"/>
          <w:lang w:val="es-ES"/>
        </w:rPr>
      </w:pPr>
      <w:r w:rsidRPr="00F84AEE">
        <w:rPr>
          <w:rFonts w:ascii="Times New Roman" w:hAnsi="Times New Roman"/>
          <w:sz w:val="28"/>
          <w:szCs w:val="28"/>
          <w:lang w:val="es-ES"/>
        </w:rPr>
        <w:t>d. Trạm phải có hệ thống báo cháy, báo khói, chống sét trực tiếp và chống sét lan truyền.</w:t>
      </w:r>
    </w:p>
    <w:p w14:paraId="4E63B5A2" w14:textId="77777777" w:rsidR="006B2034" w:rsidRDefault="00946577" w:rsidP="00255CAD">
      <w:pPr>
        <w:rPr>
          <w:rFonts w:ascii="Times New Roman" w:hAnsi="Times New Roman" w:cs="Times New Roman"/>
          <w:b/>
          <w:sz w:val="28"/>
          <w:szCs w:val="28"/>
        </w:rPr>
      </w:pPr>
      <w:r>
        <w:rPr>
          <w:rFonts w:ascii="Times New Roman" w:hAnsi="Times New Roman"/>
          <w:sz w:val="28"/>
          <w:szCs w:val="28"/>
          <w:lang w:val="pt-BR"/>
        </w:rPr>
        <w:br w:type="page"/>
      </w:r>
    </w:p>
    <w:p w14:paraId="623BF6F8" w14:textId="77777777" w:rsidR="00F37976" w:rsidRPr="00853621" w:rsidRDefault="00F37976" w:rsidP="00255CAD">
      <w:pPr>
        <w:pStyle w:val="ListParagraph"/>
        <w:numPr>
          <w:ilvl w:val="0"/>
          <w:numId w:val="302"/>
        </w:numPr>
        <w:ind w:left="0" w:firstLine="0"/>
        <w:jc w:val="center"/>
        <w:outlineLvl w:val="1"/>
        <w:rPr>
          <w:rFonts w:ascii="Times New Roman" w:hAnsi="Times New Roman" w:cs="Times New Roman"/>
          <w:b/>
          <w:sz w:val="28"/>
          <w:szCs w:val="28"/>
        </w:rPr>
      </w:pPr>
      <w:bookmarkStart w:id="189" w:name="_Toc65215428"/>
      <w:r w:rsidRPr="00853621">
        <w:rPr>
          <w:rFonts w:ascii="Times New Roman" w:hAnsi="Times New Roman" w:cs="Times New Roman"/>
          <w:b/>
          <w:sz w:val="28"/>
          <w:szCs w:val="28"/>
        </w:rPr>
        <w:lastRenderedPageBreak/>
        <w:t xml:space="preserve">TÍNH TOÁN ĐỘ CHÍNH KHÁC TƯƠNG ĐỐI (RA) </w:t>
      </w:r>
      <w:proofErr w:type="gramStart"/>
      <w:r w:rsidRPr="00853621">
        <w:rPr>
          <w:rFonts w:ascii="Times New Roman" w:hAnsi="Times New Roman" w:cs="Times New Roman"/>
          <w:b/>
          <w:sz w:val="28"/>
          <w:szCs w:val="28"/>
        </w:rPr>
        <w:t>GIỮA  KẾT</w:t>
      </w:r>
      <w:proofErr w:type="gramEnd"/>
      <w:r w:rsidRPr="00853621">
        <w:rPr>
          <w:rFonts w:ascii="Times New Roman" w:hAnsi="Times New Roman" w:cs="Times New Roman"/>
          <w:b/>
          <w:sz w:val="28"/>
          <w:szCs w:val="28"/>
        </w:rPr>
        <w:t xml:space="preserve"> QUẢ QUAN TRẮC CỦA HỆ THỐNG QUAN TRẮC TỰ ĐỘNG,</w:t>
      </w:r>
      <w:r w:rsidRPr="00853621">
        <w:rPr>
          <w:rFonts w:ascii="Times New Roman" w:hAnsi="Times New Roman" w:cs="Times New Roman"/>
          <w:b/>
        </w:rPr>
        <w:t xml:space="preserve"> </w:t>
      </w:r>
      <w:r w:rsidRPr="00853621">
        <w:rPr>
          <w:rFonts w:ascii="Times New Roman" w:hAnsi="Times New Roman" w:cs="Times New Roman"/>
          <w:b/>
          <w:sz w:val="28"/>
          <w:szCs w:val="28"/>
        </w:rPr>
        <w:t>LIÊN TỤC VÀ PHƯƠNG PHÁP QUAN TRẮC ĐỐI CHỨNG</w:t>
      </w:r>
      <w:bookmarkEnd w:id="189"/>
    </w:p>
    <w:p w14:paraId="317E703F" w14:textId="77777777" w:rsidR="00F37976" w:rsidRPr="00F84AEE" w:rsidRDefault="00F37976" w:rsidP="006B0D9C">
      <w:pPr>
        <w:jc w:val="center"/>
        <w:rPr>
          <w:rFonts w:ascii="Times New Roman" w:hAnsi="Times New Roman" w:cs="Times New Roman"/>
          <w:sz w:val="28"/>
          <w:szCs w:val="28"/>
        </w:rPr>
      </w:pPr>
      <w:r w:rsidRPr="00F84AEE">
        <w:rPr>
          <w:rFonts w:ascii="Times New Roman" w:hAnsi="Times New Roman" w:cs="Times New Roman"/>
          <w:i/>
          <w:sz w:val="28"/>
          <w:szCs w:val="28"/>
        </w:rPr>
        <w:t xml:space="preserve">(Ban hành kèm theo Thông tư số </w:t>
      </w:r>
      <w:proofErr w:type="gramStart"/>
      <w:r w:rsidR="006B0D9C">
        <w:rPr>
          <w:rFonts w:ascii="Times New Roman" w:hAnsi="Times New Roman" w:cs="Times New Roman"/>
          <w:i/>
          <w:sz w:val="28"/>
          <w:szCs w:val="28"/>
        </w:rPr>
        <w:t>…..</w:t>
      </w:r>
      <w:proofErr w:type="gramEnd"/>
      <w:r w:rsidRPr="00F84AEE">
        <w:rPr>
          <w:rFonts w:ascii="Times New Roman" w:hAnsi="Times New Roman" w:cs="Times New Roman"/>
          <w:i/>
          <w:sz w:val="28"/>
          <w:szCs w:val="28"/>
        </w:rPr>
        <w:t>/</w:t>
      </w:r>
      <w:r w:rsidR="00125005" w:rsidRPr="00F84AEE">
        <w:rPr>
          <w:rFonts w:ascii="Times New Roman" w:hAnsi="Times New Roman" w:cs="Times New Roman"/>
          <w:i/>
          <w:sz w:val="28"/>
          <w:szCs w:val="28"/>
        </w:rPr>
        <w:t>20</w:t>
      </w:r>
      <w:r w:rsidR="00125005">
        <w:rPr>
          <w:rFonts w:ascii="Times New Roman" w:hAnsi="Times New Roman" w:cs="Times New Roman"/>
          <w:i/>
          <w:sz w:val="28"/>
          <w:szCs w:val="28"/>
        </w:rPr>
        <w:t>21</w:t>
      </w:r>
      <w:r w:rsidRPr="00F84AEE">
        <w:rPr>
          <w:rFonts w:ascii="Times New Roman" w:hAnsi="Times New Roman" w:cs="Times New Roman"/>
          <w:i/>
          <w:sz w:val="28"/>
          <w:szCs w:val="28"/>
        </w:rPr>
        <w:t xml:space="preserve">/TT-BTNMT ngày </w:t>
      </w:r>
      <w:r w:rsidR="00125005">
        <w:rPr>
          <w:rFonts w:ascii="Times New Roman" w:hAnsi="Times New Roman" w:cs="Times New Roman"/>
          <w:i/>
          <w:sz w:val="28"/>
          <w:szCs w:val="28"/>
        </w:rPr>
        <w:t xml:space="preserve">    </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tháng </w:t>
      </w:r>
      <w:r w:rsidR="00125005">
        <w:rPr>
          <w:rFonts w:ascii="Times New Roman" w:hAnsi="Times New Roman" w:cs="Times New Roman"/>
          <w:i/>
          <w:sz w:val="28"/>
          <w:szCs w:val="28"/>
        </w:rPr>
        <w:t xml:space="preserve">   </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năm </w:t>
      </w:r>
      <w:r w:rsidR="00125005" w:rsidRPr="00F84AEE">
        <w:rPr>
          <w:rFonts w:ascii="Times New Roman" w:hAnsi="Times New Roman" w:cs="Times New Roman"/>
          <w:i/>
          <w:sz w:val="28"/>
          <w:szCs w:val="28"/>
        </w:rPr>
        <w:t>20</w:t>
      </w:r>
      <w:r w:rsidR="00125005">
        <w:rPr>
          <w:rFonts w:ascii="Times New Roman" w:hAnsi="Times New Roman" w:cs="Times New Roman"/>
          <w:i/>
          <w:sz w:val="28"/>
          <w:szCs w:val="28"/>
        </w:rPr>
        <w:t>21</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5AA4E6CB"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1. Tính toán độ sai khác</w:t>
      </w:r>
      <w:r w:rsidRPr="00F84AEE">
        <w:rPr>
          <w:rFonts w:ascii="Times New Roman" w:hAnsi="Times New Roman" w:cs="Times New Roman"/>
          <w:b/>
          <w:sz w:val="28"/>
          <w:szCs w:val="28"/>
        </w:rPr>
        <w:t xml:space="preserve"> theo công thức (1)  </w:t>
      </w:r>
    </w:p>
    <w:p w14:paraId="0336E5A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363790E" wp14:editId="4A280E37">
            <wp:extent cx="4171950" cy="962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2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171950" cy="962025"/>
                    </a:xfrm>
                    <a:prstGeom prst="rect">
                      <a:avLst/>
                    </a:prstGeom>
                    <a:noFill/>
                    <a:ln>
                      <a:noFill/>
                    </a:ln>
                  </pic:spPr>
                </pic:pic>
              </a:graphicData>
            </a:graphic>
          </wp:inline>
        </w:drawing>
      </w:r>
    </w:p>
    <w:p w14:paraId="6C14B3FE"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714A1B4C"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d (difference): độ sai khác giữa 02 bộ số liệu; n: tổng số lần thực hiện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43062579"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chênh lệch giá trị giữa kết quả của hệ thống và kết quả quan trắc đối chứng tại lần quan trắc đối chứng thứ i, 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w:t>
      </w:r>
      <w:proofErr w:type="gramStart"/>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5DD87E54"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của hệ thống tại lần thứ </w:t>
      </w:r>
      <w:proofErr w:type="gramStart"/>
      <w:r w:rsidRPr="00F84AEE">
        <w:rPr>
          <w:rFonts w:ascii="Times New Roman" w:hAnsi="Times New Roman" w:cs="Times New Roman"/>
          <w:sz w:val="28"/>
          <w:szCs w:val="28"/>
        </w:rPr>
        <w:t>i;</w:t>
      </w:r>
      <w:proofErr w:type="gramEnd"/>
      <w:r w:rsidRPr="00F84AEE">
        <w:rPr>
          <w:rFonts w:ascii="Times New Roman" w:hAnsi="Times New Roman" w:cs="Times New Roman"/>
          <w:sz w:val="28"/>
          <w:szCs w:val="28"/>
        </w:rPr>
        <w:t xml:space="preserve"> </w:t>
      </w:r>
    </w:p>
    <w:p w14:paraId="55734185"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theo phương pháp quan trắc đối chứng tại lần thứ i. </w:t>
      </w:r>
    </w:p>
    <w:p w14:paraId="41A55F76"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 Tính toán độ lệch chuẩn</w:t>
      </w:r>
      <w:r w:rsidRPr="00F84AEE">
        <w:rPr>
          <w:rFonts w:ascii="Times New Roman" w:hAnsi="Times New Roman" w:cs="Times New Roman"/>
          <w:b/>
          <w:sz w:val="28"/>
          <w:szCs w:val="28"/>
        </w:rPr>
        <w:t xml:space="preserve"> theo công thức (2) </w:t>
      </w:r>
    </w:p>
    <w:p w14:paraId="004C0B09"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DB61ED5" wp14:editId="4EC9BCD3">
            <wp:extent cx="4505325" cy="1314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2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05325" cy="1314450"/>
                    </a:xfrm>
                    <a:prstGeom prst="rect">
                      <a:avLst/>
                    </a:prstGeom>
                    <a:noFill/>
                    <a:ln>
                      <a:noFill/>
                    </a:ln>
                  </pic:spPr>
                </pic:pic>
              </a:graphicData>
            </a:graphic>
          </wp:inline>
        </w:drawing>
      </w:r>
    </w:p>
    <w:p w14:paraId="00501198"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1ABFA5FA" w14:textId="77777777" w:rsidR="008C6D07"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Stdev (Standard deviation): độ lệch chuẩn của hai bộ số liệu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454F1AAF"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n: tổng số lần thực hiện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06BF8C9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chênh lệch giá trị giữa kết quả của hệ thống và kết quả quan trắc đối chứng </w:t>
      </w:r>
    </w:p>
    <w:p w14:paraId="7D8088DD"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tại lần quan trắc đối chứng thứ i, 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w:t>
      </w:r>
      <w:proofErr w:type="gramStart"/>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470F7F98"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của hệ thống tại lần quan trắc đối chứng thứ </w:t>
      </w:r>
      <w:proofErr w:type="gramStart"/>
      <w:r w:rsidRPr="00F84AEE">
        <w:rPr>
          <w:rFonts w:ascii="Times New Roman" w:hAnsi="Times New Roman" w:cs="Times New Roman"/>
          <w:sz w:val="28"/>
          <w:szCs w:val="28"/>
        </w:rPr>
        <w:t>i;</w:t>
      </w:r>
      <w:proofErr w:type="gramEnd"/>
      <w:r w:rsidRPr="00F84AEE">
        <w:rPr>
          <w:rFonts w:ascii="Times New Roman" w:hAnsi="Times New Roman" w:cs="Times New Roman"/>
          <w:sz w:val="28"/>
          <w:szCs w:val="28"/>
        </w:rPr>
        <w:t xml:space="preserve"> </w:t>
      </w:r>
    </w:p>
    <w:p w14:paraId="389EC70E" w14:textId="77777777" w:rsidR="008C6D07"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lastRenderedPageBreak/>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theo phương pháp quan trắc đối chứng tại lần quan trắc đối chứng thứ i. </w:t>
      </w:r>
    </w:p>
    <w:p w14:paraId="3E473FF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3. Tính toán hệ số tin cậy</w:t>
      </w:r>
      <w:r w:rsidRPr="00F84AEE">
        <w:rPr>
          <w:rFonts w:ascii="Times New Roman" w:hAnsi="Times New Roman" w:cs="Times New Roman"/>
          <w:b/>
          <w:sz w:val="28"/>
          <w:szCs w:val="28"/>
        </w:rPr>
        <w:t xml:space="preserve"> theo công thức (3) </w:t>
      </w:r>
    </w:p>
    <w:p w14:paraId="4E6D1B47"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2C5DD6C7" wp14:editId="270547E4">
            <wp:extent cx="4772025" cy="1057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3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772025" cy="1057275"/>
                    </a:xfrm>
                    <a:prstGeom prst="rect">
                      <a:avLst/>
                    </a:prstGeom>
                    <a:noFill/>
                    <a:ln>
                      <a:noFill/>
                    </a:ln>
                  </pic:spPr>
                </pic:pic>
              </a:graphicData>
            </a:graphic>
          </wp:inline>
        </w:drawing>
      </w:r>
    </w:p>
    <w:p w14:paraId="4ABC5001"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35560EB4"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cc (confidence coefficient): hệ số tin </w:t>
      </w:r>
      <w:proofErr w:type="gramStart"/>
      <w:r w:rsidRPr="00F84AEE">
        <w:rPr>
          <w:rFonts w:ascii="Times New Roman" w:hAnsi="Times New Roman" w:cs="Times New Roman"/>
          <w:sz w:val="28"/>
          <w:szCs w:val="28"/>
        </w:rPr>
        <w:t>cậy;</w:t>
      </w:r>
      <w:proofErr w:type="gramEnd"/>
      <w:r w:rsidRPr="00F84AEE">
        <w:rPr>
          <w:rFonts w:ascii="Times New Roman" w:hAnsi="Times New Roman" w:cs="Times New Roman"/>
          <w:sz w:val="28"/>
          <w:szCs w:val="28"/>
        </w:rPr>
        <w:t xml:space="preserve"> </w:t>
      </w:r>
    </w:p>
    <w:p w14:paraId="417EEF26" w14:textId="77777777" w:rsidR="008C6D07"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Stdev (Standard deviation): độ lệch tiêu chuẩn của hai bộ số liệu quan trắc đối chứng; n: tổng số lần thực hiện quan trắc đối chứng; t</w:t>
      </w:r>
      <w:r w:rsidRPr="00F84AEE">
        <w:rPr>
          <w:rFonts w:ascii="Times New Roman" w:hAnsi="Times New Roman" w:cs="Times New Roman"/>
          <w:sz w:val="28"/>
          <w:szCs w:val="28"/>
          <w:vertAlign w:val="subscript"/>
        </w:rPr>
        <w:t>0,025</w:t>
      </w:r>
      <w:r w:rsidRPr="00F84AEE">
        <w:rPr>
          <w:rFonts w:ascii="Times New Roman" w:hAnsi="Times New Roman" w:cs="Times New Roman"/>
          <w:sz w:val="28"/>
          <w:szCs w:val="28"/>
        </w:rPr>
        <w:t>: hệ số t được quy chiếu theo n như Bảng</w:t>
      </w:r>
      <w:r w:rsidR="00142474">
        <w:rPr>
          <w:rFonts w:ascii="Times New Roman" w:hAnsi="Times New Roman" w:cs="Times New Roman"/>
          <w:sz w:val="28"/>
          <w:szCs w:val="28"/>
        </w:rPr>
        <w:t xml:space="preserve"> </w:t>
      </w:r>
      <w:r w:rsidRPr="00F84AEE">
        <w:rPr>
          <w:rFonts w:ascii="Times New Roman" w:hAnsi="Times New Roman" w:cs="Times New Roman"/>
          <w:sz w:val="28"/>
          <w:szCs w:val="28"/>
        </w:rPr>
        <w:t xml:space="preserve">sau: </w:t>
      </w:r>
    </w:p>
    <w:tbl>
      <w:tblPr>
        <w:tblW w:w="9506" w:type="dxa"/>
        <w:tblInd w:w="70" w:type="dxa"/>
        <w:tblCellMar>
          <w:top w:w="127" w:type="dxa"/>
          <w:left w:w="106" w:type="dxa"/>
          <w:bottom w:w="79" w:type="dxa"/>
          <w:right w:w="59" w:type="dxa"/>
        </w:tblCellMar>
        <w:tblLook w:val="04A0" w:firstRow="1" w:lastRow="0" w:firstColumn="1" w:lastColumn="0" w:noHBand="0" w:noVBand="1"/>
      </w:tblPr>
      <w:tblGrid>
        <w:gridCol w:w="813"/>
        <w:gridCol w:w="869"/>
        <w:gridCol w:w="869"/>
        <w:gridCol w:w="869"/>
        <w:gridCol w:w="869"/>
        <w:gridCol w:w="869"/>
        <w:gridCol w:w="869"/>
        <w:gridCol w:w="869"/>
        <w:gridCol w:w="872"/>
        <w:gridCol w:w="869"/>
        <w:gridCol w:w="869"/>
      </w:tblGrid>
      <w:tr w:rsidR="00F37976" w:rsidRPr="00F84AEE" w14:paraId="3149201F" w14:textId="77777777" w:rsidTr="00142474">
        <w:trPr>
          <w:trHeight w:val="516"/>
        </w:trPr>
        <w:tc>
          <w:tcPr>
            <w:tcW w:w="813" w:type="dxa"/>
            <w:tcBorders>
              <w:top w:val="single" w:sz="4" w:space="0" w:color="000000"/>
              <w:left w:val="single" w:sz="4" w:space="0" w:color="000000"/>
              <w:bottom w:val="single" w:sz="4" w:space="0" w:color="000000"/>
              <w:right w:val="single" w:sz="4" w:space="0" w:color="000000"/>
            </w:tcBorders>
            <w:shd w:val="clear" w:color="auto" w:fill="auto"/>
          </w:tcPr>
          <w:p w14:paraId="3DA963E4"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n – 1</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669E890"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5</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80BA1C5"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6</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149EB05"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7</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BC9DA3D"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8</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59C60B3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9</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1DA8ECAD"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10</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748C60BE"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11</w:t>
            </w:r>
          </w:p>
        </w:tc>
        <w:tc>
          <w:tcPr>
            <w:tcW w:w="872" w:type="dxa"/>
            <w:tcBorders>
              <w:top w:val="single" w:sz="4" w:space="0" w:color="000000"/>
              <w:left w:val="single" w:sz="4" w:space="0" w:color="000000"/>
              <w:bottom w:val="single" w:sz="4" w:space="0" w:color="000000"/>
              <w:right w:val="single" w:sz="4" w:space="0" w:color="000000"/>
            </w:tcBorders>
            <w:shd w:val="clear" w:color="auto" w:fill="auto"/>
          </w:tcPr>
          <w:p w14:paraId="48684632"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12</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6359B8AA"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13</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40E3D0F"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14</w:t>
            </w:r>
          </w:p>
        </w:tc>
      </w:tr>
      <w:tr w:rsidR="00F37976" w:rsidRPr="00F84AEE" w14:paraId="02EDB473" w14:textId="77777777" w:rsidTr="00142474">
        <w:trPr>
          <w:trHeight w:val="530"/>
        </w:trPr>
        <w:tc>
          <w:tcPr>
            <w:tcW w:w="81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D621D87"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t</w:t>
            </w:r>
            <w:r w:rsidRPr="00255CAD">
              <w:rPr>
                <w:rFonts w:ascii="Times New Roman" w:hAnsi="Times New Roman" w:cs="Times New Roman"/>
                <w:sz w:val="28"/>
                <w:szCs w:val="28"/>
                <w:vertAlign w:val="subscript"/>
              </w:rPr>
              <w:t>0,025</w:t>
            </w:r>
            <w:r w:rsidRPr="00F84AEE">
              <w:rPr>
                <w:rFonts w:ascii="Times New Roman" w:hAnsi="Times New Roman" w:cs="Times New Roman"/>
                <w:sz w:val="28"/>
                <w:szCs w:val="28"/>
              </w:rPr>
              <w:t xml:space="preserve">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18139CD6"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2,571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3747A96"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2,447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668F92D9"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2,365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D017E2D"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2,306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D525B0B"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2,262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B7B6E8A"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2,228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594C9127"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2,201 </w:t>
            </w:r>
          </w:p>
        </w:tc>
        <w:tc>
          <w:tcPr>
            <w:tcW w:w="872" w:type="dxa"/>
            <w:tcBorders>
              <w:top w:val="single" w:sz="4" w:space="0" w:color="000000"/>
              <w:left w:val="single" w:sz="4" w:space="0" w:color="000000"/>
              <w:bottom w:val="single" w:sz="4" w:space="0" w:color="000000"/>
              <w:right w:val="single" w:sz="4" w:space="0" w:color="000000"/>
            </w:tcBorders>
            <w:shd w:val="clear" w:color="auto" w:fill="auto"/>
          </w:tcPr>
          <w:p w14:paraId="69696A05"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2,179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C152E64"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2,160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3A16D60"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2,145 </w:t>
            </w:r>
          </w:p>
        </w:tc>
      </w:tr>
    </w:tbl>
    <w:p w14:paraId="74305892" w14:textId="77777777" w:rsidR="008C6D07" w:rsidRDefault="008C6D07" w:rsidP="006E0701">
      <w:pPr>
        <w:rPr>
          <w:rFonts w:ascii="Times New Roman" w:eastAsia="Wingdings" w:hAnsi="Times New Roman" w:cs="Times New Roman"/>
          <w:b/>
          <w:sz w:val="28"/>
          <w:szCs w:val="28"/>
        </w:rPr>
      </w:pPr>
    </w:p>
    <w:p w14:paraId="7DC2CD1A"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Tính toán độ chính xác tương đối (RA)</w:t>
      </w:r>
      <w:r w:rsidRPr="00F84AEE">
        <w:rPr>
          <w:rFonts w:ascii="Times New Roman" w:hAnsi="Times New Roman" w:cs="Times New Roman"/>
          <w:b/>
          <w:sz w:val="28"/>
          <w:szCs w:val="28"/>
        </w:rPr>
        <w:t xml:space="preserve"> theo công thức (4)  </w:t>
      </w:r>
    </w:p>
    <w:p w14:paraId="35435D2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10A3C721" wp14:editId="761AF388">
            <wp:extent cx="462915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3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29150" cy="1057275"/>
                    </a:xfrm>
                    <a:prstGeom prst="rect">
                      <a:avLst/>
                    </a:prstGeom>
                    <a:noFill/>
                    <a:ln>
                      <a:noFill/>
                    </a:ln>
                  </pic:spPr>
                </pic:pic>
              </a:graphicData>
            </a:graphic>
          </wp:inline>
        </w:drawing>
      </w:r>
    </w:p>
    <w:p w14:paraId="74595AA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22F70545"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RA (relative accuracy): độ chính xác tương đối (%); d: độ sai khác giữa 02 bộ số liệu được tính theo công thức (1); cc: hệ số tin cậy được tính theo công thức (3</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991EAD3" w14:textId="77777777" w:rsidR="00F37976" w:rsidRPr="00F84AEE" w:rsidRDefault="00F37976" w:rsidP="00255CAD">
      <w:pPr>
        <w:spacing w:before="120" w:after="120" w:line="240" w:lineRule="auto"/>
        <w:ind w:firstLine="709"/>
        <w:jc w:val="both"/>
      </w:pPr>
      <w:r w:rsidRPr="00F84AEE">
        <w:rPr>
          <w:rFonts w:ascii="Times New Roman" w:hAnsi="Times New Roman" w:cs="Times New Roman"/>
          <w:sz w:val="28"/>
          <w:szCs w:val="28"/>
        </w:rPr>
        <w:t>RM (reference method): giá trị trung bình của tất cả các kết quả quan trắc đối chứng.</w:t>
      </w:r>
      <w:r w:rsidRPr="00F84AEE">
        <w:t xml:space="preserve"> </w:t>
      </w:r>
    </w:p>
    <w:p w14:paraId="6DEA9AC8" w14:textId="77777777" w:rsidR="00F37976" w:rsidRPr="00F84AEE" w:rsidRDefault="00F37976" w:rsidP="006E0701">
      <w:pPr>
        <w:rPr>
          <w:rFonts w:ascii="Times New Roman" w:hAnsi="Times New Roman" w:cs="Times New Roman"/>
          <w:sz w:val="28"/>
          <w:szCs w:val="28"/>
        </w:rPr>
      </w:pPr>
    </w:p>
    <w:p w14:paraId="5C40EDDB" w14:textId="77777777" w:rsidR="00330AD9" w:rsidRPr="00853621" w:rsidRDefault="006B0D9C" w:rsidP="00255CAD">
      <w:pPr>
        <w:pStyle w:val="ListParagraph"/>
        <w:numPr>
          <w:ilvl w:val="0"/>
          <w:numId w:val="302"/>
        </w:numPr>
        <w:ind w:left="0" w:firstLine="0"/>
        <w:jc w:val="center"/>
        <w:outlineLvl w:val="1"/>
        <w:rPr>
          <w:rFonts w:ascii="Times New Roman" w:hAnsi="Times New Roman" w:cs="Times New Roman"/>
          <w:b/>
          <w:sz w:val="28"/>
          <w:szCs w:val="28"/>
        </w:rPr>
      </w:pPr>
      <w:bookmarkStart w:id="190" w:name="_Toc61835886"/>
      <w:bookmarkStart w:id="191" w:name="_Toc65215429"/>
      <w:proofErr w:type="gramStart"/>
      <w:r w:rsidRPr="00853621">
        <w:rPr>
          <w:rFonts w:ascii="Times New Roman" w:hAnsi="Times New Roman" w:cs="Times New Roman"/>
          <w:color w:val="FFFFFF" w:themeColor="background1"/>
          <w:sz w:val="28"/>
          <w:szCs w:val="28"/>
        </w:rPr>
        <w:t>.</w:t>
      </w:r>
      <w:bookmarkEnd w:id="190"/>
      <w:r w:rsidR="00330AD9" w:rsidRPr="00853621">
        <w:rPr>
          <w:rFonts w:ascii="Times New Roman" w:hAnsi="Times New Roman" w:cs="Times New Roman"/>
          <w:b/>
          <w:sz w:val="28"/>
          <w:szCs w:val="28"/>
        </w:rPr>
        <w:t>BIÊN</w:t>
      </w:r>
      <w:proofErr w:type="gramEnd"/>
      <w:r w:rsidR="00330AD9" w:rsidRPr="00853621">
        <w:rPr>
          <w:rFonts w:ascii="Times New Roman" w:hAnsi="Times New Roman" w:cs="Times New Roman"/>
          <w:b/>
          <w:sz w:val="28"/>
          <w:szCs w:val="28"/>
        </w:rPr>
        <w:t xml:space="preserve"> BẢN KIỂM TRA CÁC ĐẶC TÍNH VÀ ĐỘ CHÍNH XÁC TƯƠNG ĐỐI CỦA HỆ THỐNG QUAN TRẮC KHÍ THẢI TỰ ĐỘNG, LIÊN TỤC</w:t>
      </w:r>
      <w:bookmarkEnd w:id="191"/>
    </w:p>
    <w:p w14:paraId="41F1C67F" w14:textId="77777777" w:rsidR="00330AD9" w:rsidRPr="00F84AEE" w:rsidRDefault="00330AD9" w:rsidP="006B0D9C">
      <w:pPr>
        <w:jc w:val="center"/>
        <w:rPr>
          <w:rFonts w:ascii="Times New Roman" w:hAnsi="Times New Roman" w:cs="Times New Roman"/>
          <w:sz w:val="28"/>
          <w:szCs w:val="28"/>
        </w:rPr>
      </w:pPr>
      <w:r w:rsidRPr="00F84AEE">
        <w:rPr>
          <w:rFonts w:ascii="Times New Roman" w:hAnsi="Times New Roman" w:cs="Times New Roman"/>
          <w:i/>
          <w:sz w:val="28"/>
          <w:szCs w:val="28"/>
        </w:rPr>
        <w:lastRenderedPageBreak/>
        <w:t xml:space="preserve">(Ban hành kèm theo Thông tư số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/20</w:t>
      </w:r>
      <w:r w:rsidR="006B0D9C">
        <w:rPr>
          <w:rFonts w:ascii="Times New Roman" w:hAnsi="Times New Roman" w:cs="Times New Roman"/>
          <w:i/>
          <w:sz w:val="28"/>
          <w:szCs w:val="28"/>
        </w:rPr>
        <w:t>20</w:t>
      </w:r>
      <w:r w:rsidRPr="00F84AEE">
        <w:rPr>
          <w:rFonts w:ascii="Times New Roman" w:hAnsi="Times New Roman" w:cs="Times New Roman"/>
          <w:i/>
          <w:sz w:val="28"/>
          <w:szCs w:val="28"/>
        </w:rPr>
        <w:t xml:space="preserve">/TT-BTNMT ngày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tháng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năm 20</w:t>
      </w:r>
      <w:r w:rsidR="006B0D9C">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7358CB1A"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 Thông tin cơ sở </w:t>
      </w:r>
    </w:p>
    <w:p w14:paraId="3074A3E6"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Tên cơ </w:t>
      </w:r>
      <w:proofErr w:type="gramStart"/>
      <w:r w:rsidRPr="00F84AEE">
        <w:rPr>
          <w:rFonts w:ascii="Times New Roman" w:hAnsi="Times New Roman" w:cs="Times New Roman"/>
          <w:sz w:val="28"/>
          <w:szCs w:val="28"/>
        </w:rPr>
        <w:t>sở:.................................................................................</w:t>
      </w:r>
      <w:r w:rsidR="00F37976" w:rsidRPr="00F84AEE">
        <w:rPr>
          <w:rFonts w:ascii="Times New Roman" w:hAnsi="Times New Roman" w:cs="Times New Roman"/>
          <w:sz w:val="28"/>
          <w:szCs w:val="28"/>
        </w:rPr>
        <w:t>..........................</w:t>
      </w:r>
      <w:proofErr w:type="gramEnd"/>
    </w:p>
    <w:p w14:paraId="05C0875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Địa chỉ: ....................................................................................</w:t>
      </w:r>
      <w:r w:rsidR="00F37976" w:rsidRPr="00F84AEE">
        <w:rPr>
          <w:rFonts w:ascii="Times New Roman" w:hAnsi="Times New Roman" w:cs="Times New Roman"/>
          <w:sz w:val="28"/>
          <w:szCs w:val="28"/>
        </w:rPr>
        <w:t>..........................</w:t>
      </w:r>
    </w:p>
    <w:p w14:paraId="46151E2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Loại hình sản xuất: ..................................................................</w:t>
      </w:r>
      <w:r w:rsidR="00F37976" w:rsidRPr="00F84AEE">
        <w:rPr>
          <w:rFonts w:ascii="Times New Roman" w:hAnsi="Times New Roman" w:cs="Times New Roman"/>
          <w:sz w:val="28"/>
          <w:szCs w:val="28"/>
        </w:rPr>
        <w:t>..........................</w:t>
      </w:r>
    </w:p>
    <w:p w14:paraId="33336AB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Công suất tối đa: ......................................................................</w:t>
      </w:r>
      <w:r w:rsidR="00F37976" w:rsidRPr="00F84AEE">
        <w:rPr>
          <w:rFonts w:ascii="Times New Roman" w:hAnsi="Times New Roman" w:cs="Times New Roman"/>
          <w:sz w:val="28"/>
          <w:szCs w:val="28"/>
        </w:rPr>
        <w:t>...........................</w:t>
      </w:r>
    </w:p>
    <w:p w14:paraId="56916AB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II. Thông tin đơn vị thực hiện kiểm tra </w:t>
      </w:r>
    </w:p>
    <w:p w14:paraId="23B884FE"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Tên đơn vị kiểm tra: .................................................................</w:t>
      </w:r>
      <w:r w:rsidR="00F37976" w:rsidRPr="00F84AEE">
        <w:rPr>
          <w:rFonts w:ascii="Times New Roman" w:hAnsi="Times New Roman" w:cs="Times New Roman"/>
          <w:sz w:val="28"/>
          <w:szCs w:val="28"/>
        </w:rPr>
        <w:t>..........................</w:t>
      </w:r>
    </w:p>
    <w:p w14:paraId="78D2BDD1"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Địa </w:t>
      </w:r>
      <w:proofErr w:type="gramStart"/>
      <w:r w:rsidRPr="00F84AEE">
        <w:rPr>
          <w:rFonts w:ascii="Times New Roman" w:hAnsi="Times New Roman" w:cs="Times New Roman"/>
          <w:sz w:val="28"/>
          <w:szCs w:val="28"/>
        </w:rPr>
        <w:t>chỉ:.....................................................................................</w:t>
      </w:r>
      <w:r w:rsidR="00F37976" w:rsidRPr="00F84AEE">
        <w:rPr>
          <w:rFonts w:ascii="Times New Roman" w:hAnsi="Times New Roman" w:cs="Times New Roman"/>
          <w:sz w:val="28"/>
          <w:szCs w:val="28"/>
        </w:rPr>
        <w:t>...........................</w:t>
      </w:r>
      <w:proofErr w:type="gramEnd"/>
    </w:p>
    <w:p w14:paraId="47C8E7F2"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Đại diện đơn vị: .......................................................................</w:t>
      </w:r>
      <w:r w:rsidR="00F37976" w:rsidRPr="00F84AEE">
        <w:rPr>
          <w:rFonts w:ascii="Times New Roman" w:hAnsi="Times New Roman" w:cs="Times New Roman"/>
          <w:sz w:val="28"/>
          <w:szCs w:val="28"/>
        </w:rPr>
        <w:t>..........................</w:t>
      </w:r>
    </w:p>
    <w:p w14:paraId="017713D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Thời gian kiểm tra: .................................................................</w:t>
      </w:r>
      <w:r w:rsidR="00F37976" w:rsidRPr="00F84AEE">
        <w:rPr>
          <w:rFonts w:ascii="Times New Roman" w:hAnsi="Times New Roman" w:cs="Times New Roman"/>
          <w:sz w:val="28"/>
          <w:szCs w:val="28"/>
        </w:rPr>
        <w:t>............................</w:t>
      </w:r>
    </w:p>
    <w:p w14:paraId="504112A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III. Mục đích của việc kiểm tra </w:t>
      </w:r>
    </w:p>
    <w:p w14:paraId="6B75213A"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noProof/>
          <w:sz w:val="28"/>
          <w:szCs w:val="28"/>
        </w:rPr>
        <mc:AlternateContent>
          <mc:Choice Requires="wpg">
            <w:drawing>
              <wp:anchor distT="0" distB="0" distL="114300" distR="114300" simplePos="0" relativeHeight="251668480" behindDoc="0" locked="0" layoutInCell="1" allowOverlap="1" wp14:anchorId="02FDB19B" wp14:editId="59932AE6">
                <wp:simplePos x="0" y="0"/>
                <wp:positionH relativeFrom="column">
                  <wp:posOffset>-10795</wp:posOffset>
                </wp:positionH>
                <wp:positionV relativeFrom="paragraph">
                  <wp:posOffset>-83185</wp:posOffset>
                </wp:positionV>
                <wp:extent cx="274320" cy="879475"/>
                <wp:effectExtent l="0" t="0" r="11430" b="15875"/>
                <wp:wrapSquare wrapText="bothSides"/>
                <wp:docPr id="449958" name="Group 449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879475"/>
                          <a:chOff x="0" y="0"/>
                          <a:chExt cx="274320" cy="879348"/>
                        </a:xfrm>
                      </wpg:grpSpPr>
                      <wps:wsp>
                        <wps:cNvPr id="70322" name="Shape 70322"/>
                        <wps:cNvSpPr/>
                        <wps:spPr>
                          <a:xfrm>
                            <a:off x="0" y="0"/>
                            <a:ext cx="274320" cy="225552"/>
                          </a:xfrm>
                          <a:custGeom>
                            <a:avLst/>
                            <a:gdLst/>
                            <a:ahLst/>
                            <a:cxnLst/>
                            <a:rect l="0" t="0" r="0" b="0"/>
                            <a:pathLst>
                              <a:path w="274320" h="225552">
                                <a:moveTo>
                                  <a:pt x="0" y="225552"/>
                                </a:moveTo>
                                <a:lnTo>
                                  <a:pt x="274320" y="225552"/>
                                </a:lnTo>
                                <a:lnTo>
                                  <a:pt x="274320" y="0"/>
                                </a:lnTo>
                                <a:lnTo>
                                  <a:pt x="0" y="0"/>
                                </a:lnTo>
                                <a:close/>
                              </a:path>
                            </a:pathLst>
                          </a:custGeom>
                          <a:noFill/>
                          <a:ln w="9144" cap="flat" cmpd="sng" algn="ctr">
                            <a:solidFill>
                              <a:srgbClr val="000000"/>
                            </a:solidFill>
                            <a:prstDash val="solid"/>
                            <a:miter lim="127000"/>
                          </a:ln>
                          <a:effectLst/>
                        </wps:spPr>
                        <wps:bodyPr/>
                      </wps:wsp>
                      <wps:wsp>
                        <wps:cNvPr id="70324" name="Shape 70324"/>
                        <wps:cNvSpPr/>
                        <wps:spPr>
                          <a:xfrm>
                            <a:off x="0" y="321564"/>
                            <a:ext cx="274320" cy="225552"/>
                          </a:xfrm>
                          <a:custGeom>
                            <a:avLst/>
                            <a:gdLst/>
                            <a:ahLst/>
                            <a:cxnLst/>
                            <a:rect l="0" t="0" r="0" b="0"/>
                            <a:pathLst>
                              <a:path w="274320" h="225552">
                                <a:moveTo>
                                  <a:pt x="0" y="225552"/>
                                </a:moveTo>
                                <a:lnTo>
                                  <a:pt x="274320" y="225552"/>
                                </a:lnTo>
                                <a:lnTo>
                                  <a:pt x="274320" y="0"/>
                                </a:lnTo>
                                <a:lnTo>
                                  <a:pt x="0" y="0"/>
                                </a:lnTo>
                                <a:close/>
                              </a:path>
                            </a:pathLst>
                          </a:custGeom>
                          <a:noFill/>
                          <a:ln w="9144" cap="flat" cmpd="sng" algn="ctr">
                            <a:solidFill>
                              <a:srgbClr val="000000"/>
                            </a:solidFill>
                            <a:prstDash val="solid"/>
                            <a:miter lim="127000"/>
                          </a:ln>
                          <a:effectLst/>
                        </wps:spPr>
                        <wps:bodyPr/>
                      </wps:wsp>
                      <wps:wsp>
                        <wps:cNvPr id="70326" name="Shape 70326"/>
                        <wps:cNvSpPr/>
                        <wps:spPr>
                          <a:xfrm>
                            <a:off x="0" y="618744"/>
                            <a:ext cx="274320" cy="260604"/>
                          </a:xfrm>
                          <a:custGeom>
                            <a:avLst/>
                            <a:gdLst/>
                            <a:ahLst/>
                            <a:cxnLst/>
                            <a:rect l="0" t="0" r="0" b="0"/>
                            <a:pathLst>
                              <a:path w="274320" h="260604">
                                <a:moveTo>
                                  <a:pt x="0" y="260604"/>
                                </a:moveTo>
                                <a:lnTo>
                                  <a:pt x="274320" y="260604"/>
                                </a:lnTo>
                                <a:lnTo>
                                  <a:pt x="274320" y="0"/>
                                </a:lnTo>
                                <a:lnTo>
                                  <a:pt x="0" y="0"/>
                                </a:lnTo>
                                <a:close/>
                              </a:path>
                            </a:pathLst>
                          </a:custGeom>
                          <a:noFill/>
                          <a:ln w="9144" cap="flat" cmpd="sng" algn="ctr">
                            <a:solidFill>
                              <a:srgbClr val="000000"/>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7D9ECED" id="Group 449958" o:spid="_x0000_s1026" style="position:absolute;margin-left:-.85pt;margin-top:-6.55pt;width:21.6pt;height:69.25pt;z-index:251668480" coordsize="2743,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">
                <v:shape id="Shape 70322" o:spid="_x0000_s1027" style="position:absolute;width:2743;height:2255;visibility:visible;mso-wrap-style:square;v-text-anchor:top" coordsize="274320,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" path="m,225552r274320,l274320,,,,,225552xe" filled="f" strokeweight=".72pt">
                  <v:stroke miterlimit="83231f" joinstyle="miter"/>
                  <v:path arrowok="t" textboxrect="0,0,274320,225552"/>
                </v:shape>
                <v:shape id="Shape 70324" o:spid="_x0000_s1028" style="position:absolute;top:3215;width:2743;height:2256;visibility:visible;mso-wrap-style:square;v-text-anchor:top" coordsize="274320,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" path="m,225552r274320,l274320,,,,,225552xe" filled="f" strokeweight=".72pt">
                  <v:stroke miterlimit="83231f" joinstyle="miter"/>
                  <v:path arrowok="t" textboxrect="0,0,274320,225552"/>
                </v:shape>
                <v:shape id="Shape 70326" o:spid="_x0000_s1029" style="position:absolute;top:6187;width:2743;height:2606;visibility:visible;mso-wrap-style:square;v-text-anchor:top" coordsize="274320,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" path="m,260604r274320,l274320,,,,,260604xe" filled="f" strokeweight=".72pt">
                  <v:stroke miterlimit="83231f" joinstyle="miter"/>
                  <v:path arrowok="t" textboxrect="0,0,274320,260604"/>
                </v:shape>
                <w10:wrap type="square"/>
              </v:group>
            </w:pict>
          </mc:Fallback>
        </mc:AlternateContent>
      </w:r>
      <w:r w:rsidRPr="00F84AEE">
        <w:rPr>
          <w:rFonts w:ascii="Times New Roman" w:hAnsi="Times New Roman" w:cs="Times New Roman"/>
          <w:sz w:val="28"/>
          <w:szCs w:val="28"/>
        </w:rPr>
        <w:t xml:space="preserve">       Kiểm tra trước khi hệ thống đi vào hoạt động chính thức </w:t>
      </w:r>
    </w:p>
    <w:p w14:paraId="078898D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Kiểm tra định kỳ (1 lần/năm) </w:t>
      </w:r>
    </w:p>
    <w:p w14:paraId="1E5C6A2B"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Kiểm tra, thanh tra đột xuất </w:t>
      </w:r>
    </w:p>
    <w:p w14:paraId="5A61A2F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IV. Hạng mục kiểm tra </w:t>
      </w:r>
    </w:p>
    <w:p w14:paraId="6EB622DD"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Thông số quan trắc: ............................................................</w:t>
      </w:r>
      <w:r w:rsidR="00F37976" w:rsidRPr="00F84AEE">
        <w:rPr>
          <w:rFonts w:ascii="Times New Roman" w:hAnsi="Times New Roman" w:cs="Times New Roman"/>
          <w:sz w:val="28"/>
          <w:szCs w:val="28"/>
        </w:rPr>
        <w:t>...............................</w:t>
      </w:r>
    </w:p>
    <w:p w14:paraId="5C647484"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Vị trí lỗ quan trắc: ..................................................................</w:t>
      </w:r>
      <w:r w:rsidR="00F37976" w:rsidRPr="00F84AEE">
        <w:rPr>
          <w:rFonts w:ascii="Times New Roman" w:hAnsi="Times New Roman" w:cs="Times New Roman"/>
          <w:sz w:val="28"/>
          <w:szCs w:val="28"/>
        </w:rPr>
        <w:t>...........................</w:t>
      </w:r>
    </w:p>
    <w:tbl>
      <w:tblPr>
        <w:tblW w:w="10311" w:type="dxa"/>
        <w:tblInd w:w="5" w:type="dxa"/>
        <w:tblCellMar>
          <w:top w:w="60" w:type="dxa"/>
          <w:left w:w="110" w:type="dxa"/>
          <w:right w:w="46" w:type="dxa"/>
        </w:tblCellMar>
        <w:tblLook w:val="04A0" w:firstRow="1" w:lastRow="0" w:firstColumn="1" w:lastColumn="0" w:noHBand="0" w:noVBand="1"/>
      </w:tblPr>
      <w:tblGrid>
        <w:gridCol w:w="466"/>
        <w:gridCol w:w="6018"/>
        <w:gridCol w:w="3028"/>
        <w:gridCol w:w="427"/>
        <w:gridCol w:w="372"/>
      </w:tblGrid>
      <w:tr w:rsidR="00D5489B" w:rsidRPr="00F84AEE" w14:paraId="28410199" w14:textId="77777777" w:rsidTr="00142474">
        <w:trPr>
          <w:trHeight w:val="577"/>
        </w:trPr>
        <w:tc>
          <w:tcPr>
            <w:tcW w:w="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6CC1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0438F"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Đạt vị trí lấy mẫu tối ưu </w:t>
            </w:r>
          </w:p>
        </w:tc>
        <w:tc>
          <w:tcPr>
            <w:tcW w:w="38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B0C771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Có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 </w:t>
            </w:r>
            <w:r w:rsidRPr="00F84AEE">
              <w:rPr>
                <w:rFonts w:ascii="Times New Roman" w:hAnsi="Times New Roman" w:cs="Times New Roman"/>
                <w:noProof/>
                <w:sz w:val="28"/>
                <w:szCs w:val="28"/>
              </w:rPr>
              <mc:AlternateContent>
                <mc:Choice Requires="wpg">
                  <w:drawing>
                    <wp:inline distT="0" distB="0" distL="0" distR="0" wp14:anchorId="7DE19E1B" wp14:editId="537B7FDF">
                      <wp:extent cx="273050" cy="225425"/>
                      <wp:effectExtent l="0" t="0" r="12700" b="22225"/>
                      <wp:docPr id="449696" name="Group 449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30" name="Shape 70330"/>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ADB364C" id="Group 44969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LvG8n34CAADsBQAA&#10;DgAAAAAAAAAAAAAAAAAuAgAAZHJzL2Uyb0RvYy54bWxQSwECLQAUAAYACAAAACEAXMwO/doAAAAD&#10;AQAADwAAAAAAAAAAAAAAAADYBAAAZHJzL2Rvd25yZXYueG1sUEsFBgAAAAAEAAQA8wAAAN8FAAAA&#10;AA==&#10;">
                      <v:shape id="Shape 70330"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" path="m,225552r272796,l272796,,,,,225552xe" filled="f" strokeweight=".72pt">
                        <v:stroke miterlimit="83231f" joinstyle="miter"/>
                        <v:path arrowok="t" textboxrect="0,0,272796,225552"/>
                      </v:shape>
                      <w10:anchorlock/>
                    </v:group>
                  </w:pict>
                </mc:Fallback>
              </mc:AlternateContent>
            </w:r>
          </w:p>
        </w:tc>
      </w:tr>
      <w:tr w:rsidR="00D5489B" w:rsidRPr="00F84AEE" w14:paraId="603CC999" w14:textId="77777777" w:rsidTr="00142474">
        <w:trPr>
          <w:trHeight w:val="1502"/>
        </w:trPr>
        <w:tc>
          <w:tcPr>
            <w:tcW w:w="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7216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A1A1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Nếu không đạt vị trí tối ưu, có thỏa mãn các điều kiện: không nằm ở miệng ống khói, không ở vị trí ống bị co thắt, không ở gần quạt đẩy </w:t>
            </w:r>
          </w:p>
        </w:tc>
        <w:tc>
          <w:tcPr>
            <w:tcW w:w="3827" w:type="dxa"/>
            <w:gridSpan w:val="3"/>
            <w:tcBorders>
              <w:top w:val="single" w:sz="4" w:space="0" w:color="000000"/>
              <w:left w:val="single" w:sz="4" w:space="0" w:color="000000"/>
              <w:bottom w:val="double" w:sz="5" w:space="0" w:color="000000"/>
              <w:right w:val="single" w:sz="4" w:space="0" w:color="000000"/>
            </w:tcBorders>
            <w:shd w:val="clear" w:color="auto" w:fill="auto"/>
          </w:tcPr>
          <w:p w14:paraId="1EC7560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Có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 </w:t>
            </w:r>
            <w:r w:rsidRPr="00F84AEE">
              <w:rPr>
                <w:rFonts w:ascii="Times New Roman" w:hAnsi="Times New Roman" w:cs="Times New Roman"/>
                <w:noProof/>
                <w:sz w:val="28"/>
                <w:szCs w:val="28"/>
              </w:rPr>
              <mc:AlternateContent>
                <mc:Choice Requires="wpg">
                  <w:drawing>
                    <wp:inline distT="0" distB="0" distL="0" distR="0" wp14:anchorId="43E576D6" wp14:editId="550CCE00">
                      <wp:extent cx="273050" cy="225425"/>
                      <wp:effectExtent l="0" t="0" r="12700" b="22225"/>
                      <wp:docPr id="449793" name="Group 449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3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3F224EAD" id="Group 44979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D5489B" w:rsidRPr="00F84AEE" w14:paraId="0FE74A66" w14:textId="77777777" w:rsidTr="00142474">
        <w:trPr>
          <w:trHeight w:val="414"/>
        </w:trPr>
        <w:tc>
          <w:tcPr>
            <w:tcW w:w="466" w:type="dxa"/>
            <w:tcBorders>
              <w:top w:val="single" w:sz="4" w:space="0" w:color="000000"/>
              <w:left w:val="single" w:sz="4" w:space="0" w:color="000000"/>
              <w:bottom w:val="single" w:sz="4" w:space="0" w:color="000000"/>
              <w:right w:val="single" w:sz="4" w:space="0" w:color="000000"/>
            </w:tcBorders>
            <w:shd w:val="clear" w:color="auto" w:fill="auto"/>
          </w:tcPr>
          <w:p w14:paraId="170ED81D"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tcPr>
          <w:p w14:paraId="2F8588B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b/>
                <w:sz w:val="28"/>
                <w:szCs w:val="28"/>
              </w:rPr>
              <w:t>Kết luận</w:t>
            </w:r>
            <w:r w:rsidRPr="00F84AEE">
              <w:rPr>
                <w:rFonts w:ascii="Times New Roman" w:hAnsi="Times New Roman" w:cs="Times New Roman"/>
                <w:sz w:val="28"/>
                <w:szCs w:val="28"/>
              </w:rPr>
              <w:t xml:space="preserve">: Vị trí lỗ quan trắc </w:t>
            </w:r>
          </w:p>
        </w:tc>
        <w:tc>
          <w:tcPr>
            <w:tcW w:w="3028" w:type="dxa"/>
            <w:tcBorders>
              <w:top w:val="single" w:sz="4" w:space="0" w:color="000000"/>
              <w:left w:val="single" w:sz="4" w:space="0" w:color="000000"/>
              <w:bottom w:val="single" w:sz="4" w:space="0" w:color="000000"/>
              <w:right w:val="nil"/>
            </w:tcBorders>
            <w:shd w:val="clear" w:color="auto" w:fill="auto"/>
          </w:tcPr>
          <w:p w14:paraId="30DB509E" w14:textId="77777777" w:rsidR="00330AD9" w:rsidRPr="00F84AEE" w:rsidRDefault="00330AD9" w:rsidP="00142474">
            <w:pPr>
              <w:rPr>
                <w:rFonts w:ascii="Times New Roman" w:hAnsi="Times New Roman" w:cs="Times New Roman"/>
                <w:sz w:val="28"/>
                <w:szCs w:val="28"/>
              </w:rPr>
            </w:pPr>
            <w:r w:rsidRPr="00F84AEE">
              <w:rPr>
                <w:rFonts w:ascii="Times New Roman" w:hAnsi="Times New Roman" w:cs="Times New Roman"/>
                <w:sz w:val="28"/>
                <w:szCs w:val="28"/>
              </w:rPr>
              <w:t xml:space="preserve">Đạt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w:t>
            </w:r>
            <w:r w:rsidR="00142474">
              <w:rPr>
                <w:rFonts w:ascii="Times New Roman" w:hAnsi="Times New Roman" w:cs="Times New Roman"/>
                <w:sz w:val="28"/>
                <w:szCs w:val="28"/>
              </w:rPr>
              <w:t xml:space="preserve"> </w:t>
            </w:r>
            <w:r w:rsidRPr="00F84AEE">
              <w:rPr>
                <w:rFonts w:ascii="Times New Roman" w:hAnsi="Times New Roman" w:cs="Times New Roman"/>
                <w:sz w:val="28"/>
                <w:szCs w:val="28"/>
              </w:rPr>
              <w:t xml:space="preserve">đạt </w:t>
            </w:r>
            <w:r w:rsidR="00142474" w:rsidRPr="00F84AEE">
              <w:rPr>
                <w:rFonts w:ascii="Times New Roman" w:hAnsi="Times New Roman" w:cs="Times New Roman"/>
                <w:noProof/>
                <w:sz w:val="28"/>
                <w:szCs w:val="28"/>
              </w:rPr>
              <mc:AlternateContent>
                <mc:Choice Requires="wpg">
                  <w:drawing>
                    <wp:inline distT="0" distB="0" distL="0" distR="0" wp14:anchorId="6747C32B" wp14:editId="47173B69">
                      <wp:extent cx="273050" cy="225425"/>
                      <wp:effectExtent l="0" t="0" r="12700" b="22225"/>
                      <wp:docPr id="449973" name="Group 449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E6E5EEE" id="Group 44997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ngWjB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c>
          <w:tcPr>
            <w:tcW w:w="427" w:type="dxa"/>
            <w:tcBorders>
              <w:top w:val="double" w:sz="5" w:space="0" w:color="000000"/>
              <w:left w:val="single" w:sz="6" w:space="0" w:color="000000"/>
              <w:bottom w:val="double" w:sz="5" w:space="0" w:color="000000"/>
              <w:right w:val="single" w:sz="6" w:space="0" w:color="000000"/>
            </w:tcBorders>
            <w:shd w:val="clear" w:color="auto" w:fill="auto"/>
          </w:tcPr>
          <w:p w14:paraId="68B07957" w14:textId="77777777" w:rsidR="00330AD9" w:rsidRPr="00F84AEE" w:rsidRDefault="00330AD9" w:rsidP="006E0701">
            <w:pPr>
              <w:rPr>
                <w:rFonts w:ascii="Times New Roman" w:hAnsi="Times New Roman" w:cs="Times New Roman"/>
                <w:sz w:val="28"/>
                <w:szCs w:val="28"/>
              </w:rPr>
            </w:pPr>
          </w:p>
        </w:tc>
        <w:tc>
          <w:tcPr>
            <w:tcW w:w="372" w:type="dxa"/>
            <w:tcBorders>
              <w:top w:val="single" w:sz="4" w:space="0" w:color="000000"/>
              <w:left w:val="nil"/>
              <w:bottom w:val="single" w:sz="4" w:space="0" w:color="000000"/>
              <w:right w:val="single" w:sz="4" w:space="0" w:color="000000"/>
            </w:tcBorders>
            <w:shd w:val="clear" w:color="auto" w:fill="auto"/>
          </w:tcPr>
          <w:p w14:paraId="552BE46F" w14:textId="77777777" w:rsidR="00330AD9" w:rsidRPr="00F84AEE" w:rsidRDefault="00330AD9" w:rsidP="006E0701">
            <w:pPr>
              <w:rPr>
                <w:rFonts w:ascii="Times New Roman" w:hAnsi="Times New Roman" w:cs="Times New Roman"/>
                <w:sz w:val="28"/>
                <w:szCs w:val="28"/>
              </w:rPr>
            </w:pPr>
          </w:p>
        </w:tc>
      </w:tr>
    </w:tbl>
    <w:p w14:paraId="371DD6E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lắp đặt thiết bị quan trắc </w:t>
      </w:r>
    </w:p>
    <w:p w14:paraId="0EC9A646"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trực tiếp trên thân ống khói (in-situ): </w:t>
      </w:r>
    </w:p>
    <w:p w14:paraId="68FC7CCE"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thông số quan trắc sử dụng phương án trực </w:t>
      </w:r>
      <w:proofErr w:type="gramStart"/>
      <w:r w:rsidRPr="00F84AEE">
        <w:rPr>
          <w:rFonts w:ascii="Times New Roman" w:hAnsi="Times New Roman" w:cs="Times New Roman"/>
          <w:sz w:val="28"/>
          <w:szCs w:val="28"/>
        </w:rPr>
        <w:t>tiế</w:t>
      </w:r>
      <w:r w:rsidR="00F37976" w:rsidRPr="00F84AEE">
        <w:rPr>
          <w:rFonts w:ascii="Times New Roman" w:hAnsi="Times New Roman" w:cs="Times New Roman"/>
          <w:sz w:val="28"/>
          <w:szCs w:val="28"/>
        </w:rPr>
        <w:t>p:…</w:t>
      </w:r>
      <w:proofErr w:type="gramEnd"/>
      <w:r w:rsidR="00F37976" w:rsidRPr="00F84AEE">
        <w:rPr>
          <w:rFonts w:ascii="Times New Roman" w:hAnsi="Times New Roman" w:cs="Times New Roman"/>
          <w:sz w:val="28"/>
          <w:szCs w:val="28"/>
        </w:rPr>
        <w:t>…………………………</w:t>
      </w:r>
    </w:p>
    <w:p w14:paraId="394CDF9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gián tiếp thông qua việc trích hút mẫu (extractive) </w:t>
      </w:r>
    </w:p>
    <w:p w14:paraId="5529E41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thông số quan trắc sử dụng phương án gián </w:t>
      </w:r>
      <w:proofErr w:type="gramStart"/>
      <w:r w:rsidRPr="00F84AEE">
        <w:rPr>
          <w:rFonts w:ascii="Times New Roman" w:hAnsi="Times New Roman" w:cs="Times New Roman"/>
          <w:sz w:val="28"/>
          <w:szCs w:val="28"/>
        </w:rPr>
        <w:t>tiế</w:t>
      </w:r>
      <w:r w:rsidR="00F37976" w:rsidRPr="00F84AEE">
        <w:rPr>
          <w:rFonts w:ascii="Times New Roman" w:hAnsi="Times New Roman" w:cs="Times New Roman"/>
          <w:sz w:val="28"/>
          <w:szCs w:val="28"/>
        </w:rPr>
        <w:t>p:…</w:t>
      </w:r>
      <w:proofErr w:type="gramEnd"/>
      <w:r w:rsidR="00F37976" w:rsidRPr="00F84AEE">
        <w:rPr>
          <w:rFonts w:ascii="Times New Roman" w:hAnsi="Times New Roman" w:cs="Times New Roman"/>
          <w:sz w:val="28"/>
          <w:szCs w:val="28"/>
        </w:rPr>
        <w:t>……………………</w:t>
      </w:r>
      <w:r w:rsidRPr="00F84AEE">
        <w:rPr>
          <w:rFonts w:ascii="Times New Roman" w:hAnsi="Times New Roman" w:cs="Times New Roman"/>
          <w:sz w:val="28"/>
          <w:szCs w:val="28"/>
        </w:rPr>
        <w:t xml:space="preserve"> </w:t>
      </w:r>
    </w:p>
    <w:p w14:paraId="43203074"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w:t>
      </w:r>
    </w:p>
    <w:tbl>
      <w:tblPr>
        <w:tblW w:w="94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2" w:type="dxa"/>
          <w:left w:w="0" w:type="dxa"/>
          <w:right w:w="1" w:type="dxa"/>
        </w:tblCellMar>
        <w:tblLook w:val="04A0" w:firstRow="1" w:lastRow="0" w:firstColumn="1" w:lastColumn="0" w:noHBand="0" w:noVBand="1"/>
      </w:tblPr>
      <w:tblGrid>
        <w:gridCol w:w="353"/>
        <w:gridCol w:w="4641"/>
        <w:gridCol w:w="4416"/>
      </w:tblGrid>
      <w:tr w:rsidR="006361FE" w:rsidRPr="00F84AEE" w14:paraId="48194497" w14:textId="77777777" w:rsidTr="006361FE">
        <w:trPr>
          <w:trHeight w:val="406"/>
        </w:trPr>
        <w:tc>
          <w:tcPr>
            <w:tcW w:w="353" w:type="dxa"/>
            <w:shd w:val="clear" w:color="auto" w:fill="auto"/>
          </w:tcPr>
          <w:p w14:paraId="44EFB3C6"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3AD08068"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làm bằng vật liệu thép không gỉ  </w:t>
            </w:r>
          </w:p>
        </w:tc>
        <w:tc>
          <w:tcPr>
            <w:tcW w:w="4416" w:type="dxa"/>
          </w:tcPr>
          <w:p w14:paraId="6BDAE89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614F0F79" wp14:editId="3111771D">
                      <wp:extent cx="273050" cy="225425"/>
                      <wp:effectExtent l="0" t="0" r="12700" b="22225"/>
                      <wp:docPr id="449975" name="Group 449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0CFDF27" id="Group 44997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r>
      <w:tr w:rsidR="006361FE" w:rsidRPr="00F84AEE" w14:paraId="2689FE00" w14:textId="77777777" w:rsidTr="006361FE">
        <w:trPr>
          <w:trHeight w:val="1203"/>
        </w:trPr>
        <w:tc>
          <w:tcPr>
            <w:tcW w:w="353" w:type="dxa"/>
            <w:shd w:val="clear" w:color="auto" w:fill="auto"/>
          </w:tcPr>
          <w:p w14:paraId="0C6931FF"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vAlign w:val="center"/>
          </w:tcPr>
          <w:p w14:paraId="3AAFAEA5"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được đặt vuông góc với thành ống khói </w:t>
            </w:r>
          </w:p>
        </w:tc>
        <w:tc>
          <w:tcPr>
            <w:tcW w:w="4416" w:type="dxa"/>
          </w:tcPr>
          <w:p w14:paraId="00CBD3D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06136B6E" wp14:editId="320D10E9">
                      <wp:extent cx="273050" cy="225425"/>
                      <wp:effectExtent l="0" t="0" r="12700" b="22225"/>
                      <wp:docPr id="449977" name="Group 449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8"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0CF916D" id="Group 449977"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" path="m,225552r272796,l272796,,,,,225552xe" filled="f" strokeweight=".72pt">
                        <v:stroke miterlimit="83231f" joinstyle="miter"/>
                        <v:path arrowok="t" textboxrect="0,0,272796,225552"/>
                      </v:shape>
                      <w10:anchorlock/>
                    </v:group>
                  </w:pict>
                </mc:Fallback>
              </mc:AlternateContent>
            </w:r>
          </w:p>
        </w:tc>
      </w:tr>
      <w:tr w:rsidR="006361FE" w:rsidRPr="00F84AEE" w14:paraId="34E426F4" w14:textId="77777777" w:rsidTr="006361FE">
        <w:trPr>
          <w:trHeight w:val="1691"/>
        </w:trPr>
        <w:tc>
          <w:tcPr>
            <w:tcW w:w="353" w:type="dxa"/>
            <w:shd w:val="clear" w:color="auto" w:fill="auto"/>
          </w:tcPr>
          <w:p w14:paraId="16E21042"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7996732D"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có độ dài 1m hoặc bằng 30% đường kính trong của ống khói (hoặc đường kính tương đương với ống khói hình chữ nhật) </w:t>
            </w:r>
          </w:p>
        </w:tc>
        <w:tc>
          <w:tcPr>
            <w:tcW w:w="4416" w:type="dxa"/>
          </w:tcPr>
          <w:p w14:paraId="1BCD7A9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3A4E8C18" wp14:editId="72613933">
                      <wp:extent cx="273050" cy="225425"/>
                      <wp:effectExtent l="0" t="0" r="12700" b="222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73F286D" id="Group 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" path="m,225552r272796,l272796,,,,,225552xe" filled="f" strokeweight=".72pt">
                        <v:stroke miterlimit="83231f" joinstyle="miter"/>
                        <v:path arrowok="t" textboxrect="0,0,272796,225552"/>
                      </v:shape>
                      <w10:anchorlock/>
                    </v:group>
                  </w:pict>
                </mc:Fallback>
              </mc:AlternateContent>
            </w:r>
          </w:p>
        </w:tc>
      </w:tr>
      <w:tr w:rsidR="006361FE" w:rsidRPr="00F84AEE" w14:paraId="36F61DCD" w14:textId="77777777" w:rsidTr="006361FE">
        <w:trPr>
          <w:trHeight w:val="1203"/>
        </w:trPr>
        <w:tc>
          <w:tcPr>
            <w:tcW w:w="353" w:type="dxa"/>
            <w:shd w:val="clear" w:color="auto" w:fill="auto"/>
          </w:tcPr>
          <w:p w14:paraId="2FB73868"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22FBB87D"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b/>
                <w:sz w:val="28"/>
                <w:szCs w:val="28"/>
              </w:rPr>
              <w:t>Kết luận</w:t>
            </w:r>
            <w:r w:rsidRPr="00F84AEE">
              <w:rPr>
                <w:rFonts w:ascii="Times New Roman" w:hAnsi="Times New Roman" w:cs="Times New Roman"/>
                <w:sz w:val="28"/>
                <w:szCs w:val="28"/>
              </w:rPr>
              <w:t xml:space="preserve">: Ống hút </w:t>
            </w:r>
            <w:proofErr w:type="gramStart"/>
            <w:r w:rsidRPr="00F84AEE">
              <w:rPr>
                <w:rFonts w:ascii="Times New Roman" w:hAnsi="Times New Roman" w:cs="Times New Roman"/>
                <w:sz w:val="28"/>
                <w:szCs w:val="28"/>
              </w:rPr>
              <w:t xml:space="preserve">mẫu  </w:t>
            </w:r>
            <w:r w:rsidRPr="00F84AEE">
              <w:rPr>
                <w:rFonts w:ascii="Times New Roman" w:hAnsi="Times New Roman" w:cs="Times New Roman"/>
                <w:sz w:val="28"/>
                <w:szCs w:val="28"/>
              </w:rPr>
              <w:tab/>
            </w:r>
            <w:proofErr w:type="gramEnd"/>
            <w:r w:rsidRPr="00F84AEE">
              <w:rPr>
                <w:rFonts w:ascii="Times New Roman" w:hAnsi="Times New Roman" w:cs="Times New Roman"/>
                <w:sz w:val="28"/>
                <w:szCs w:val="28"/>
              </w:rPr>
              <w:t xml:space="preserve"> </w:t>
            </w:r>
          </w:p>
        </w:tc>
        <w:tc>
          <w:tcPr>
            <w:tcW w:w="4416" w:type="dxa"/>
          </w:tcPr>
          <w:p w14:paraId="2DE14A8F"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16DC5A7B" wp14:editId="1E87EB64">
                      <wp:extent cx="273050" cy="225425"/>
                      <wp:effectExtent l="0" t="0" r="12700" b="222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25ED9689" id="Group 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" path="m,225552r272796,l272796,,,,,225552xe" filled="f" strokeweight=".72pt">
                        <v:stroke miterlimit="83231f" joinstyle="miter"/>
                        <v:path arrowok="t" textboxrect="0,0,272796,225552"/>
                      </v:shape>
                      <w10:anchorlock/>
                    </v:group>
                  </w:pict>
                </mc:Fallback>
              </mc:AlternateContent>
            </w:r>
          </w:p>
        </w:tc>
      </w:tr>
    </w:tbl>
    <w:p w14:paraId="1AE210C0" w14:textId="77777777" w:rsidR="006361FE" w:rsidRDefault="006361FE" w:rsidP="006E0701">
      <w:pPr>
        <w:rPr>
          <w:rFonts w:ascii="Times New Roman" w:hAnsi="Times New Roman" w:cs="Times New Roman"/>
          <w:sz w:val="28"/>
          <w:szCs w:val="28"/>
        </w:rPr>
      </w:pPr>
    </w:p>
    <w:p w14:paraId="6DA94FF8" w14:textId="77777777" w:rsidR="006361FE" w:rsidRDefault="006361FE" w:rsidP="006E0701">
      <w:pPr>
        <w:rPr>
          <w:rFonts w:ascii="Times New Roman" w:hAnsi="Times New Roman" w:cs="Times New Roman"/>
          <w:sz w:val="28"/>
          <w:szCs w:val="28"/>
        </w:rPr>
      </w:pPr>
    </w:p>
    <w:p w14:paraId="136DBC1B" w14:textId="77777777" w:rsidR="006361FE" w:rsidRDefault="006361FE" w:rsidP="006E0701">
      <w:pPr>
        <w:rPr>
          <w:rFonts w:ascii="Times New Roman" w:hAnsi="Times New Roman" w:cs="Times New Roman"/>
          <w:sz w:val="28"/>
          <w:szCs w:val="28"/>
        </w:rPr>
      </w:pPr>
    </w:p>
    <w:p w14:paraId="73D61792" w14:textId="77777777" w:rsidR="006361FE" w:rsidRDefault="006361FE" w:rsidP="006E0701">
      <w:pPr>
        <w:rPr>
          <w:rFonts w:ascii="Times New Roman" w:hAnsi="Times New Roman" w:cs="Times New Roman"/>
          <w:sz w:val="28"/>
          <w:szCs w:val="28"/>
        </w:rPr>
      </w:pPr>
    </w:p>
    <w:p w14:paraId="77532BFB" w14:textId="77777777" w:rsidR="00330AD9" w:rsidRDefault="006361FE" w:rsidP="006E0701">
      <w:pPr>
        <w:rPr>
          <w:rFonts w:ascii="Times New Roman" w:hAnsi="Times New Roman" w:cs="Times New Roman"/>
          <w:sz w:val="28"/>
          <w:szCs w:val="28"/>
        </w:rPr>
      </w:pPr>
      <w:r>
        <w:rPr>
          <w:rFonts w:ascii="Times New Roman" w:hAnsi="Times New Roman" w:cs="Times New Roman"/>
          <w:sz w:val="28"/>
          <w:szCs w:val="28"/>
        </w:rPr>
        <w:t>3.</w:t>
      </w:r>
      <w:r w:rsidR="00330AD9" w:rsidRPr="00F84AEE">
        <w:rPr>
          <w:rFonts w:ascii="Times New Roman" w:hAnsi="Times New Roman" w:cs="Times New Roman"/>
          <w:sz w:val="28"/>
          <w:szCs w:val="28"/>
        </w:rPr>
        <w:t xml:space="preserve">Ống dẫn mẫu </w:t>
      </w:r>
    </w:p>
    <w:tbl>
      <w:tblPr>
        <w:tblStyle w:val="TableGrid"/>
        <w:tblW w:w="0" w:type="auto"/>
        <w:tblLook w:val="04A0" w:firstRow="1" w:lastRow="0" w:firstColumn="1" w:lastColumn="0" w:noHBand="0" w:noVBand="1"/>
      </w:tblPr>
      <w:tblGrid>
        <w:gridCol w:w="525"/>
        <w:gridCol w:w="5729"/>
        <w:gridCol w:w="3141"/>
      </w:tblGrid>
      <w:tr w:rsidR="006361FE" w14:paraId="55CDEA8A" w14:textId="77777777" w:rsidTr="006361FE">
        <w:trPr>
          <w:trHeight w:val="847"/>
        </w:trPr>
        <w:tc>
          <w:tcPr>
            <w:tcW w:w="534" w:type="dxa"/>
          </w:tcPr>
          <w:p w14:paraId="4CCB2469" w14:textId="77777777" w:rsidR="006361FE" w:rsidRDefault="006361FE" w:rsidP="006E0701">
            <w:pPr>
              <w:rPr>
                <w:rFonts w:ascii="Times New Roman" w:hAnsi="Times New Roman" w:cs="Times New Roman"/>
                <w:sz w:val="28"/>
                <w:szCs w:val="28"/>
              </w:rPr>
            </w:pPr>
          </w:p>
        </w:tc>
        <w:tc>
          <w:tcPr>
            <w:tcW w:w="5880" w:type="dxa"/>
            <w:vAlign w:val="center"/>
          </w:tcPr>
          <w:p w14:paraId="28409D19"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Ống dẫn mẫu không bị co thắt, giãn nở</w:t>
            </w:r>
          </w:p>
        </w:tc>
        <w:tc>
          <w:tcPr>
            <w:tcW w:w="3207" w:type="dxa"/>
            <w:vAlign w:val="center"/>
          </w:tcPr>
          <w:p w14:paraId="51D79076"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F5E1279" wp14:editId="36F7A02C">
                      <wp:extent cx="273050" cy="225425"/>
                      <wp:effectExtent l="0" t="0" r="12700" b="22225"/>
                      <wp:docPr id="449981" name="Group 449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82"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4A439A9" id="Group 449981"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F1jayn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23B4771" w14:textId="77777777" w:rsidTr="006361FE">
        <w:trPr>
          <w:trHeight w:val="689"/>
        </w:trPr>
        <w:tc>
          <w:tcPr>
            <w:tcW w:w="534" w:type="dxa"/>
          </w:tcPr>
          <w:p w14:paraId="57AB8AA5" w14:textId="77777777" w:rsidR="006361FE" w:rsidRDefault="006361FE" w:rsidP="006E0701">
            <w:pPr>
              <w:rPr>
                <w:rFonts w:ascii="Times New Roman" w:hAnsi="Times New Roman" w:cs="Times New Roman"/>
                <w:sz w:val="28"/>
                <w:szCs w:val="28"/>
              </w:rPr>
            </w:pPr>
          </w:p>
        </w:tc>
        <w:tc>
          <w:tcPr>
            <w:tcW w:w="5880" w:type="dxa"/>
            <w:vAlign w:val="center"/>
          </w:tcPr>
          <w:p w14:paraId="6AF2C5F6"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Ống dẫn mẫu không bị gấp khúc một góc nhỏ hơn 90</w:t>
            </w:r>
            <w:r w:rsidRPr="006361FE">
              <w:rPr>
                <w:rFonts w:ascii="Times New Roman" w:hAnsi="Times New Roman" w:cs="Times New Roman"/>
                <w:sz w:val="24"/>
                <w:szCs w:val="28"/>
                <w:vertAlign w:val="superscript"/>
              </w:rPr>
              <w:t>o</w:t>
            </w:r>
          </w:p>
        </w:tc>
        <w:tc>
          <w:tcPr>
            <w:tcW w:w="3207" w:type="dxa"/>
            <w:vAlign w:val="center"/>
          </w:tcPr>
          <w:p w14:paraId="7EA16F64"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4C88742" wp14:editId="2BF9CF90">
                      <wp:extent cx="273050" cy="225425"/>
                      <wp:effectExtent l="0" t="0" r="12700" b="22225"/>
                      <wp:docPr id="449983" name="Group 449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0"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1034D2AE" id="Group 44998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" path="m,225552r272796,l272796,,,,,225552xe" filled="f" strokeweight=".72pt">
                        <v:stroke miterlimit="83231f" joinstyle="miter"/>
                        <v:path arrowok="t" textboxrect="0,0,272796,225552"/>
                      </v:shape>
                      <w10:anchorlock/>
                    </v:group>
                  </w:pict>
                </mc:Fallback>
              </mc:AlternateContent>
            </w:r>
          </w:p>
        </w:tc>
      </w:tr>
      <w:tr w:rsidR="006361FE" w14:paraId="5E991362" w14:textId="77777777" w:rsidTr="006361FE">
        <w:trPr>
          <w:trHeight w:val="840"/>
        </w:trPr>
        <w:tc>
          <w:tcPr>
            <w:tcW w:w="534" w:type="dxa"/>
          </w:tcPr>
          <w:p w14:paraId="07307420" w14:textId="77777777" w:rsidR="006361FE" w:rsidRDefault="006361FE" w:rsidP="006E0701">
            <w:pPr>
              <w:rPr>
                <w:rFonts w:ascii="Times New Roman" w:hAnsi="Times New Roman" w:cs="Times New Roman"/>
                <w:sz w:val="28"/>
                <w:szCs w:val="28"/>
              </w:rPr>
            </w:pPr>
          </w:p>
        </w:tc>
        <w:tc>
          <w:tcPr>
            <w:tcW w:w="5880" w:type="dxa"/>
            <w:vAlign w:val="center"/>
          </w:tcPr>
          <w:p w14:paraId="68E39A55"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Kết quả sai khác so với nồng độ khí chuẩn khi đo khí chuẩn</w:t>
            </w:r>
          </w:p>
        </w:tc>
        <w:tc>
          <w:tcPr>
            <w:tcW w:w="3207" w:type="dxa"/>
            <w:vAlign w:val="center"/>
          </w:tcPr>
          <w:p w14:paraId="7EA49D3F" w14:textId="77777777" w:rsidR="006361FE" w:rsidRDefault="006361FE" w:rsidP="006361FE">
            <w:pPr>
              <w:jc w:val="center"/>
              <w:rPr>
                <w:rFonts w:ascii="Times New Roman" w:hAnsi="Times New Roman" w:cs="Times New Roman"/>
                <w:sz w:val="28"/>
                <w:szCs w:val="28"/>
              </w:rPr>
            </w:pPr>
            <w:r>
              <w:rPr>
                <w:rFonts w:ascii="Times New Roman" w:hAnsi="Times New Roman" w:cs="Times New Roman"/>
                <w:sz w:val="28"/>
                <w:szCs w:val="28"/>
              </w:rPr>
              <w:t>…%</w:t>
            </w:r>
          </w:p>
          <w:p w14:paraId="0C316915"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299C7FF6" wp14:editId="73E5C021">
                      <wp:extent cx="273050" cy="225425"/>
                      <wp:effectExtent l="0" t="0" r="12700" b="22225"/>
                      <wp:docPr id="452801" name="Group 452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2"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B830CDD" id="Group 452801"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607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Eh+tO3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CC78C8A" w14:textId="77777777" w:rsidTr="006361FE">
        <w:trPr>
          <w:trHeight w:val="697"/>
        </w:trPr>
        <w:tc>
          <w:tcPr>
            <w:tcW w:w="534" w:type="dxa"/>
          </w:tcPr>
          <w:p w14:paraId="31897EC1" w14:textId="77777777" w:rsidR="006361FE" w:rsidRDefault="006361FE" w:rsidP="006E0701">
            <w:pPr>
              <w:rPr>
                <w:rFonts w:ascii="Times New Roman" w:hAnsi="Times New Roman" w:cs="Times New Roman"/>
                <w:sz w:val="28"/>
                <w:szCs w:val="28"/>
              </w:rPr>
            </w:pPr>
          </w:p>
        </w:tc>
        <w:tc>
          <w:tcPr>
            <w:tcW w:w="5880" w:type="dxa"/>
            <w:vAlign w:val="center"/>
          </w:tcPr>
          <w:p w14:paraId="02D07807" w14:textId="77777777" w:rsidR="006361FE" w:rsidRDefault="006361FE" w:rsidP="006361FE">
            <w:pPr>
              <w:rPr>
                <w:rFonts w:ascii="Times New Roman" w:hAnsi="Times New Roman" w:cs="Times New Roman"/>
                <w:sz w:val="28"/>
                <w:szCs w:val="28"/>
              </w:rPr>
            </w:pPr>
            <w:r w:rsidRPr="006361FE">
              <w:rPr>
                <w:rFonts w:ascii="Times New Roman" w:hAnsi="Times New Roman" w:cs="Times New Roman"/>
                <w:sz w:val="24"/>
                <w:szCs w:val="28"/>
              </w:rPr>
              <w:t>Dòng khí thải đi qua ống dẫn mẫu phải được làm nóng</w:t>
            </w:r>
          </w:p>
        </w:tc>
        <w:tc>
          <w:tcPr>
            <w:tcW w:w="3207" w:type="dxa"/>
            <w:vAlign w:val="center"/>
          </w:tcPr>
          <w:p w14:paraId="129943B7"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008A1EE" wp14:editId="76390FAF">
                      <wp:extent cx="273050" cy="225425"/>
                      <wp:effectExtent l="0" t="0" r="12700" b="22225"/>
                      <wp:docPr id="452803" name="Group 452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6CB79FB" id="Group 45280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6v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gDxOr3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A9F783D" w14:textId="77777777" w:rsidTr="006361FE">
        <w:trPr>
          <w:trHeight w:val="693"/>
        </w:trPr>
        <w:tc>
          <w:tcPr>
            <w:tcW w:w="534" w:type="dxa"/>
          </w:tcPr>
          <w:p w14:paraId="2E67586F" w14:textId="77777777" w:rsidR="006361FE" w:rsidRDefault="006361FE" w:rsidP="006E0701">
            <w:pPr>
              <w:rPr>
                <w:rFonts w:ascii="Times New Roman" w:hAnsi="Times New Roman" w:cs="Times New Roman"/>
                <w:sz w:val="28"/>
                <w:szCs w:val="28"/>
              </w:rPr>
            </w:pPr>
          </w:p>
        </w:tc>
        <w:tc>
          <w:tcPr>
            <w:tcW w:w="5880" w:type="dxa"/>
            <w:vAlign w:val="center"/>
          </w:tcPr>
          <w:p w14:paraId="4DB86D0B" w14:textId="77777777" w:rsidR="006361FE" w:rsidRDefault="006361FE" w:rsidP="006361FE">
            <w:pPr>
              <w:rPr>
                <w:rFonts w:ascii="Times New Roman" w:hAnsi="Times New Roman" w:cs="Times New Roman"/>
                <w:sz w:val="28"/>
                <w:szCs w:val="28"/>
              </w:rPr>
            </w:pPr>
            <w:r w:rsidRPr="006361FE">
              <w:rPr>
                <w:rFonts w:ascii="Times New Roman" w:hAnsi="Times New Roman" w:cs="Times New Roman"/>
                <w:b/>
                <w:sz w:val="24"/>
                <w:szCs w:val="28"/>
              </w:rPr>
              <w:t>Kết luận</w:t>
            </w:r>
            <w:r w:rsidRPr="006361FE">
              <w:rPr>
                <w:rFonts w:ascii="Times New Roman" w:hAnsi="Times New Roman" w:cs="Times New Roman"/>
                <w:sz w:val="24"/>
                <w:szCs w:val="28"/>
              </w:rPr>
              <w:t>: Ống dẫn mẫu</w:t>
            </w:r>
          </w:p>
        </w:tc>
        <w:tc>
          <w:tcPr>
            <w:tcW w:w="3207" w:type="dxa"/>
            <w:vAlign w:val="center"/>
          </w:tcPr>
          <w:p w14:paraId="373C2D37"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061B9FD1" wp14:editId="6CCED67C">
                      <wp:extent cx="273050" cy="225425"/>
                      <wp:effectExtent l="0" t="0" r="12700" b="22225"/>
                      <wp:docPr id="452805" name="Group 452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0838159" id="Group 45280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QL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FaE9At/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bl>
    <w:p w14:paraId="72D48D28" w14:textId="77777777" w:rsidR="00330AD9" w:rsidRPr="00F84AEE" w:rsidRDefault="006361FE" w:rsidP="006E0701">
      <w:pPr>
        <w:rPr>
          <w:rFonts w:ascii="Times New Roman" w:hAnsi="Times New Roman" w:cs="Times New Roman"/>
          <w:sz w:val="28"/>
          <w:szCs w:val="28"/>
        </w:rPr>
      </w:pPr>
      <w:r>
        <w:rPr>
          <w:rFonts w:ascii="Times New Roman" w:hAnsi="Times New Roman" w:cs="Times New Roman"/>
          <w:sz w:val="28"/>
          <w:szCs w:val="28"/>
        </w:rPr>
        <w:t xml:space="preserve">4. </w:t>
      </w:r>
      <w:r w:rsidR="00330AD9" w:rsidRPr="00F84AEE">
        <w:rPr>
          <w:rFonts w:ascii="Times New Roman" w:hAnsi="Times New Roman" w:cs="Times New Roman"/>
          <w:sz w:val="28"/>
          <w:szCs w:val="28"/>
        </w:rPr>
        <w:t xml:space="preserve">Thiết bị quan trắc  </w:t>
      </w:r>
    </w:p>
    <w:tbl>
      <w:tblPr>
        <w:tblW w:w="9551" w:type="dxa"/>
        <w:tblInd w:w="5" w:type="dxa"/>
        <w:tblCellMar>
          <w:top w:w="55" w:type="dxa"/>
          <w:right w:w="43" w:type="dxa"/>
        </w:tblCellMar>
        <w:tblLook w:val="04A0" w:firstRow="1" w:lastRow="0" w:firstColumn="1" w:lastColumn="0" w:noHBand="0" w:noVBand="1"/>
      </w:tblPr>
      <w:tblGrid>
        <w:gridCol w:w="514"/>
        <w:gridCol w:w="4683"/>
        <w:gridCol w:w="4354"/>
      </w:tblGrid>
      <w:tr w:rsidR="009D1B0E" w:rsidRPr="00F84AEE" w14:paraId="5F2FFC0B" w14:textId="77777777" w:rsidTr="000A0507">
        <w:trPr>
          <w:trHeight w:val="1521"/>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5F381EEE"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a. </w:t>
            </w:r>
          </w:p>
        </w:tc>
        <w:tc>
          <w:tcPr>
            <w:tcW w:w="4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783C8"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Vận hành liên tục, ổn định 24/24h </w:t>
            </w:r>
          </w:p>
          <w:p w14:paraId="465731AC"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 xml:space="preserve">(có bằng chứng kèm theo: bảng kết quả quan trắc) </w:t>
            </w:r>
          </w:p>
        </w:tc>
        <w:tc>
          <w:tcPr>
            <w:tcW w:w="4354" w:type="dxa"/>
            <w:tcBorders>
              <w:top w:val="single" w:sz="4" w:space="0" w:color="000000"/>
              <w:left w:val="single" w:sz="4" w:space="0" w:color="000000"/>
              <w:right w:val="single" w:sz="4" w:space="0" w:color="000000"/>
            </w:tcBorders>
          </w:tcPr>
          <w:p w14:paraId="1A197F29" w14:textId="77777777" w:rsidR="009D1B0E" w:rsidRPr="00F84AEE" w:rsidRDefault="009D1B0E" w:rsidP="009D1B0E">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w:t>
            </w:r>
            <w:r w:rsidRPr="00F75302">
              <w:rPr>
                <w:rFonts w:ascii="Times New Roman" w:hAnsi="Times New Roman" w:cs="Times New Roman"/>
                <w:noProof/>
                <w:sz w:val="28"/>
                <w:szCs w:val="28"/>
              </w:rPr>
              <mc:AlternateContent>
                <mc:Choice Requires="wpg">
                  <w:drawing>
                    <wp:inline distT="0" distB="0" distL="0" distR="0" wp14:anchorId="560750C7" wp14:editId="71B2B456">
                      <wp:extent cx="273050" cy="225425"/>
                      <wp:effectExtent l="0" t="0" r="12700" b="22225"/>
                      <wp:docPr id="452816" name="Group 452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17"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14100282" id="Group 45281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HGo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Bkscah/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r>
      <w:tr w:rsidR="009D1B0E" w:rsidRPr="00F84AEE" w14:paraId="3E8BCA1D" w14:textId="77777777" w:rsidTr="000A0507">
        <w:trPr>
          <w:trHeight w:val="1891"/>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4EE51C05"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b.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4670C67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Đo và trả kết quả theo đơn vị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p w14:paraId="6F7B2E47"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(có bằng chứng kèm theo: chụp ảnh màn hình hiển thị hoặc bảng kết quả quan trắc dữ liệu gốc)</w:t>
            </w:r>
            <w:r w:rsidRPr="00F84AEE">
              <w:rPr>
                <w:rFonts w:ascii="Times New Roman" w:hAnsi="Times New Roman" w:cs="Times New Roman"/>
                <w:sz w:val="28"/>
                <w:szCs w:val="28"/>
              </w:rPr>
              <w:t xml:space="preserve"> </w:t>
            </w:r>
          </w:p>
        </w:tc>
        <w:tc>
          <w:tcPr>
            <w:tcW w:w="4354" w:type="dxa"/>
            <w:tcBorders>
              <w:top w:val="single" w:sz="4" w:space="0" w:color="000000"/>
              <w:left w:val="single" w:sz="4" w:space="0" w:color="000000"/>
              <w:right w:val="single" w:sz="4" w:space="0" w:color="000000"/>
            </w:tcBorders>
          </w:tcPr>
          <w:p w14:paraId="63AB5293"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w:t>
            </w:r>
            <w:r w:rsidRPr="00F75302">
              <w:rPr>
                <w:rFonts w:ascii="Times New Roman" w:hAnsi="Times New Roman" w:cs="Times New Roman"/>
                <w:noProof/>
                <w:sz w:val="28"/>
                <w:szCs w:val="28"/>
              </w:rPr>
              <mc:AlternateContent>
                <mc:Choice Requires="wpg">
                  <w:drawing>
                    <wp:inline distT="0" distB="0" distL="0" distR="0" wp14:anchorId="6FBD4379" wp14:editId="4AD25917">
                      <wp:extent cx="273050" cy="225425"/>
                      <wp:effectExtent l="0" t="0" r="12700" b="22225"/>
                      <wp:docPr id="452818" name="Group 452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19"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EDB2F8D" id="Group 452818"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d0y34H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63DBAA57" w14:textId="77777777" w:rsidTr="009D1B0E">
        <w:trPr>
          <w:trHeight w:val="825"/>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13D585E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017F3183"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Kết quả kiểm soát độ chính xác tương đối của các thiết bị quan trắc </w:t>
            </w:r>
          </w:p>
        </w:tc>
        <w:tc>
          <w:tcPr>
            <w:tcW w:w="4354" w:type="dxa"/>
            <w:tcBorders>
              <w:top w:val="single" w:sz="4" w:space="0" w:color="000000"/>
              <w:left w:val="single" w:sz="4" w:space="0" w:color="000000"/>
              <w:bottom w:val="single" w:sz="4" w:space="0" w:color="000000"/>
              <w:right w:val="single" w:sz="4" w:space="0" w:color="000000"/>
            </w:tcBorders>
          </w:tcPr>
          <w:p w14:paraId="079B175B" w14:textId="77777777" w:rsidR="009D1B0E" w:rsidRPr="00F84AEE" w:rsidRDefault="009D1B0E" w:rsidP="006E0701">
            <w:pPr>
              <w:rPr>
                <w:rFonts w:ascii="Times New Roman" w:hAnsi="Times New Roman" w:cs="Times New Roman"/>
                <w:sz w:val="28"/>
                <w:szCs w:val="28"/>
              </w:rPr>
            </w:pPr>
          </w:p>
        </w:tc>
      </w:tr>
      <w:tr w:rsidR="009D1B0E" w:rsidRPr="00F84AEE" w14:paraId="2BAFD0DC" w14:textId="77777777" w:rsidTr="009D1B0E">
        <w:trPr>
          <w:trHeight w:val="1614"/>
        </w:trPr>
        <w:tc>
          <w:tcPr>
            <w:tcW w:w="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2BE5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c.1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38ED9D0C"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thiết bị được hiệu chuẩn theo quy định </w:t>
            </w:r>
          </w:p>
          <w:p w14:paraId="0EAEB618"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(kèm theo giấy chứng nhận hiệu chuẩn thiết bị)</w:t>
            </w:r>
            <w:r w:rsidRPr="00F84AEE">
              <w:rPr>
                <w:rFonts w:ascii="Times New Roman" w:hAnsi="Times New Roman" w:cs="Times New Roman"/>
                <w:sz w:val="28"/>
                <w:szCs w:val="28"/>
              </w:rPr>
              <w:t xml:space="preserve"> </w:t>
            </w:r>
          </w:p>
        </w:tc>
        <w:tc>
          <w:tcPr>
            <w:tcW w:w="4354" w:type="dxa"/>
            <w:tcBorders>
              <w:top w:val="single" w:sz="4" w:space="0" w:color="000000"/>
              <w:left w:val="single" w:sz="4" w:space="0" w:color="000000"/>
              <w:right w:val="single" w:sz="4" w:space="0" w:color="000000"/>
            </w:tcBorders>
          </w:tcPr>
          <w:p w14:paraId="5F8C7D4D" w14:textId="77777777" w:rsidR="009D1B0E" w:rsidRPr="00F84AEE" w:rsidRDefault="009D1B0E" w:rsidP="009D1B0E">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02B0A2FF" wp14:editId="4D69C9BB">
                      <wp:extent cx="273050" cy="225425"/>
                      <wp:effectExtent l="0" t="0" r="12700" b="22225"/>
                      <wp:docPr id="452820" name="Group 452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1"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3161EC06" id="Group 452820"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xJ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0mAcS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6E2FA26F"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12EC5241"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c.2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0F1C4249"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Quan trắc đối chứng </w:t>
            </w:r>
          </w:p>
        </w:tc>
        <w:tc>
          <w:tcPr>
            <w:tcW w:w="4354" w:type="dxa"/>
            <w:tcBorders>
              <w:top w:val="single" w:sz="4" w:space="0" w:color="000000"/>
              <w:left w:val="single" w:sz="4" w:space="0" w:color="000000"/>
              <w:bottom w:val="single" w:sz="4" w:space="0" w:color="000000"/>
              <w:right w:val="single" w:sz="4" w:space="0" w:color="000000"/>
            </w:tcBorders>
          </w:tcPr>
          <w:p w14:paraId="4A27A69D"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 lần</w:t>
            </w:r>
          </w:p>
        </w:tc>
      </w:tr>
      <w:tr w:rsidR="009D1B0E" w:rsidRPr="00F84AEE" w14:paraId="44528C52"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34776E84"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64D790E6" w14:textId="77777777" w:rsidR="009D1B0E" w:rsidRPr="00F84AEE" w:rsidRDefault="009D1B0E" w:rsidP="006E0701">
            <w:pPr>
              <w:rPr>
                <w:rFonts w:ascii="Times New Roman" w:hAnsi="Times New Roman" w:cs="Times New Roman"/>
                <w:sz w:val="28"/>
                <w:szCs w:val="28"/>
              </w:rPr>
            </w:pPr>
            <w:proofErr w:type="gramStart"/>
            <w:r w:rsidRPr="00F84AEE">
              <w:rPr>
                <w:rFonts w:ascii="Times New Roman" w:hAnsi="Times New Roman" w:cs="Times New Roman"/>
                <w:sz w:val="28"/>
                <w:szCs w:val="28"/>
              </w:rPr>
              <w:t>Phương  pháp</w:t>
            </w:r>
            <w:proofErr w:type="gramEnd"/>
            <w:r w:rsidRPr="00F84AEE">
              <w:rPr>
                <w:rFonts w:ascii="Times New Roman" w:hAnsi="Times New Roman" w:cs="Times New Roman"/>
                <w:sz w:val="28"/>
                <w:szCs w:val="28"/>
              </w:rPr>
              <w:t xml:space="preserve"> quan trắc đối chứng đối với thông số cụ thể </w:t>
            </w:r>
          </w:p>
        </w:tc>
        <w:tc>
          <w:tcPr>
            <w:tcW w:w="4354" w:type="dxa"/>
            <w:tcBorders>
              <w:top w:val="single" w:sz="4" w:space="0" w:color="000000"/>
              <w:left w:val="single" w:sz="4" w:space="0" w:color="000000"/>
              <w:bottom w:val="single" w:sz="4" w:space="0" w:color="000000"/>
              <w:right w:val="single" w:sz="4" w:space="0" w:color="000000"/>
            </w:tcBorders>
          </w:tcPr>
          <w:p w14:paraId="3CDEA451"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(tên phương pháp)</w:t>
            </w:r>
          </w:p>
        </w:tc>
      </w:tr>
      <w:tr w:rsidR="009D1B0E" w:rsidRPr="00F84AEE" w14:paraId="1537BCDD"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2DDDF7E9"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377C827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Số lần quan trắc đối chứng </w:t>
            </w:r>
          </w:p>
        </w:tc>
        <w:tc>
          <w:tcPr>
            <w:tcW w:w="4354" w:type="dxa"/>
            <w:tcBorders>
              <w:top w:val="single" w:sz="4" w:space="0" w:color="000000"/>
              <w:left w:val="single" w:sz="4" w:space="0" w:color="000000"/>
              <w:bottom w:val="single" w:sz="4" w:space="0" w:color="000000"/>
              <w:right w:val="single" w:sz="4" w:space="0" w:color="000000"/>
            </w:tcBorders>
          </w:tcPr>
          <w:p w14:paraId="3EA6848C"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 xml:space="preserve">……………lần </w:t>
            </w:r>
          </w:p>
        </w:tc>
      </w:tr>
      <w:tr w:rsidR="009D1B0E" w:rsidRPr="00F84AEE" w14:paraId="08CE690B" w14:textId="77777777" w:rsidTr="009D1B0E">
        <w:trPr>
          <w:trHeight w:val="2124"/>
        </w:trPr>
        <w:tc>
          <w:tcPr>
            <w:tcW w:w="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52123"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5AE4EDB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Kết quả tính toán từ hai bộ số liệu quan trắc đối chứng đối với từng thông số </w:t>
            </w:r>
          </w:p>
          <w:p w14:paraId="1B7F7F10"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Kết luận: thiết bị đạt tiêu chuẩn để hoạt động </w:t>
            </w:r>
          </w:p>
          <w:p w14:paraId="053A418A"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Đạt   </w:t>
            </w:r>
            <w:r w:rsidRPr="009D1B0E">
              <w:rPr>
                <w:rFonts w:ascii="Times New Roman" w:hAnsi="Times New Roman" w:cs="Times New Roman"/>
                <w:sz w:val="24"/>
                <w:szCs w:val="24"/>
                <w:bdr w:val="single" w:sz="12" w:space="0" w:color="000000"/>
              </w:rPr>
              <w:t xml:space="preserve">      </w:t>
            </w:r>
            <w:r w:rsidRPr="009D1B0E">
              <w:rPr>
                <w:rFonts w:ascii="Times New Roman" w:hAnsi="Times New Roman" w:cs="Times New Roman"/>
                <w:sz w:val="24"/>
                <w:szCs w:val="24"/>
              </w:rPr>
              <w:t xml:space="preserve">                  Không đạt </w:t>
            </w:r>
            <w:r w:rsidRPr="009D1B0E">
              <w:rPr>
                <w:rFonts w:ascii="Times New Roman" w:hAnsi="Times New Roman" w:cs="Times New Roman"/>
                <w:sz w:val="24"/>
                <w:szCs w:val="24"/>
              </w:rPr>
              <w:tab/>
            </w:r>
            <w:r w:rsidRPr="009D1B0E">
              <w:rPr>
                <w:rFonts w:ascii="Times New Roman" w:hAnsi="Times New Roman" w:cs="Times New Roman"/>
                <w:noProof/>
                <w:sz w:val="24"/>
                <w:szCs w:val="24"/>
              </w:rPr>
              <mc:AlternateContent>
                <mc:Choice Requires="wpg">
                  <w:drawing>
                    <wp:inline distT="0" distB="0" distL="0" distR="0" wp14:anchorId="6E6CF482" wp14:editId="64ED0D72">
                      <wp:extent cx="273050" cy="225425"/>
                      <wp:effectExtent l="0" t="0" r="12700" b="22225"/>
                      <wp:docPr id="450843" name="Group 450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848" name="Shape 70848"/>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7E19ABF" id="Group 45084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BS04zqfQIAAOwFAAAO&#10;AAAAAAAAAAAAAAAAAC4CAABkcnMvZTJvRG9jLnhtbFBLAQItABQABgAIAAAAIQBczA792gAAAAMB&#10;AAAPAAAAAAAAAAAAAAAAANcEAABkcnMvZG93bnJldi54bWxQSwUGAAAAAAQABADzAAAA3gUAAAAA&#10;">
                      <v:shape id="Shape 70848"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" path="m,225552r272796,l272796,,,,,225552xe" filled="f" strokeweight=".72pt">
                        <v:stroke miterlimit="83231f" joinstyle="miter"/>
                        <v:path arrowok="t" textboxrect="0,0,272796,225552"/>
                      </v:shape>
                      <w10:anchorlock/>
                    </v:group>
                  </w:pict>
                </mc:Fallback>
              </mc:AlternateContent>
            </w:r>
          </w:p>
        </w:tc>
        <w:tc>
          <w:tcPr>
            <w:tcW w:w="4354" w:type="dxa"/>
            <w:tcBorders>
              <w:top w:val="single" w:sz="4" w:space="0" w:color="000000"/>
              <w:left w:val="single" w:sz="4" w:space="0" w:color="000000"/>
              <w:bottom w:val="single" w:sz="4" w:space="0" w:color="000000"/>
              <w:right w:val="single" w:sz="4" w:space="0" w:color="000000"/>
            </w:tcBorders>
          </w:tcPr>
          <w:p w14:paraId="26F0EB8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Độ sai khác: ….</w:t>
            </w:r>
          </w:p>
          <w:p w14:paraId="03877953"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Độ lệch tiêu chuẩn: </w:t>
            </w:r>
            <w:proofErr w:type="gramStart"/>
            <w:r w:rsidRPr="009D1B0E">
              <w:rPr>
                <w:rFonts w:ascii="Times New Roman" w:hAnsi="Times New Roman" w:cs="Times New Roman"/>
                <w:sz w:val="24"/>
                <w:szCs w:val="24"/>
              </w:rPr>
              <w:t>…..</w:t>
            </w:r>
            <w:proofErr w:type="gramEnd"/>
          </w:p>
          <w:p w14:paraId="7F46273C"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Hệ số tin cậy:</w:t>
            </w:r>
            <w:r>
              <w:rPr>
                <w:rFonts w:ascii="Times New Roman" w:hAnsi="Times New Roman" w:cs="Times New Roman"/>
                <w:sz w:val="24"/>
                <w:szCs w:val="24"/>
              </w:rPr>
              <w:t xml:space="preserve"> </w:t>
            </w:r>
            <w:proofErr w:type="gramStart"/>
            <w:r w:rsidRPr="009D1B0E">
              <w:rPr>
                <w:rFonts w:ascii="Times New Roman" w:hAnsi="Times New Roman" w:cs="Times New Roman"/>
                <w:sz w:val="24"/>
                <w:szCs w:val="24"/>
              </w:rPr>
              <w:t>…..</w:t>
            </w:r>
            <w:proofErr w:type="gramEnd"/>
          </w:p>
          <w:p w14:paraId="415C30F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Độ chính xác tương đối: …%</w:t>
            </w:r>
          </w:p>
        </w:tc>
      </w:tr>
    </w:tbl>
    <w:p w14:paraId="71A0762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p w14:paraId="33E1A7F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Hệ thống khác </w:t>
      </w:r>
    </w:p>
    <w:tbl>
      <w:tblPr>
        <w:tblW w:w="8694" w:type="dxa"/>
        <w:jc w:val="center"/>
        <w:tblCellMar>
          <w:top w:w="70" w:type="dxa"/>
          <w:left w:w="0" w:type="dxa"/>
          <w:bottom w:w="18" w:type="dxa"/>
          <w:right w:w="0" w:type="dxa"/>
        </w:tblCellMar>
        <w:tblLook w:val="04A0" w:firstRow="1" w:lastRow="0" w:firstColumn="1" w:lastColumn="0" w:noHBand="0" w:noVBand="1"/>
      </w:tblPr>
      <w:tblGrid>
        <w:gridCol w:w="444"/>
        <w:gridCol w:w="4943"/>
        <w:gridCol w:w="3307"/>
      </w:tblGrid>
      <w:tr w:rsidR="009D1B0E" w:rsidRPr="00F84AEE" w14:paraId="021B3713" w14:textId="77777777" w:rsidTr="000824F1">
        <w:trPr>
          <w:trHeight w:val="1441"/>
          <w:jc w:val="center"/>
        </w:trPr>
        <w:tc>
          <w:tcPr>
            <w:tcW w:w="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64516"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a. </w:t>
            </w:r>
          </w:p>
        </w:tc>
        <w:tc>
          <w:tcPr>
            <w:tcW w:w="4943" w:type="dxa"/>
            <w:tcBorders>
              <w:top w:val="single" w:sz="4" w:space="0" w:color="000000"/>
              <w:left w:val="single" w:sz="4" w:space="0" w:color="000000"/>
              <w:bottom w:val="single" w:sz="4" w:space="0" w:color="000000"/>
              <w:right w:val="single" w:sz="4" w:space="0" w:color="000000"/>
            </w:tcBorders>
            <w:shd w:val="clear" w:color="auto" w:fill="auto"/>
          </w:tcPr>
          <w:p w14:paraId="6CC55553"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 Thiết bị có khả năng thu thập, lưu giữ và truyền dữ liệu liên tục, tự động. </w:t>
            </w:r>
          </w:p>
          <w:p w14:paraId="69674690"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Kết luận: thiết bị thu thập, lưu giữ và truyền dữ liệu đạt tiêu chuẩn để hoạt động </w:t>
            </w:r>
          </w:p>
        </w:tc>
        <w:tc>
          <w:tcPr>
            <w:tcW w:w="3307" w:type="dxa"/>
            <w:tcBorders>
              <w:top w:val="single" w:sz="4" w:space="0" w:color="000000"/>
              <w:left w:val="single" w:sz="4" w:space="0" w:color="000000"/>
              <w:right w:val="single" w:sz="4" w:space="0" w:color="000000"/>
            </w:tcBorders>
          </w:tcPr>
          <w:p w14:paraId="3A0AF46E" w14:textId="77777777" w:rsidR="009D1B0E" w:rsidRDefault="009D1B0E" w:rsidP="006E0701">
            <w:pPr>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7529AFBE" wp14:editId="5B480A5A">
                      <wp:extent cx="273050" cy="225425"/>
                      <wp:effectExtent l="0" t="0" r="12700" b="22225"/>
                      <wp:docPr id="452822" name="Group 452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3"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6A074002" id="Group 452822"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BR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cK0wU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514FEBF0" w14:textId="77777777" w:rsidR="009D1B0E" w:rsidRPr="00F84AEE" w:rsidRDefault="009D1B0E" w:rsidP="000A0507">
            <w:pPr>
              <w:rPr>
                <w:rFonts w:ascii="Times New Roman" w:hAnsi="Times New Roman" w:cs="Times New Roman"/>
                <w:b/>
                <w:sz w:val="28"/>
                <w:szCs w:val="28"/>
              </w:rPr>
            </w:pPr>
            <w:r>
              <w:rPr>
                <w:rFonts w:ascii="Times New Roman" w:hAnsi="Times New Roman" w:cs="Times New Roman"/>
                <w:sz w:val="28"/>
                <w:szCs w:val="28"/>
              </w:rPr>
              <w:t xml:space="preserve"> Đạt</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đạt </w:t>
            </w:r>
            <w:r w:rsidRPr="00F75302">
              <w:rPr>
                <w:rFonts w:ascii="Times New Roman" w:hAnsi="Times New Roman" w:cs="Times New Roman"/>
                <w:noProof/>
                <w:sz w:val="28"/>
                <w:szCs w:val="28"/>
              </w:rPr>
              <mc:AlternateContent>
                <mc:Choice Requires="wpg">
                  <w:drawing>
                    <wp:inline distT="0" distB="0" distL="0" distR="0" wp14:anchorId="75C2021F" wp14:editId="2ED860E4">
                      <wp:extent cx="273050" cy="225425"/>
                      <wp:effectExtent l="0" t="0" r="12700" b="22225"/>
                      <wp:docPr id="452824" name="Group 452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5"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18681682" id="Group 452824"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5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lvtFe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78CBE430" w14:textId="77777777" w:rsidTr="000824F1">
        <w:trPr>
          <w:trHeight w:val="3937"/>
          <w:jc w:val="center"/>
        </w:trPr>
        <w:tc>
          <w:tcPr>
            <w:tcW w:w="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1C820E" w14:textId="77777777" w:rsidR="009D1B0E" w:rsidRPr="00F84AEE" w:rsidRDefault="009D1B0E" w:rsidP="006E0701">
            <w:pPr>
              <w:rPr>
                <w:rFonts w:ascii="Times New Roman" w:hAnsi="Times New Roman" w:cs="Times New Roman"/>
              </w:rPr>
            </w:pPr>
            <w:r w:rsidRPr="00F84AEE">
              <w:rPr>
                <w:rFonts w:ascii="Times New Roman" w:hAnsi="Times New Roman" w:cs="Times New Roman"/>
                <w:sz w:val="26"/>
              </w:rPr>
              <w:t xml:space="preserve">b. </w:t>
            </w:r>
          </w:p>
        </w:tc>
        <w:tc>
          <w:tcPr>
            <w:tcW w:w="4943" w:type="dxa"/>
            <w:tcBorders>
              <w:top w:val="single" w:sz="4" w:space="0" w:color="000000"/>
              <w:left w:val="single" w:sz="4" w:space="0" w:color="000000"/>
              <w:bottom w:val="single" w:sz="4" w:space="0" w:color="000000"/>
              <w:right w:val="single" w:sz="4" w:space="0" w:color="000000"/>
            </w:tcBorders>
            <w:shd w:val="clear" w:color="auto" w:fill="auto"/>
          </w:tcPr>
          <w:p w14:paraId="05B64F19"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000A0507">
              <w:rPr>
                <w:rFonts w:ascii="Times New Roman" w:hAnsi="Times New Roman" w:cs="Times New Roman"/>
                <w:b/>
                <w:sz w:val="24"/>
                <w:szCs w:val="24"/>
              </w:rPr>
              <w:t xml:space="preserve"> </w:t>
            </w:r>
            <w:r w:rsidRPr="009D1B0E">
              <w:rPr>
                <w:rFonts w:ascii="Times New Roman" w:hAnsi="Times New Roman" w:cs="Times New Roman"/>
                <w:sz w:val="24"/>
                <w:szCs w:val="24"/>
              </w:rPr>
              <w:t>Các bình khí chuẩn đối với các thông số quan trắc (</w:t>
            </w:r>
            <w:r w:rsidRPr="009D1B0E">
              <w:rPr>
                <w:rFonts w:ascii="Times New Roman" w:hAnsi="Times New Roman" w:cs="Times New Roman"/>
                <w:i/>
                <w:sz w:val="24"/>
                <w:szCs w:val="24"/>
              </w:rPr>
              <w:t>liệt kê tên các bình khí chuẩn</w:t>
            </w:r>
            <w:r w:rsidRPr="009D1B0E">
              <w:rPr>
                <w:rFonts w:ascii="Times New Roman" w:hAnsi="Times New Roman" w:cs="Times New Roman"/>
                <w:sz w:val="24"/>
                <w:szCs w:val="24"/>
              </w:rPr>
              <w:t xml:space="preserve">). </w:t>
            </w:r>
          </w:p>
          <w:p w14:paraId="3E052DCD"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Số lượng bình/ số lượng thông số môi trường được quan trắc. </w:t>
            </w:r>
          </w:p>
          <w:p w14:paraId="67BAE265"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Khí chuẩn còn hạn sử dụng. </w:t>
            </w:r>
          </w:p>
          <w:p w14:paraId="078C1D21"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Khí chuẩn có độ chính xác tối thiểu ± 5%. </w:t>
            </w:r>
          </w:p>
          <w:p w14:paraId="254625B3"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Khí chuẩn được liên kết chuẩn đến một trong các tổ chức </w:t>
            </w:r>
          </w:p>
          <w:p w14:paraId="0F210C09"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Kết luận: các bình khí chuẩn đạt tiêu chuẩn để hoạt động </w:t>
            </w:r>
          </w:p>
          <w:p w14:paraId="01D77E1B"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i/>
                <w:sz w:val="24"/>
                <w:szCs w:val="24"/>
              </w:rPr>
              <w:t xml:space="preserve">(Có giấy chứng nhận về khí chuẩn kèm theo) </w:t>
            </w:r>
          </w:p>
        </w:tc>
        <w:tc>
          <w:tcPr>
            <w:tcW w:w="3307" w:type="dxa"/>
            <w:tcBorders>
              <w:top w:val="single" w:sz="4" w:space="0" w:color="000000"/>
              <w:left w:val="single" w:sz="4" w:space="0" w:color="000000"/>
              <w:bottom w:val="single" w:sz="4" w:space="0" w:color="000000"/>
              <w:right w:val="single" w:sz="4" w:space="0" w:color="000000"/>
            </w:tcBorders>
          </w:tcPr>
          <w:p w14:paraId="430D7433" w14:textId="77777777" w:rsidR="009D1B0E" w:rsidRDefault="000824F1" w:rsidP="009D1B0E">
            <w:pPr>
              <w:ind w:firstLine="191"/>
              <w:rPr>
                <w:rFonts w:ascii="Times New Roman" w:hAnsi="Times New Roman" w:cs="Times New Roman"/>
                <w:b/>
              </w:rPr>
            </w:pPr>
            <w:r>
              <w:rPr>
                <w:rFonts w:ascii="Times New Roman" w:hAnsi="Times New Roman" w:cs="Times New Roman"/>
                <w:b/>
              </w:rPr>
              <w:t>……………………………………</w:t>
            </w:r>
          </w:p>
          <w:p w14:paraId="762FB0AD" w14:textId="77777777" w:rsidR="000824F1" w:rsidRDefault="000824F1" w:rsidP="009D1B0E">
            <w:pPr>
              <w:ind w:firstLine="191"/>
              <w:rPr>
                <w:rFonts w:ascii="Times New Roman" w:hAnsi="Times New Roman" w:cs="Times New Roman"/>
                <w:b/>
              </w:rPr>
            </w:pPr>
          </w:p>
          <w:p w14:paraId="1E99E020" w14:textId="77777777" w:rsidR="000824F1" w:rsidRDefault="000824F1" w:rsidP="009D1B0E">
            <w:pPr>
              <w:ind w:firstLine="191"/>
              <w:rPr>
                <w:rFonts w:ascii="Times New Roman" w:hAnsi="Times New Roman" w:cs="Times New Roman"/>
                <w:b/>
              </w:rPr>
            </w:pPr>
            <w:r>
              <w:rPr>
                <w:rFonts w:ascii="Times New Roman" w:hAnsi="Times New Roman" w:cs="Times New Roman"/>
                <w:b/>
              </w:rPr>
              <w:t>…………./……….</w:t>
            </w:r>
          </w:p>
          <w:p w14:paraId="1037E818"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Còn</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còn  </w:t>
            </w:r>
            <w:r w:rsidRPr="00F75302">
              <w:rPr>
                <w:rFonts w:ascii="Times New Roman" w:hAnsi="Times New Roman" w:cs="Times New Roman"/>
                <w:noProof/>
                <w:sz w:val="28"/>
                <w:szCs w:val="28"/>
              </w:rPr>
              <mc:AlternateContent>
                <mc:Choice Requires="wpg">
                  <w:drawing>
                    <wp:inline distT="0" distB="0" distL="0" distR="0" wp14:anchorId="3E09C798" wp14:editId="183AF7F9">
                      <wp:extent cx="273050" cy="225425"/>
                      <wp:effectExtent l="0" t="0" r="12700" b="22225"/>
                      <wp:docPr id="452826" name="Group 452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7"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1E66D9D" id="Group 45282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lh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DQ2aWF/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4BCFAA99"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2947D88F" wp14:editId="444BBC44">
                      <wp:extent cx="273050" cy="225425"/>
                      <wp:effectExtent l="0" t="0" r="12700" b="22225"/>
                      <wp:docPr id="452828" name="Group 452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9"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FDE412A" id="Group 452828"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WlavK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p w14:paraId="78D08D2A"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28826022" wp14:editId="2CAED39E">
                      <wp:extent cx="273050" cy="225425"/>
                      <wp:effectExtent l="0" t="0" r="12700" b="22225"/>
                      <wp:docPr id="452830" name="Group 452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31"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93BA285" id="Group 452830"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S4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9pTEuH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73C47F70" w14:textId="77777777" w:rsidR="000824F1" w:rsidRDefault="000824F1" w:rsidP="000824F1">
            <w:pPr>
              <w:ind w:firstLine="191"/>
              <w:jc w:val="center"/>
              <w:rPr>
                <w:rFonts w:ascii="Times New Roman" w:hAnsi="Times New Roman" w:cs="Times New Roman"/>
                <w:b/>
              </w:rPr>
            </w:pPr>
          </w:p>
          <w:p w14:paraId="5459DD34"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Đạt</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đạt </w:t>
            </w:r>
            <w:r w:rsidRPr="00F75302">
              <w:rPr>
                <w:rFonts w:ascii="Times New Roman" w:hAnsi="Times New Roman" w:cs="Times New Roman"/>
                <w:noProof/>
                <w:sz w:val="28"/>
                <w:szCs w:val="28"/>
              </w:rPr>
              <mc:AlternateContent>
                <mc:Choice Requires="wpg">
                  <w:drawing>
                    <wp:inline distT="0" distB="0" distL="0" distR="0" wp14:anchorId="49F91104" wp14:editId="730E9E44">
                      <wp:extent cx="273050" cy="225425"/>
                      <wp:effectExtent l="0" t="0" r="12700" b="22225"/>
                      <wp:docPr id="70304" name="Group 70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05"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3CD7EC37" id="Group 70304"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" path="m,225552r272796,l272796,,,,,225552xe" filled="f" strokeweight=".72pt">
                        <v:stroke miterlimit="83231f" joinstyle="miter"/>
                        <v:path arrowok="t" textboxrect="0,0,272796,225552"/>
                      </v:shape>
                      <w10:anchorlock/>
                    </v:group>
                  </w:pict>
                </mc:Fallback>
              </mc:AlternateContent>
            </w:r>
          </w:p>
          <w:p w14:paraId="1687F4ED" w14:textId="77777777" w:rsidR="000824F1" w:rsidRPr="00F84AEE" w:rsidRDefault="000824F1" w:rsidP="009D1B0E">
            <w:pPr>
              <w:ind w:firstLine="191"/>
              <w:rPr>
                <w:rFonts w:ascii="Times New Roman" w:hAnsi="Times New Roman" w:cs="Times New Roman"/>
                <w:b/>
              </w:rPr>
            </w:pPr>
          </w:p>
        </w:tc>
      </w:tr>
    </w:tbl>
    <w:p w14:paraId="40FDF934" w14:textId="77777777" w:rsidR="000824F1" w:rsidRDefault="00330AD9" w:rsidP="006E0701">
      <w:pPr>
        <w:rPr>
          <w:rFonts w:ascii="Times New Roman" w:hAnsi="Times New Roman" w:cs="Times New Roman"/>
          <w:b/>
        </w:rPr>
      </w:pPr>
      <w:r w:rsidRPr="00F84AEE">
        <w:rPr>
          <w:rFonts w:ascii="Times New Roman" w:hAnsi="Times New Roman" w:cs="Times New Roman"/>
          <w:b/>
        </w:rPr>
        <w:t xml:space="preserve"> </w:t>
      </w:r>
    </w:p>
    <w:p w14:paraId="6A4E0BCA" w14:textId="77777777" w:rsidR="00330AD9" w:rsidRPr="000824F1" w:rsidRDefault="00330AD9" w:rsidP="000824F1">
      <w:pPr>
        <w:ind w:firstLine="709"/>
        <w:rPr>
          <w:rFonts w:ascii="Times New Roman" w:hAnsi="Times New Roman" w:cs="Times New Roman"/>
          <w:b/>
          <w:sz w:val="24"/>
          <w:szCs w:val="24"/>
        </w:rPr>
      </w:pPr>
      <w:r w:rsidRPr="000824F1">
        <w:rPr>
          <w:rFonts w:ascii="Times New Roman" w:hAnsi="Times New Roman" w:cs="Times New Roman"/>
          <w:b/>
          <w:sz w:val="24"/>
          <w:szCs w:val="24"/>
        </w:rPr>
        <w:t xml:space="preserve">V. Kết luận </w:t>
      </w:r>
    </w:p>
    <w:p w14:paraId="4F2744A9"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Điều kiện hoạt động của hệ thống quan trắc khí thải tự động, liên tục: </w:t>
      </w:r>
    </w:p>
    <w:p w14:paraId="3081E009"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r w:rsidRPr="00F84AEE">
        <w:rPr>
          <w:rFonts w:ascii="Times New Roman" w:hAnsi="Times New Roman" w:cs="Times New Roman"/>
          <w:sz w:val="24"/>
          <w:szCs w:val="24"/>
        </w:rPr>
        <w:tab/>
        <w:t xml:space="preserve">Đủ điều kiện  </w:t>
      </w:r>
      <w:r w:rsidRPr="00F84AEE">
        <w:rPr>
          <w:rFonts w:ascii="Times New Roman" w:hAnsi="Times New Roman" w:cs="Times New Roman"/>
          <w:noProof/>
          <w:sz w:val="24"/>
          <w:szCs w:val="24"/>
        </w:rPr>
        <mc:AlternateContent>
          <mc:Choice Requires="wpg">
            <w:drawing>
              <wp:inline distT="0" distB="0" distL="0" distR="0" wp14:anchorId="12DA926A" wp14:editId="662F9BC9">
                <wp:extent cx="273050" cy="225425"/>
                <wp:effectExtent l="0" t="0" r="12700" b="22225"/>
                <wp:docPr id="450976" name="Group 450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1187" name="Shape 71187"/>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2C619F12" id="Group 45097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AKQuC0fQIAAOwFAAAO&#10;AAAAAAAAAAAAAAAAAC4CAABkcnMvZTJvRG9jLnhtbFBLAQItABQABgAIAAAAIQBczA792gAAAAMB&#10;AAAPAAAAAAAAAAAAAAAAANcEAABkcnMvZG93bnJldi54bWxQSwUGAAAAAAQABADzAAAA3gUAAAAA&#10;">
                <v:shape id="Shape 71187"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" path="m,225552r272796,l272796,,,,,225552xe" filled="f" strokeweight=".72pt">
                  <v:stroke miterlimit="83231f" joinstyle="miter"/>
                  <v:path arrowok="t" textboxrect="0,0,272796,225552"/>
                </v:shape>
                <w10:anchorlock/>
              </v:group>
            </w:pict>
          </mc:Fallback>
        </mc:AlternateContent>
      </w:r>
      <w:r w:rsidRPr="00F84AEE">
        <w:rPr>
          <w:rFonts w:ascii="Times New Roman" w:hAnsi="Times New Roman" w:cs="Times New Roman"/>
          <w:sz w:val="24"/>
          <w:szCs w:val="24"/>
        </w:rPr>
        <w:tab/>
        <w:t xml:space="preserve">         Không đủ điều kiện   </w:t>
      </w:r>
      <w:r w:rsidRPr="00F84AEE">
        <w:rPr>
          <w:rFonts w:ascii="Times New Roman" w:hAnsi="Times New Roman" w:cs="Times New Roman"/>
          <w:noProof/>
          <w:sz w:val="24"/>
          <w:szCs w:val="24"/>
        </w:rPr>
        <mc:AlternateContent>
          <mc:Choice Requires="wpg">
            <w:drawing>
              <wp:inline distT="0" distB="0" distL="0" distR="0" wp14:anchorId="4B785F76" wp14:editId="63F30BDB">
                <wp:extent cx="273050" cy="225425"/>
                <wp:effectExtent l="0" t="0" r="12700" b="22225"/>
                <wp:docPr id="450977" name="Group 450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1189" name="Shape 71189"/>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614B5475" id="Group 450977"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Cb5uYsfQIAAOwFAAAO&#10;AAAAAAAAAAAAAAAAAC4CAABkcnMvZTJvRG9jLnhtbFBLAQItABQABgAIAAAAIQBczA792gAAAAMB&#10;AAAPAAAAAAAAAAAAAAAAANcEAABkcnMvZG93bnJldi54bWxQSwUGAAAAAAQABADzAAAA3gUAAAAA&#10;">
                <v:shape id="Shape 71189"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p w14:paraId="017C8E8B"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Nếu hệ thống không đủ điều kiện, nêu nguyên nhân: ............................................ </w:t>
      </w:r>
    </w:p>
    <w:p w14:paraId="227512BC"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p>
    <w:p w14:paraId="005C7E88"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lastRenderedPageBreak/>
        <w:t xml:space="preserve">Hành động khắc phục: ........................................................................................... </w:t>
      </w:r>
    </w:p>
    <w:p w14:paraId="776EEA47" w14:textId="77777777" w:rsidR="00330AD9"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p>
    <w:p w14:paraId="751E9732" w14:textId="77777777" w:rsidR="000824F1" w:rsidRDefault="000824F1" w:rsidP="000824F1">
      <w:pPr>
        <w:ind w:firstLine="709"/>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0824F1" w14:paraId="5C5CBE8B" w14:textId="77777777" w:rsidTr="000824F1">
        <w:tc>
          <w:tcPr>
            <w:tcW w:w="4810" w:type="dxa"/>
          </w:tcPr>
          <w:p w14:paraId="319B5146" w14:textId="77777777" w:rsidR="000824F1" w:rsidRDefault="000824F1" w:rsidP="000824F1">
            <w:pPr>
              <w:jc w:val="center"/>
              <w:rPr>
                <w:rFonts w:ascii="Times New Roman" w:hAnsi="Times New Roman" w:cs="Times New Roman"/>
                <w:b/>
                <w:sz w:val="24"/>
                <w:szCs w:val="24"/>
              </w:rPr>
            </w:pPr>
            <w:r w:rsidRPr="00F84AEE">
              <w:rPr>
                <w:rFonts w:ascii="Times New Roman" w:hAnsi="Times New Roman" w:cs="Times New Roman"/>
                <w:b/>
                <w:sz w:val="24"/>
                <w:szCs w:val="24"/>
              </w:rPr>
              <w:t>Đại diện đơn vị kiểm tra</w:t>
            </w:r>
          </w:p>
          <w:p w14:paraId="2E89CADD" w14:textId="77777777" w:rsidR="000824F1" w:rsidRDefault="000824F1" w:rsidP="000824F1">
            <w:pPr>
              <w:jc w:val="center"/>
              <w:rPr>
                <w:rFonts w:ascii="Times New Roman" w:hAnsi="Times New Roman" w:cs="Times New Roman"/>
                <w:sz w:val="24"/>
                <w:szCs w:val="24"/>
              </w:rPr>
            </w:pPr>
            <w:r w:rsidRPr="00F84AEE">
              <w:rPr>
                <w:rFonts w:ascii="Times New Roman" w:hAnsi="Times New Roman" w:cs="Times New Roman"/>
                <w:i/>
                <w:sz w:val="24"/>
                <w:szCs w:val="24"/>
              </w:rPr>
              <w:t>(Ký và ghi rõ họ tên)</w:t>
            </w:r>
          </w:p>
        </w:tc>
        <w:tc>
          <w:tcPr>
            <w:tcW w:w="4811" w:type="dxa"/>
          </w:tcPr>
          <w:p w14:paraId="7738515B" w14:textId="77777777" w:rsidR="000824F1" w:rsidRDefault="000824F1"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r w:rsidRPr="00F84AEE">
              <w:rPr>
                <w:rFonts w:ascii="Times New Roman" w:hAnsi="Times New Roman" w:cs="Times New Roman"/>
                <w:i/>
                <w:sz w:val="24"/>
                <w:szCs w:val="24"/>
              </w:rPr>
              <w:t xml:space="preserve">ngày </w:t>
            </w:r>
            <w:proofErr w:type="gramStart"/>
            <w:r w:rsidRPr="00F84AEE">
              <w:rPr>
                <w:rFonts w:ascii="Times New Roman" w:hAnsi="Times New Roman" w:cs="Times New Roman"/>
                <w:i/>
                <w:sz w:val="24"/>
                <w:szCs w:val="24"/>
              </w:rPr>
              <w:t>.....</w:t>
            </w:r>
            <w:proofErr w:type="gramEnd"/>
            <w:r w:rsidRPr="00F84AEE">
              <w:rPr>
                <w:rFonts w:ascii="Times New Roman" w:hAnsi="Times New Roman" w:cs="Times New Roman"/>
                <w:i/>
                <w:sz w:val="24"/>
                <w:szCs w:val="24"/>
              </w:rPr>
              <w:t xml:space="preserve"> tháng .... năm</w:t>
            </w:r>
            <w:proofErr w:type="gramStart"/>
            <w:r>
              <w:rPr>
                <w:rFonts w:ascii="Times New Roman" w:hAnsi="Times New Roman" w:cs="Times New Roman"/>
                <w:sz w:val="24"/>
                <w:szCs w:val="24"/>
              </w:rPr>
              <w:t xml:space="preserve"> ..</w:t>
            </w:r>
            <w:proofErr w:type="gramEnd"/>
          </w:p>
          <w:p w14:paraId="4695FE6E" w14:textId="77777777" w:rsidR="000824F1" w:rsidRPr="00F84AEE" w:rsidRDefault="000824F1" w:rsidP="000824F1">
            <w:pPr>
              <w:ind w:firstLine="709"/>
              <w:rPr>
                <w:rFonts w:ascii="Times New Roman" w:hAnsi="Times New Roman" w:cs="Times New Roman"/>
                <w:sz w:val="24"/>
                <w:szCs w:val="24"/>
              </w:rPr>
            </w:pPr>
          </w:p>
          <w:p w14:paraId="034E8ADF" w14:textId="77777777" w:rsidR="000824F1" w:rsidRDefault="000824F1" w:rsidP="000824F1">
            <w:pPr>
              <w:jc w:val="center"/>
              <w:rPr>
                <w:rFonts w:ascii="Times New Roman" w:hAnsi="Times New Roman" w:cs="Times New Roman"/>
                <w:b/>
                <w:sz w:val="24"/>
                <w:szCs w:val="24"/>
              </w:rPr>
            </w:pPr>
            <w:r w:rsidRPr="00F84AEE">
              <w:rPr>
                <w:rFonts w:ascii="Times New Roman" w:hAnsi="Times New Roman" w:cs="Times New Roman"/>
                <w:b/>
                <w:sz w:val="24"/>
                <w:szCs w:val="24"/>
              </w:rPr>
              <w:t>Đại diện nhà máy</w:t>
            </w:r>
          </w:p>
          <w:p w14:paraId="7732365E" w14:textId="77777777" w:rsidR="000824F1" w:rsidRDefault="000824F1" w:rsidP="000824F1">
            <w:pPr>
              <w:jc w:val="center"/>
              <w:rPr>
                <w:rFonts w:ascii="Times New Roman" w:hAnsi="Times New Roman" w:cs="Times New Roman"/>
                <w:sz w:val="24"/>
                <w:szCs w:val="24"/>
              </w:rPr>
            </w:pPr>
            <w:r w:rsidRPr="00F84AEE">
              <w:rPr>
                <w:rFonts w:ascii="Times New Roman" w:hAnsi="Times New Roman" w:cs="Times New Roman"/>
                <w:i/>
                <w:sz w:val="24"/>
                <w:szCs w:val="24"/>
              </w:rPr>
              <w:t>(Ký và ghi rõ họ tên)</w:t>
            </w:r>
          </w:p>
        </w:tc>
      </w:tr>
    </w:tbl>
    <w:p w14:paraId="6D06B7C8" w14:textId="77777777" w:rsidR="000824F1" w:rsidRPr="00F84AEE" w:rsidRDefault="000824F1" w:rsidP="000824F1">
      <w:pPr>
        <w:ind w:firstLine="709"/>
        <w:rPr>
          <w:rFonts w:ascii="Times New Roman" w:hAnsi="Times New Roman" w:cs="Times New Roman"/>
          <w:sz w:val="24"/>
          <w:szCs w:val="24"/>
        </w:rPr>
      </w:pPr>
    </w:p>
    <w:p w14:paraId="35C552F7" w14:textId="77777777" w:rsidR="00330AD9" w:rsidRPr="00F84AEE" w:rsidRDefault="00330AD9" w:rsidP="000824F1">
      <w:pPr>
        <w:ind w:firstLine="709"/>
        <w:rPr>
          <w:rFonts w:ascii="Times New Roman" w:hAnsi="Times New Roman" w:cs="Times New Roman"/>
          <w:sz w:val="24"/>
          <w:szCs w:val="24"/>
        </w:rPr>
      </w:pPr>
      <w:r w:rsidRPr="00F84AEE">
        <w:rPr>
          <w:rFonts w:ascii="Times New Roman" w:eastAsia="Calibri" w:hAnsi="Times New Roman" w:cs="Times New Roman"/>
          <w:sz w:val="24"/>
          <w:szCs w:val="24"/>
        </w:rPr>
        <w:tab/>
      </w:r>
      <w:r w:rsidRPr="00F84AEE">
        <w:rPr>
          <w:rFonts w:ascii="Times New Roman" w:hAnsi="Times New Roman" w:cs="Times New Roman"/>
          <w:b/>
          <w:sz w:val="24"/>
          <w:szCs w:val="24"/>
        </w:rPr>
        <w:tab/>
        <w:t xml:space="preserve"> </w:t>
      </w:r>
    </w:p>
    <w:p w14:paraId="6E0CA95E" w14:textId="77777777" w:rsidR="00343490" w:rsidRDefault="00343490">
      <w:pPr>
        <w:rPr>
          <w:rFonts w:ascii="Times New Roman" w:hAnsi="Times New Roman" w:cs="Times New Roman"/>
          <w:b/>
          <w:sz w:val="24"/>
          <w:szCs w:val="24"/>
        </w:rPr>
      </w:pPr>
      <w:bookmarkStart w:id="192" w:name="chuong_phuluc_5"/>
      <w:r>
        <w:rPr>
          <w:rFonts w:ascii="Times New Roman" w:hAnsi="Times New Roman" w:cs="Times New Roman"/>
          <w:b/>
          <w:sz w:val="24"/>
          <w:szCs w:val="24"/>
        </w:rPr>
        <w:br w:type="page"/>
      </w:r>
    </w:p>
    <w:p w14:paraId="76CA5A9B" w14:textId="77777777" w:rsidR="0017274C" w:rsidRPr="00255CAD" w:rsidRDefault="00853621" w:rsidP="00255CAD">
      <w:pPr>
        <w:pStyle w:val="ListParagraph"/>
        <w:numPr>
          <w:ilvl w:val="0"/>
          <w:numId w:val="302"/>
        </w:numPr>
        <w:tabs>
          <w:tab w:val="left" w:pos="1134"/>
          <w:tab w:val="left" w:pos="5245"/>
        </w:tabs>
        <w:ind w:left="0" w:hanging="283"/>
        <w:jc w:val="center"/>
        <w:outlineLvl w:val="1"/>
        <w:rPr>
          <w:rFonts w:ascii="Times New Roman" w:hAnsi="Times New Roman" w:cs="Times New Roman"/>
          <w:b/>
          <w:sz w:val="24"/>
          <w:szCs w:val="24"/>
        </w:rPr>
      </w:pPr>
      <w:r w:rsidRPr="00853621">
        <w:rPr>
          <w:rFonts w:ascii="Times New Roman" w:hAnsi="Times New Roman" w:cs="Times New Roman"/>
          <w:sz w:val="24"/>
          <w:szCs w:val="24"/>
        </w:rPr>
        <w:lastRenderedPageBreak/>
        <w:t xml:space="preserve"> </w:t>
      </w:r>
      <w:bookmarkStart w:id="193" w:name="_Toc65215430"/>
      <w:r w:rsidR="0017274C" w:rsidRPr="00255CAD">
        <w:rPr>
          <w:rFonts w:ascii="Times New Roman" w:hAnsi="Times New Roman" w:cs="Times New Roman"/>
          <w:b/>
          <w:sz w:val="24"/>
          <w:szCs w:val="24"/>
        </w:rPr>
        <w:t>TÊN, CẤU TRÚC VÀ NỘI DUNG CỦA TỆP DỮ LIỆU</w:t>
      </w:r>
      <w:bookmarkEnd w:id="193"/>
    </w:p>
    <w:p w14:paraId="4C02D608" w14:textId="77777777" w:rsidR="00A41E15" w:rsidRPr="002D7951" w:rsidRDefault="0017274C" w:rsidP="002D7951">
      <w:pPr>
        <w:jc w:val="center"/>
        <w:rPr>
          <w:rFonts w:ascii="Times New Roman" w:hAnsi="Times New Roman" w:cs="Times New Roman"/>
          <w:i/>
          <w:sz w:val="24"/>
          <w:szCs w:val="24"/>
        </w:rPr>
      </w:pPr>
      <w:r w:rsidRPr="002D7951">
        <w:rPr>
          <w:rFonts w:ascii="Times New Roman" w:hAnsi="Times New Roman" w:cs="Times New Roman"/>
          <w:i/>
          <w:sz w:val="24"/>
          <w:szCs w:val="24"/>
        </w:rPr>
        <w:t xml:space="preserve">(Ban hành kèm theo Thông tư số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w:t>
      </w:r>
      <w:proofErr w:type="gramStart"/>
      <w:r w:rsidRPr="002D7951">
        <w:rPr>
          <w:rFonts w:ascii="Times New Roman" w:hAnsi="Times New Roman" w:cs="Times New Roman"/>
          <w:i/>
          <w:sz w:val="24"/>
          <w:szCs w:val="24"/>
        </w:rPr>
        <w:t>20</w:t>
      </w:r>
      <w:r w:rsidR="00A41E15" w:rsidRPr="002D7951">
        <w:rPr>
          <w:rFonts w:ascii="Times New Roman" w:hAnsi="Times New Roman" w:cs="Times New Roman"/>
          <w:i/>
          <w:sz w:val="24"/>
          <w:szCs w:val="24"/>
        </w:rPr>
        <w:t>..</w:t>
      </w:r>
      <w:proofErr w:type="gramEnd"/>
      <w:r w:rsidRPr="002D7951">
        <w:rPr>
          <w:rFonts w:ascii="Times New Roman" w:hAnsi="Times New Roman" w:cs="Times New Roman"/>
          <w:i/>
          <w:sz w:val="24"/>
          <w:szCs w:val="24"/>
        </w:rPr>
        <w:t xml:space="preserve">/TT-BTNMT ngày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 xml:space="preserve">tháng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năm 20</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 xml:space="preserve">   của Bộ trưởng Bộ Tài nguyên và Môi trường)</w:t>
      </w:r>
    </w:p>
    <w:p w14:paraId="23D9D623"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b/>
          <w:sz w:val="28"/>
          <w:szCs w:val="28"/>
        </w:rPr>
        <w:t>1. Tên tệp dữ liệu:</w:t>
      </w:r>
      <w:r w:rsidRPr="00255CAD">
        <w:rPr>
          <w:rFonts w:ascii="Times New Roman" w:hAnsi="Times New Roman" w:cs="Times New Roman"/>
          <w:sz w:val="28"/>
          <w:szCs w:val="28"/>
        </w:rPr>
        <w:t xml:space="preserve"> TenTinh_TenCoso_TenTram_Thoigian.txt </w:t>
      </w:r>
    </w:p>
    <w:p w14:paraId="76F8BF66"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Trong đó: </w:t>
      </w:r>
    </w:p>
    <w:p w14:paraId="3FD39F38" w14:textId="77777777" w:rsidR="0017274C" w:rsidRDefault="0017274C" w:rsidP="00255CAD">
      <w:pPr>
        <w:spacing w:before="120" w:after="120" w:line="240" w:lineRule="auto"/>
        <w:ind w:firstLine="709"/>
        <w:jc w:val="both"/>
        <w:rPr>
          <w:rFonts w:ascii="Times New Roman" w:hAnsi="Times New Roman" w:cs="Times New Roman"/>
          <w:sz w:val="28"/>
          <w:szCs w:val="28"/>
        </w:rPr>
      </w:pPr>
      <w:proofErr w:type="gramStart"/>
      <w:r w:rsidRPr="00255CAD">
        <w:rPr>
          <w:rFonts w:ascii="Times New Roman" w:hAnsi="Times New Roman" w:cs="Times New Roman"/>
          <w:sz w:val="28"/>
          <w:szCs w:val="28"/>
        </w:rPr>
        <w:t>TenTinh</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viết tắt tên tỉnh nơi trạm quan trắc tự động, liên tục được lắp đặt, viết liền không dấu, được quy định theo </w:t>
      </w:r>
      <w:r w:rsidRPr="003372B3">
        <w:rPr>
          <w:rFonts w:ascii="Times New Roman" w:hAnsi="Times New Roman" w:cs="Times New Roman"/>
          <w:sz w:val="28"/>
          <w:szCs w:val="28"/>
          <w:highlight w:val="yellow"/>
        </w:rPr>
        <w:t xml:space="preserve">Bảng </w:t>
      </w:r>
      <w:r w:rsidR="003372B3" w:rsidRPr="003372B3">
        <w:rPr>
          <w:rFonts w:ascii="Times New Roman" w:hAnsi="Times New Roman" w:cs="Times New Roman"/>
          <w:sz w:val="28"/>
          <w:szCs w:val="28"/>
          <w:highlight w:val="yellow"/>
        </w:rPr>
        <w:t>14.1</w:t>
      </w:r>
      <w:r w:rsidRPr="00255CAD">
        <w:rPr>
          <w:rFonts w:ascii="Times New Roman" w:hAnsi="Times New Roman" w:cs="Times New Roman"/>
          <w:sz w:val="28"/>
          <w:szCs w:val="28"/>
        </w:rPr>
        <w:t xml:space="preserve"> dưới đây. </w:t>
      </w:r>
    </w:p>
    <w:p w14:paraId="3490083A" w14:textId="77777777" w:rsidR="003372B3" w:rsidRPr="00255CAD" w:rsidRDefault="003372B3" w:rsidP="00255CAD">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Bảng 14.1. Bảng ký hiệu tên tỉnh</w:t>
      </w:r>
    </w:p>
    <w:tbl>
      <w:tblPr>
        <w:tblW w:w="8932" w:type="dxa"/>
        <w:tblInd w:w="682" w:type="dxa"/>
        <w:tblCellMar>
          <w:top w:w="16" w:type="dxa"/>
          <w:left w:w="34" w:type="dxa"/>
          <w:right w:w="53" w:type="dxa"/>
        </w:tblCellMar>
        <w:tblLook w:val="04A0" w:firstRow="1" w:lastRow="0" w:firstColumn="1" w:lastColumn="0" w:noHBand="0" w:noVBand="1"/>
      </w:tblPr>
      <w:tblGrid>
        <w:gridCol w:w="697"/>
        <w:gridCol w:w="2473"/>
        <w:gridCol w:w="1282"/>
        <w:gridCol w:w="898"/>
        <w:gridCol w:w="2372"/>
        <w:gridCol w:w="1210"/>
      </w:tblGrid>
      <w:tr w:rsidR="0017274C" w:rsidRPr="002D7951" w14:paraId="485F4608" w14:textId="77777777" w:rsidTr="00255CAD">
        <w:trPr>
          <w:trHeight w:val="322"/>
        </w:trPr>
        <w:tc>
          <w:tcPr>
            <w:tcW w:w="697" w:type="dxa"/>
            <w:tcBorders>
              <w:top w:val="single" w:sz="8" w:space="0" w:color="000000"/>
              <w:left w:val="single" w:sz="8" w:space="0" w:color="000000"/>
              <w:bottom w:val="single" w:sz="8" w:space="0" w:color="000000"/>
              <w:right w:val="single" w:sz="8" w:space="0" w:color="000000"/>
            </w:tcBorders>
            <w:hideMark/>
          </w:tcPr>
          <w:p w14:paraId="14986D9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STT</w:t>
            </w:r>
            <w:r w:rsidRPr="002D7951">
              <w:rPr>
                <w:rFonts w:ascii="Times New Roman" w:hAnsi="Times New Roman" w:cs="Times New Roman"/>
                <w:sz w:val="24"/>
                <w:szCs w:val="24"/>
              </w:rPr>
              <w:t xml:space="preserve"> </w:t>
            </w:r>
          </w:p>
        </w:tc>
        <w:tc>
          <w:tcPr>
            <w:tcW w:w="2473" w:type="dxa"/>
            <w:tcBorders>
              <w:top w:val="single" w:sz="8" w:space="0" w:color="000000"/>
              <w:left w:val="single" w:sz="8" w:space="0" w:color="000000"/>
              <w:bottom w:val="single" w:sz="8" w:space="0" w:color="000000"/>
              <w:right w:val="single" w:sz="8" w:space="0" w:color="000000"/>
            </w:tcBorders>
            <w:hideMark/>
          </w:tcPr>
          <w:p w14:paraId="36B10F8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Tên tỉnh, thành phố</w:t>
            </w:r>
            <w:r w:rsidRPr="002D7951">
              <w:rPr>
                <w:rFonts w:ascii="Times New Roman" w:hAnsi="Times New Roman" w:cs="Times New Roman"/>
                <w:sz w:val="24"/>
                <w:szCs w:val="24"/>
              </w:rPr>
              <w:t xml:space="preserve"> </w:t>
            </w:r>
          </w:p>
        </w:tc>
        <w:tc>
          <w:tcPr>
            <w:tcW w:w="1282" w:type="dxa"/>
            <w:tcBorders>
              <w:top w:val="single" w:sz="8" w:space="0" w:color="000000"/>
              <w:left w:val="single" w:sz="8" w:space="0" w:color="000000"/>
              <w:bottom w:val="single" w:sz="8" w:space="0" w:color="000000"/>
              <w:right w:val="double" w:sz="4" w:space="0" w:color="000000"/>
            </w:tcBorders>
            <w:hideMark/>
          </w:tcPr>
          <w:p w14:paraId="41AC6C9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Ký hiệu</w:t>
            </w:r>
            <w:r w:rsidRPr="002D7951">
              <w:rPr>
                <w:rFonts w:ascii="Times New Roman" w:hAnsi="Times New Roman" w:cs="Times New Roman"/>
                <w:sz w:val="24"/>
                <w:szCs w:val="24"/>
              </w:rPr>
              <w:t xml:space="preserve"> </w:t>
            </w:r>
          </w:p>
        </w:tc>
        <w:tc>
          <w:tcPr>
            <w:tcW w:w="898" w:type="dxa"/>
            <w:tcBorders>
              <w:top w:val="single" w:sz="8" w:space="0" w:color="000000"/>
              <w:left w:val="double" w:sz="4" w:space="0" w:color="000000"/>
              <w:bottom w:val="single" w:sz="8" w:space="0" w:color="000000"/>
              <w:right w:val="single" w:sz="8" w:space="0" w:color="000000"/>
            </w:tcBorders>
            <w:hideMark/>
          </w:tcPr>
          <w:p w14:paraId="0ECE43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STT</w:t>
            </w:r>
            <w:r w:rsidRPr="002D7951">
              <w:rPr>
                <w:rFonts w:ascii="Times New Roman" w:hAnsi="Times New Roman" w:cs="Times New Roman"/>
                <w:sz w:val="24"/>
                <w:szCs w:val="24"/>
              </w:rPr>
              <w:t xml:space="preserve"> </w:t>
            </w:r>
          </w:p>
        </w:tc>
        <w:tc>
          <w:tcPr>
            <w:tcW w:w="2372" w:type="dxa"/>
            <w:tcBorders>
              <w:top w:val="single" w:sz="8" w:space="0" w:color="000000"/>
              <w:left w:val="single" w:sz="8" w:space="0" w:color="000000"/>
              <w:bottom w:val="single" w:sz="8" w:space="0" w:color="000000"/>
              <w:right w:val="single" w:sz="8" w:space="0" w:color="000000"/>
            </w:tcBorders>
            <w:hideMark/>
          </w:tcPr>
          <w:p w14:paraId="1A0A22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Tên tỉnh, thành phố</w:t>
            </w:r>
            <w:r w:rsidRPr="002D7951">
              <w:rPr>
                <w:rFonts w:ascii="Times New Roman" w:hAnsi="Times New Roman" w:cs="Times New Roman"/>
                <w:sz w:val="24"/>
                <w:szCs w:val="24"/>
              </w:rPr>
              <w:t xml:space="preserve"> </w:t>
            </w:r>
          </w:p>
        </w:tc>
        <w:tc>
          <w:tcPr>
            <w:tcW w:w="1210" w:type="dxa"/>
            <w:tcBorders>
              <w:top w:val="single" w:sz="8" w:space="0" w:color="000000"/>
              <w:left w:val="single" w:sz="8" w:space="0" w:color="000000"/>
              <w:bottom w:val="single" w:sz="8" w:space="0" w:color="000000"/>
              <w:right w:val="single" w:sz="8" w:space="0" w:color="000000"/>
            </w:tcBorders>
            <w:hideMark/>
          </w:tcPr>
          <w:p w14:paraId="11E2E45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Ký hiệu</w:t>
            </w:r>
            <w:r w:rsidRPr="002D7951">
              <w:rPr>
                <w:rFonts w:ascii="Times New Roman" w:hAnsi="Times New Roman" w:cs="Times New Roman"/>
                <w:sz w:val="24"/>
                <w:szCs w:val="24"/>
              </w:rPr>
              <w:t xml:space="preserve"> </w:t>
            </w:r>
          </w:p>
        </w:tc>
      </w:tr>
      <w:tr w:rsidR="0017274C" w:rsidRPr="002D7951" w14:paraId="7C29E85D" w14:textId="77777777" w:rsidTr="00255CAD">
        <w:trPr>
          <w:trHeight w:val="319"/>
        </w:trPr>
        <w:tc>
          <w:tcPr>
            <w:tcW w:w="697" w:type="dxa"/>
            <w:tcBorders>
              <w:top w:val="single" w:sz="8" w:space="0" w:color="000000"/>
              <w:left w:val="single" w:sz="8" w:space="0" w:color="000000"/>
              <w:bottom w:val="dashed" w:sz="8" w:space="0" w:color="000000"/>
              <w:right w:val="single" w:sz="8" w:space="0" w:color="000000"/>
            </w:tcBorders>
            <w:hideMark/>
          </w:tcPr>
          <w:p w14:paraId="0A0E8BF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 </w:t>
            </w:r>
          </w:p>
        </w:tc>
        <w:tc>
          <w:tcPr>
            <w:tcW w:w="2473" w:type="dxa"/>
            <w:tcBorders>
              <w:top w:val="single" w:sz="8" w:space="0" w:color="000000"/>
              <w:left w:val="single" w:sz="8" w:space="0" w:color="000000"/>
              <w:bottom w:val="dashed" w:sz="8" w:space="0" w:color="000000"/>
              <w:right w:val="single" w:sz="8" w:space="0" w:color="000000"/>
            </w:tcBorders>
            <w:hideMark/>
          </w:tcPr>
          <w:p w14:paraId="6B1CE55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An Giang </w:t>
            </w:r>
          </w:p>
        </w:tc>
        <w:tc>
          <w:tcPr>
            <w:tcW w:w="1282" w:type="dxa"/>
            <w:tcBorders>
              <w:top w:val="single" w:sz="8" w:space="0" w:color="000000"/>
              <w:left w:val="single" w:sz="8" w:space="0" w:color="000000"/>
              <w:bottom w:val="dashed" w:sz="8" w:space="0" w:color="000000"/>
              <w:right w:val="double" w:sz="4" w:space="0" w:color="000000"/>
            </w:tcBorders>
            <w:hideMark/>
          </w:tcPr>
          <w:p w14:paraId="4E9612B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AG </w:t>
            </w:r>
          </w:p>
        </w:tc>
        <w:tc>
          <w:tcPr>
            <w:tcW w:w="898" w:type="dxa"/>
            <w:tcBorders>
              <w:top w:val="single" w:sz="8" w:space="0" w:color="000000"/>
              <w:left w:val="double" w:sz="4" w:space="0" w:color="000000"/>
              <w:bottom w:val="dashed" w:sz="8" w:space="0" w:color="000000"/>
              <w:right w:val="single" w:sz="8" w:space="0" w:color="000000"/>
            </w:tcBorders>
            <w:hideMark/>
          </w:tcPr>
          <w:p w14:paraId="6E57E8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33 </w:t>
            </w:r>
          </w:p>
        </w:tc>
        <w:tc>
          <w:tcPr>
            <w:tcW w:w="2372" w:type="dxa"/>
            <w:tcBorders>
              <w:top w:val="single" w:sz="8" w:space="0" w:color="000000"/>
              <w:left w:val="single" w:sz="8" w:space="0" w:color="000000"/>
              <w:bottom w:val="dashed" w:sz="8" w:space="0" w:color="000000"/>
              <w:right w:val="single" w:sz="8" w:space="0" w:color="000000"/>
            </w:tcBorders>
            <w:hideMark/>
          </w:tcPr>
          <w:p w14:paraId="3D6DBC5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Kon Tum </w:t>
            </w:r>
          </w:p>
        </w:tc>
        <w:tc>
          <w:tcPr>
            <w:tcW w:w="1210" w:type="dxa"/>
            <w:tcBorders>
              <w:top w:val="single" w:sz="8" w:space="0" w:color="000000"/>
              <w:left w:val="single" w:sz="8" w:space="0" w:color="000000"/>
              <w:bottom w:val="dashed" w:sz="8" w:space="0" w:color="000000"/>
              <w:right w:val="single" w:sz="8" w:space="0" w:color="000000"/>
            </w:tcBorders>
            <w:hideMark/>
          </w:tcPr>
          <w:p w14:paraId="35E0625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KT </w:t>
            </w:r>
          </w:p>
        </w:tc>
      </w:tr>
      <w:tr w:rsidR="0017274C" w:rsidRPr="002D7951" w14:paraId="0CC1F982"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EC4378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 </w:t>
            </w:r>
          </w:p>
        </w:tc>
        <w:tc>
          <w:tcPr>
            <w:tcW w:w="2473" w:type="dxa"/>
            <w:tcBorders>
              <w:top w:val="dashed" w:sz="8" w:space="0" w:color="000000"/>
              <w:left w:val="single" w:sz="8" w:space="0" w:color="000000"/>
              <w:bottom w:val="dashed" w:sz="8" w:space="0" w:color="000000"/>
              <w:right w:val="single" w:sz="8" w:space="0" w:color="000000"/>
            </w:tcBorders>
            <w:hideMark/>
          </w:tcPr>
          <w:p w14:paraId="7893776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Cạn </w:t>
            </w:r>
          </w:p>
        </w:tc>
        <w:tc>
          <w:tcPr>
            <w:tcW w:w="1282" w:type="dxa"/>
            <w:tcBorders>
              <w:top w:val="dashed" w:sz="8" w:space="0" w:color="000000"/>
              <w:left w:val="single" w:sz="8" w:space="0" w:color="000000"/>
              <w:bottom w:val="dashed" w:sz="8" w:space="0" w:color="000000"/>
              <w:right w:val="double" w:sz="4" w:space="0" w:color="000000"/>
            </w:tcBorders>
            <w:hideMark/>
          </w:tcPr>
          <w:p w14:paraId="4C59B01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BC </w:t>
            </w:r>
          </w:p>
        </w:tc>
        <w:tc>
          <w:tcPr>
            <w:tcW w:w="898" w:type="dxa"/>
            <w:tcBorders>
              <w:top w:val="dashed" w:sz="8" w:space="0" w:color="000000"/>
              <w:left w:val="double" w:sz="4" w:space="0" w:color="000000"/>
              <w:bottom w:val="dashed" w:sz="8" w:space="0" w:color="000000"/>
              <w:right w:val="single" w:sz="8" w:space="0" w:color="000000"/>
            </w:tcBorders>
            <w:hideMark/>
          </w:tcPr>
          <w:p w14:paraId="27C6642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34 </w:t>
            </w:r>
          </w:p>
        </w:tc>
        <w:tc>
          <w:tcPr>
            <w:tcW w:w="2372" w:type="dxa"/>
            <w:tcBorders>
              <w:top w:val="dashed" w:sz="8" w:space="0" w:color="000000"/>
              <w:left w:val="single" w:sz="8" w:space="0" w:color="000000"/>
              <w:bottom w:val="dashed" w:sz="8" w:space="0" w:color="000000"/>
              <w:right w:val="single" w:sz="8" w:space="0" w:color="000000"/>
            </w:tcBorders>
            <w:hideMark/>
          </w:tcPr>
          <w:p w14:paraId="00FD5D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Lai Châu </w:t>
            </w:r>
          </w:p>
        </w:tc>
        <w:tc>
          <w:tcPr>
            <w:tcW w:w="1210" w:type="dxa"/>
            <w:tcBorders>
              <w:top w:val="dashed" w:sz="8" w:space="0" w:color="000000"/>
              <w:left w:val="single" w:sz="8" w:space="0" w:color="000000"/>
              <w:bottom w:val="dashed" w:sz="8" w:space="0" w:color="000000"/>
              <w:right w:val="single" w:sz="8" w:space="0" w:color="000000"/>
            </w:tcBorders>
            <w:hideMark/>
          </w:tcPr>
          <w:p w14:paraId="12E5964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LC </w:t>
            </w:r>
          </w:p>
        </w:tc>
      </w:tr>
      <w:tr w:rsidR="0017274C" w:rsidRPr="002D7951" w14:paraId="493E0749"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088DB08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 </w:t>
            </w:r>
          </w:p>
        </w:tc>
        <w:tc>
          <w:tcPr>
            <w:tcW w:w="2473" w:type="dxa"/>
            <w:tcBorders>
              <w:top w:val="dashed" w:sz="8" w:space="0" w:color="000000"/>
              <w:left w:val="single" w:sz="8" w:space="0" w:color="000000"/>
              <w:bottom w:val="dashed" w:sz="8" w:space="0" w:color="000000"/>
              <w:right w:val="single" w:sz="8" w:space="0" w:color="000000"/>
            </w:tcBorders>
            <w:hideMark/>
          </w:tcPr>
          <w:p w14:paraId="3EBAFBE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Dương </w:t>
            </w:r>
          </w:p>
        </w:tc>
        <w:tc>
          <w:tcPr>
            <w:tcW w:w="1282" w:type="dxa"/>
            <w:tcBorders>
              <w:top w:val="dashed" w:sz="8" w:space="0" w:color="000000"/>
              <w:left w:val="single" w:sz="8" w:space="0" w:color="000000"/>
              <w:bottom w:val="dashed" w:sz="8" w:space="0" w:color="000000"/>
              <w:right w:val="double" w:sz="4" w:space="0" w:color="000000"/>
            </w:tcBorders>
            <w:hideMark/>
          </w:tcPr>
          <w:p w14:paraId="265DE97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BD </w:t>
            </w:r>
          </w:p>
        </w:tc>
        <w:tc>
          <w:tcPr>
            <w:tcW w:w="898" w:type="dxa"/>
            <w:tcBorders>
              <w:top w:val="dashed" w:sz="8" w:space="0" w:color="000000"/>
              <w:left w:val="double" w:sz="4" w:space="0" w:color="000000"/>
              <w:bottom w:val="dashed" w:sz="8" w:space="0" w:color="000000"/>
              <w:right w:val="single" w:sz="8" w:space="0" w:color="000000"/>
            </w:tcBorders>
            <w:hideMark/>
          </w:tcPr>
          <w:p w14:paraId="7BD1C8E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35 </w:t>
            </w:r>
          </w:p>
        </w:tc>
        <w:tc>
          <w:tcPr>
            <w:tcW w:w="2372" w:type="dxa"/>
            <w:tcBorders>
              <w:top w:val="dashed" w:sz="8" w:space="0" w:color="000000"/>
              <w:left w:val="single" w:sz="8" w:space="0" w:color="000000"/>
              <w:bottom w:val="dashed" w:sz="8" w:space="0" w:color="000000"/>
              <w:right w:val="single" w:sz="8" w:space="0" w:color="000000"/>
            </w:tcBorders>
            <w:hideMark/>
          </w:tcPr>
          <w:p w14:paraId="3A16185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Lâm Ðồng </w:t>
            </w:r>
          </w:p>
        </w:tc>
        <w:tc>
          <w:tcPr>
            <w:tcW w:w="1210" w:type="dxa"/>
            <w:tcBorders>
              <w:top w:val="dashed" w:sz="8" w:space="0" w:color="000000"/>
              <w:left w:val="single" w:sz="8" w:space="0" w:color="000000"/>
              <w:bottom w:val="dashed" w:sz="8" w:space="0" w:color="000000"/>
              <w:right w:val="single" w:sz="8" w:space="0" w:color="000000"/>
            </w:tcBorders>
            <w:hideMark/>
          </w:tcPr>
          <w:p w14:paraId="7CB1BA1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LÐ </w:t>
            </w:r>
          </w:p>
        </w:tc>
      </w:tr>
      <w:tr w:rsidR="0017274C" w:rsidRPr="002D7951" w14:paraId="46A0159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BAA550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 </w:t>
            </w:r>
          </w:p>
        </w:tc>
        <w:tc>
          <w:tcPr>
            <w:tcW w:w="2473" w:type="dxa"/>
            <w:tcBorders>
              <w:top w:val="dashed" w:sz="8" w:space="0" w:color="000000"/>
              <w:left w:val="single" w:sz="8" w:space="0" w:color="000000"/>
              <w:bottom w:val="dashed" w:sz="8" w:space="0" w:color="000000"/>
              <w:right w:val="single" w:sz="8" w:space="0" w:color="000000"/>
            </w:tcBorders>
            <w:hideMark/>
          </w:tcPr>
          <w:p w14:paraId="008DFC9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Ðịnh </w:t>
            </w:r>
          </w:p>
        </w:tc>
        <w:tc>
          <w:tcPr>
            <w:tcW w:w="1282" w:type="dxa"/>
            <w:tcBorders>
              <w:top w:val="dashed" w:sz="8" w:space="0" w:color="000000"/>
              <w:left w:val="single" w:sz="8" w:space="0" w:color="000000"/>
              <w:bottom w:val="dashed" w:sz="8" w:space="0" w:color="000000"/>
              <w:right w:val="double" w:sz="4" w:space="0" w:color="000000"/>
            </w:tcBorders>
            <w:hideMark/>
          </w:tcPr>
          <w:p w14:paraId="6220D6B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BÐ </w:t>
            </w:r>
          </w:p>
        </w:tc>
        <w:tc>
          <w:tcPr>
            <w:tcW w:w="898" w:type="dxa"/>
            <w:tcBorders>
              <w:top w:val="dashed" w:sz="8" w:space="0" w:color="000000"/>
              <w:left w:val="double" w:sz="4" w:space="0" w:color="000000"/>
              <w:bottom w:val="dashed" w:sz="8" w:space="0" w:color="000000"/>
              <w:right w:val="single" w:sz="8" w:space="0" w:color="000000"/>
            </w:tcBorders>
            <w:hideMark/>
          </w:tcPr>
          <w:p w14:paraId="20D945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36 </w:t>
            </w:r>
          </w:p>
        </w:tc>
        <w:tc>
          <w:tcPr>
            <w:tcW w:w="2372" w:type="dxa"/>
            <w:tcBorders>
              <w:top w:val="dashed" w:sz="8" w:space="0" w:color="000000"/>
              <w:left w:val="single" w:sz="8" w:space="0" w:color="000000"/>
              <w:bottom w:val="dashed" w:sz="8" w:space="0" w:color="000000"/>
              <w:right w:val="single" w:sz="8" w:space="0" w:color="000000"/>
            </w:tcBorders>
            <w:hideMark/>
          </w:tcPr>
          <w:p w14:paraId="4A45849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Lạng Sơn </w:t>
            </w:r>
          </w:p>
        </w:tc>
        <w:tc>
          <w:tcPr>
            <w:tcW w:w="1210" w:type="dxa"/>
            <w:tcBorders>
              <w:top w:val="dashed" w:sz="8" w:space="0" w:color="000000"/>
              <w:left w:val="single" w:sz="8" w:space="0" w:color="000000"/>
              <w:bottom w:val="dashed" w:sz="8" w:space="0" w:color="000000"/>
              <w:right w:val="single" w:sz="8" w:space="0" w:color="000000"/>
            </w:tcBorders>
            <w:hideMark/>
          </w:tcPr>
          <w:p w14:paraId="67FBEC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LS </w:t>
            </w:r>
          </w:p>
        </w:tc>
      </w:tr>
      <w:tr w:rsidR="0017274C" w:rsidRPr="002D7951" w14:paraId="12F0DE8E"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66A531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 </w:t>
            </w:r>
          </w:p>
        </w:tc>
        <w:tc>
          <w:tcPr>
            <w:tcW w:w="2473" w:type="dxa"/>
            <w:tcBorders>
              <w:top w:val="dashed" w:sz="8" w:space="0" w:color="000000"/>
              <w:left w:val="single" w:sz="8" w:space="0" w:color="000000"/>
              <w:bottom w:val="dashed" w:sz="8" w:space="0" w:color="000000"/>
              <w:right w:val="single" w:sz="8" w:space="0" w:color="000000"/>
            </w:tcBorders>
            <w:hideMark/>
          </w:tcPr>
          <w:p w14:paraId="3802B3D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Giang </w:t>
            </w:r>
          </w:p>
        </w:tc>
        <w:tc>
          <w:tcPr>
            <w:tcW w:w="1282" w:type="dxa"/>
            <w:tcBorders>
              <w:top w:val="dashed" w:sz="8" w:space="0" w:color="000000"/>
              <w:left w:val="single" w:sz="8" w:space="0" w:color="000000"/>
              <w:bottom w:val="dashed" w:sz="8" w:space="0" w:color="000000"/>
              <w:right w:val="double" w:sz="4" w:space="0" w:color="000000"/>
            </w:tcBorders>
            <w:hideMark/>
          </w:tcPr>
          <w:p w14:paraId="5ABAC7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BG </w:t>
            </w:r>
          </w:p>
        </w:tc>
        <w:tc>
          <w:tcPr>
            <w:tcW w:w="898" w:type="dxa"/>
            <w:tcBorders>
              <w:top w:val="dashed" w:sz="8" w:space="0" w:color="000000"/>
              <w:left w:val="double" w:sz="4" w:space="0" w:color="000000"/>
              <w:bottom w:val="dashed" w:sz="8" w:space="0" w:color="000000"/>
              <w:right w:val="single" w:sz="8" w:space="0" w:color="000000"/>
            </w:tcBorders>
            <w:hideMark/>
          </w:tcPr>
          <w:p w14:paraId="4A79E0C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37 </w:t>
            </w:r>
          </w:p>
        </w:tc>
        <w:tc>
          <w:tcPr>
            <w:tcW w:w="2372" w:type="dxa"/>
            <w:tcBorders>
              <w:top w:val="dashed" w:sz="8" w:space="0" w:color="000000"/>
              <w:left w:val="single" w:sz="8" w:space="0" w:color="000000"/>
              <w:bottom w:val="dashed" w:sz="8" w:space="0" w:color="000000"/>
              <w:right w:val="single" w:sz="8" w:space="0" w:color="000000"/>
            </w:tcBorders>
            <w:hideMark/>
          </w:tcPr>
          <w:p w14:paraId="40B0EA9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Lào Cai </w:t>
            </w:r>
          </w:p>
        </w:tc>
        <w:tc>
          <w:tcPr>
            <w:tcW w:w="1210" w:type="dxa"/>
            <w:tcBorders>
              <w:top w:val="dashed" w:sz="8" w:space="0" w:color="000000"/>
              <w:left w:val="single" w:sz="8" w:space="0" w:color="000000"/>
              <w:bottom w:val="dashed" w:sz="8" w:space="0" w:color="000000"/>
              <w:right w:val="single" w:sz="8" w:space="0" w:color="000000"/>
            </w:tcBorders>
            <w:hideMark/>
          </w:tcPr>
          <w:p w14:paraId="5E237FF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LCa </w:t>
            </w:r>
          </w:p>
        </w:tc>
      </w:tr>
      <w:tr w:rsidR="0017274C" w:rsidRPr="002D7951" w14:paraId="425C062F"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3D96AD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 </w:t>
            </w:r>
          </w:p>
        </w:tc>
        <w:tc>
          <w:tcPr>
            <w:tcW w:w="2473" w:type="dxa"/>
            <w:tcBorders>
              <w:top w:val="dashed" w:sz="8" w:space="0" w:color="000000"/>
              <w:left w:val="single" w:sz="8" w:space="0" w:color="000000"/>
              <w:bottom w:val="dashed" w:sz="8" w:space="0" w:color="000000"/>
              <w:right w:val="single" w:sz="8" w:space="0" w:color="000000"/>
            </w:tcBorders>
            <w:hideMark/>
          </w:tcPr>
          <w:p w14:paraId="5887FF2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Bạc Liêu </w:t>
            </w:r>
          </w:p>
        </w:tc>
        <w:tc>
          <w:tcPr>
            <w:tcW w:w="1282" w:type="dxa"/>
            <w:tcBorders>
              <w:top w:val="dashed" w:sz="8" w:space="0" w:color="000000"/>
              <w:left w:val="single" w:sz="8" w:space="0" w:color="000000"/>
              <w:bottom w:val="dashed" w:sz="8" w:space="0" w:color="000000"/>
              <w:right w:val="double" w:sz="4" w:space="0" w:color="000000"/>
            </w:tcBorders>
            <w:hideMark/>
          </w:tcPr>
          <w:p w14:paraId="7454126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BL </w:t>
            </w:r>
          </w:p>
        </w:tc>
        <w:tc>
          <w:tcPr>
            <w:tcW w:w="898" w:type="dxa"/>
            <w:tcBorders>
              <w:top w:val="dashed" w:sz="8" w:space="0" w:color="000000"/>
              <w:left w:val="double" w:sz="4" w:space="0" w:color="000000"/>
              <w:bottom w:val="dashed" w:sz="8" w:space="0" w:color="000000"/>
              <w:right w:val="single" w:sz="8" w:space="0" w:color="000000"/>
            </w:tcBorders>
            <w:hideMark/>
          </w:tcPr>
          <w:p w14:paraId="5852925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38 </w:t>
            </w:r>
          </w:p>
        </w:tc>
        <w:tc>
          <w:tcPr>
            <w:tcW w:w="2372" w:type="dxa"/>
            <w:tcBorders>
              <w:top w:val="dashed" w:sz="8" w:space="0" w:color="000000"/>
              <w:left w:val="single" w:sz="8" w:space="0" w:color="000000"/>
              <w:bottom w:val="dashed" w:sz="8" w:space="0" w:color="000000"/>
              <w:right w:val="single" w:sz="8" w:space="0" w:color="000000"/>
            </w:tcBorders>
            <w:hideMark/>
          </w:tcPr>
          <w:p w14:paraId="72C60CB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Long An </w:t>
            </w:r>
          </w:p>
        </w:tc>
        <w:tc>
          <w:tcPr>
            <w:tcW w:w="1210" w:type="dxa"/>
            <w:tcBorders>
              <w:top w:val="dashed" w:sz="8" w:space="0" w:color="000000"/>
              <w:left w:val="single" w:sz="8" w:space="0" w:color="000000"/>
              <w:bottom w:val="dashed" w:sz="8" w:space="0" w:color="000000"/>
              <w:right w:val="single" w:sz="8" w:space="0" w:color="000000"/>
            </w:tcBorders>
            <w:hideMark/>
          </w:tcPr>
          <w:p w14:paraId="32E2D04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LA </w:t>
            </w:r>
          </w:p>
        </w:tc>
      </w:tr>
      <w:tr w:rsidR="0017274C" w:rsidRPr="002D7951" w14:paraId="5A820BCE"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F66183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7 </w:t>
            </w:r>
          </w:p>
        </w:tc>
        <w:tc>
          <w:tcPr>
            <w:tcW w:w="2473" w:type="dxa"/>
            <w:tcBorders>
              <w:top w:val="dashed" w:sz="8" w:space="0" w:color="000000"/>
              <w:left w:val="single" w:sz="8" w:space="0" w:color="000000"/>
              <w:bottom w:val="dashed" w:sz="8" w:space="0" w:color="000000"/>
              <w:right w:val="single" w:sz="8" w:space="0" w:color="000000"/>
            </w:tcBorders>
            <w:hideMark/>
          </w:tcPr>
          <w:p w14:paraId="6ABC83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Ninh </w:t>
            </w:r>
          </w:p>
        </w:tc>
        <w:tc>
          <w:tcPr>
            <w:tcW w:w="1282" w:type="dxa"/>
            <w:tcBorders>
              <w:top w:val="dashed" w:sz="8" w:space="0" w:color="000000"/>
              <w:left w:val="single" w:sz="8" w:space="0" w:color="000000"/>
              <w:bottom w:val="dashed" w:sz="8" w:space="0" w:color="000000"/>
              <w:right w:val="double" w:sz="4" w:space="0" w:color="000000"/>
            </w:tcBorders>
            <w:hideMark/>
          </w:tcPr>
          <w:p w14:paraId="5D0D86D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BN </w:t>
            </w:r>
          </w:p>
        </w:tc>
        <w:tc>
          <w:tcPr>
            <w:tcW w:w="898" w:type="dxa"/>
            <w:tcBorders>
              <w:top w:val="dashed" w:sz="8" w:space="0" w:color="000000"/>
              <w:left w:val="double" w:sz="4" w:space="0" w:color="000000"/>
              <w:bottom w:val="dashed" w:sz="8" w:space="0" w:color="000000"/>
              <w:right w:val="single" w:sz="8" w:space="0" w:color="000000"/>
            </w:tcBorders>
            <w:hideMark/>
          </w:tcPr>
          <w:p w14:paraId="6AFAA89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39 </w:t>
            </w:r>
          </w:p>
        </w:tc>
        <w:tc>
          <w:tcPr>
            <w:tcW w:w="2372" w:type="dxa"/>
            <w:tcBorders>
              <w:top w:val="dashed" w:sz="8" w:space="0" w:color="000000"/>
              <w:left w:val="single" w:sz="8" w:space="0" w:color="000000"/>
              <w:bottom w:val="dashed" w:sz="8" w:space="0" w:color="000000"/>
              <w:right w:val="single" w:sz="8" w:space="0" w:color="000000"/>
            </w:tcBorders>
            <w:hideMark/>
          </w:tcPr>
          <w:p w14:paraId="2D21A0F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Nam Ðịnh </w:t>
            </w:r>
          </w:p>
        </w:tc>
        <w:tc>
          <w:tcPr>
            <w:tcW w:w="1210" w:type="dxa"/>
            <w:tcBorders>
              <w:top w:val="dashed" w:sz="8" w:space="0" w:color="000000"/>
              <w:left w:val="single" w:sz="8" w:space="0" w:color="000000"/>
              <w:bottom w:val="dashed" w:sz="8" w:space="0" w:color="000000"/>
              <w:right w:val="single" w:sz="8" w:space="0" w:color="000000"/>
            </w:tcBorders>
            <w:hideMark/>
          </w:tcPr>
          <w:p w14:paraId="7E27DE2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NÐ </w:t>
            </w:r>
          </w:p>
        </w:tc>
      </w:tr>
      <w:tr w:rsidR="0017274C" w:rsidRPr="002D7951" w14:paraId="17AD8D16" w14:textId="77777777" w:rsidTr="00255CAD">
        <w:trPr>
          <w:trHeight w:val="320"/>
        </w:trPr>
        <w:tc>
          <w:tcPr>
            <w:tcW w:w="697" w:type="dxa"/>
            <w:tcBorders>
              <w:top w:val="dashed" w:sz="8" w:space="0" w:color="000000"/>
              <w:left w:val="single" w:sz="8" w:space="0" w:color="000000"/>
              <w:bottom w:val="dashed" w:sz="8" w:space="0" w:color="000000"/>
              <w:right w:val="single" w:sz="8" w:space="0" w:color="000000"/>
            </w:tcBorders>
            <w:hideMark/>
          </w:tcPr>
          <w:p w14:paraId="4A0BBA1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8 </w:t>
            </w:r>
          </w:p>
        </w:tc>
        <w:tc>
          <w:tcPr>
            <w:tcW w:w="2473" w:type="dxa"/>
            <w:tcBorders>
              <w:top w:val="dashed" w:sz="8" w:space="0" w:color="000000"/>
              <w:left w:val="single" w:sz="8" w:space="0" w:color="000000"/>
              <w:bottom w:val="dashed" w:sz="8" w:space="0" w:color="000000"/>
              <w:right w:val="single" w:sz="8" w:space="0" w:color="000000"/>
            </w:tcBorders>
            <w:hideMark/>
          </w:tcPr>
          <w:p w14:paraId="3EEE356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Phưước </w:t>
            </w:r>
          </w:p>
        </w:tc>
        <w:tc>
          <w:tcPr>
            <w:tcW w:w="1282" w:type="dxa"/>
            <w:tcBorders>
              <w:top w:val="dashed" w:sz="8" w:space="0" w:color="000000"/>
              <w:left w:val="single" w:sz="8" w:space="0" w:color="000000"/>
              <w:bottom w:val="dashed" w:sz="8" w:space="0" w:color="000000"/>
              <w:right w:val="double" w:sz="4" w:space="0" w:color="000000"/>
            </w:tcBorders>
            <w:hideMark/>
          </w:tcPr>
          <w:p w14:paraId="5382B93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BP </w:t>
            </w:r>
          </w:p>
        </w:tc>
        <w:tc>
          <w:tcPr>
            <w:tcW w:w="898" w:type="dxa"/>
            <w:tcBorders>
              <w:top w:val="dashed" w:sz="8" w:space="0" w:color="000000"/>
              <w:left w:val="double" w:sz="4" w:space="0" w:color="000000"/>
              <w:bottom w:val="dashed" w:sz="8" w:space="0" w:color="000000"/>
              <w:right w:val="single" w:sz="8" w:space="0" w:color="000000"/>
            </w:tcBorders>
            <w:hideMark/>
          </w:tcPr>
          <w:p w14:paraId="5908007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40 </w:t>
            </w:r>
          </w:p>
        </w:tc>
        <w:tc>
          <w:tcPr>
            <w:tcW w:w="2372" w:type="dxa"/>
            <w:tcBorders>
              <w:top w:val="dashed" w:sz="8" w:space="0" w:color="000000"/>
              <w:left w:val="single" w:sz="8" w:space="0" w:color="000000"/>
              <w:bottom w:val="dashed" w:sz="8" w:space="0" w:color="000000"/>
              <w:right w:val="single" w:sz="8" w:space="0" w:color="000000"/>
            </w:tcBorders>
            <w:hideMark/>
          </w:tcPr>
          <w:p w14:paraId="2306C9B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Nghệ An </w:t>
            </w:r>
          </w:p>
        </w:tc>
        <w:tc>
          <w:tcPr>
            <w:tcW w:w="1210" w:type="dxa"/>
            <w:tcBorders>
              <w:top w:val="dashed" w:sz="8" w:space="0" w:color="000000"/>
              <w:left w:val="single" w:sz="8" w:space="0" w:color="000000"/>
              <w:bottom w:val="dashed" w:sz="8" w:space="0" w:color="000000"/>
              <w:right w:val="single" w:sz="8" w:space="0" w:color="000000"/>
            </w:tcBorders>
            <w:hideMark/>
          </w:tcPr>
          <w:p w14:paraId="567669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NA </w:t>
            </w:r>
          </w:p>
        </w:tc>
      </w:tr>
      <w:tr w:rsidR="0017274C" w:rsidRPr="002D7951" w14:paraId="567364BB"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780A3F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9 </w:t>
            </w:r>
          </w:p>
        </w:tc>
        <w:tc>
          <w:tcPr>
            <w:tcW w:w="2473" w:type="dxa"/>
            <w:tcBorders>
              <w:top w:val="dashed" w:sz="8" w:space="0" w:color="000000"/>
              <w:left w:val="single" w:sz="8" w:space="0" w:color="000000"/>
              <w:bottom w:val="dashed" w:sz="8" w:space="0" w:color="000000"/>
              <w:right w:val="single" w:sz="8" w:space="0" w:color="000000"/>
            </w:tcBorders>
            <w:hideMark/>
          </w:tcPr>
          <w:p w14:paraId="3C24F9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Bến Tre </w:t>
            </w:r>
          </w:p>
        </w:tc>
        <w:tc>
          <w:tcPr>
            <w:tcW w:w="1282" w:type="dxa"/>
            <w:tcBorders>
              <w:top w:val="dashed" w:sz="8" w:space="0" w:color="000000"/>
              <w:left w:val="single" w:sz="8" w:space="0" w:color="000000"/>
              <w:bottom w:val="dashed" w:sz="8" w:space="0" w:color="000000"/>
              <w:right w:val="double" w:sz="4" w:space="0" w:color="000000"/>
            </w:tcBorders>
            <w:hideMark/>
          </w:tcPr>
          <w:p w14:paraId="718E4B6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BT </w:t>
            </w:r>
          </w:p>
        </w:tc>
        <w:tc>
          <w:tcPr>
            <w:tcW w:w="898" w:type="dxa"/>
            <w:tcBorders>
              <w:top w:val="dashed" w:sz="8" w:space="0" w:color="000000"/>
              <w:left w:val="double" w:sz="4" w:space="0" w:color="000000"/>
              <w:bottom w:val="dashed" w:sz="8" w:space="0" w:color="000000"/>
              <w:right w:val="single" w:sz="8" w:space="0" w:color="000000"/>
            </w:tcBorders>
            <w:hideMark/>
          </w:tcPr>
          <w:p w14:paraId="7AF0D7D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41 </w:t>
            </w:r>
          </w:p>
        </w:tc>
        <w:tc>
          <w:tcPr>
            <w:tcW w:w="2372" w:type="dxa"/>
            <w:tcBorders>
              <w:top w:val="dashed" w:sz="8" w:space="0" w:color="000000"/>
              <w:left w:val="single" w:sz="8" w:space="0" w:color="000000"/>
              <w:bottom w:val="dashed" w:sz="8" w:space="0" w:color="000000"/>
              <w:right w:val="single" w:sz="8" w:space="0" w:color="000000"/>
            </w:tcBorders>
            <w:hideMark/>
          </w:tcPr>
          <w:p w14:paraId="0495FA8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Ninh Bình </w:t>
            </w:r>
          </w:p>
        </w:tc>
        <w:tc>
          <w:tcPr>
            <w:tcW w:w="1210" w:type="dxa"/>
            <w:tcBorders>
              <w:top w:val="dashed" w:sz="8" w:space="0" w:color="000000"/>
              <w:left w:val="single" w:sz="8" w:space="0" w:color="000000"/>
              <w:bottom w:val="dashed" w:sz="8" w:space="0" w:color="000000"/>
              <w:right w:val="single" w:sz="8" w:space="0" w:color="000000"/>
            </w:tcBorders>
            <w:hideMark/>
          </w:tcPr>
          <w:p w14:paraId="08B9AEC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NB </w:t>
            </w:r>
          </w:p>
        </w:tc>
      </w:tr>
      <w:tr w:rsidR="0017274C" w:rsidRPr="002D7951" w14:paraId="77DF9529"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23EC429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10 </w:t>
            </w:r>
          </w:p>
        </w:tc>
        <w:tc>
          <w:tcPr>
            <w:tcW w:w="2473" w:type="dxa"/>
            <w:tcBorders>
              <w:top w:val="dashed" w:sz="8" w:space="0" w:color="000000"/>
              <w:left w:val="single" w:sz="8" w:space="0" w:color="000000"/>
              <w:bottom w:val="dashed" w:sz="8" w:space="0" w:color="000000"/>
              <w:right w:val="single" w:sz="8" w:space="0" w:color="000000"/>
            </w:tcBorders>
            <w:hideMark/>
          </w:tcPr>
          <w:p w14:paraId="39C42AF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Thuận </w:t>
            </w:r>
          </w:p>
        </w:tc>
        <w:tc>
          <w:tcPr>
            <w:tcW w:w="1282" w:type="dxa"/>
            <w:tcBorders>
              <w:top w:val="dashed" w:sz="8" w:space="0" w:color="000000"/>
              <w:left w:val="single" w:sz="8" w:space="0" w:color="000000"/>
              <w:bottom w:val="dashed" w:sz="8" w:space="0" w:color="000000"/>
              <w:right w:val="double" w:sz="4" w:space="0" w:color="000000"/>
            </w:tcBorders>
            <w:hideMark/>
          </w:tcPr>
          <w:p w14:paraId="35B247B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BTh </w:t>
            </w:r>
          </w:p>
        </w:tc>
        <w:tc>
          <w:tcPr>
            <w:tcW w:w="898" w:type="dxa"/>
            <w:tcBorders>
              <w:top w:val="dashed" w:sz="8" w:space="0" w:color="000000"/>
              <w:left w:val="double" w:sz="4" w:space="0" w:color="000000"/>
              <w:bottom w:val="dashed" w:sz="8" w:space="0" w:color="000000"/>
              <w:right w:val="single" w:sz="8" w:space="0" w:color="000000"/>
            </w:tcBorders>
            <w:hideMark/>
          </w:tcPr>
          <w:p w14:paraId="1374F69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42 </w:t>
            </w:r>
          </w:p>
        </w:tc>
        <w:tc>
          <w:tcPr>
            <w:tcW w:w="2372" w:type="dxa"/>
            <w:tcBorders>
              <w:top w:val="dashed" w:sz="8" w:space="0" w:color="000000"/>
              <w:left w:val="single" w:sz="8" w:space="0" w:color="000000"/>
              <w:bottom w:val="dashed" w:sz="8" w:space="0" w:color="000000"/>
              <w:right w:val="single" w:sz="8" w:space="0" w:color="000000"/>
            </w:tcBorders>
            <w:hideMark/>
          </w:tcPr>
          <w:p w14:paraId="0925D06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Ninh Thuận </w:t>
            </w:r>
          </w:p>
        </w:tc>
        <w:tc>
          <w:tcPr>
            <w:tcW w:w="1210" w:type="dxa"/>
            <w:tcBorders>
              <w:top w:val="dashed" w:sz="8" w:space="0" w:color="000000"/>
              <w:left w:val="single" w:sz="8" w:space="0" w:color="000000"/>
              <w:bottom w:val="dashed" w:sz="8" w:space="0" w:color="000000"/>
              <w:right w:val="single" w:sz="8" w:space="0" w:color="000000"/>
            </w:tcBorders>
            <w:hideMark/>
          </w:tcPr>
          <w:p w14:paraId="0AB90AC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NT </w:t>
            </w:r>
          </w:p>
        </w:tc>
      </w:tr>
      <w:tr w:rsidR="0017274C" w:rsidRPr="002D7951" w14:paraId="2236F51D"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76A456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11 </w:t>
            </w:r>
          </w:p>
        </w:tc>
        <w:tc>
          <w:tcPr>
            <w:tcW w:w="2473" w:type="dxa"/>
            <w:tcBorders>
              <w:top w:val="dashed" w:sz="8" w:space="0" w:color="000000"/>
              <w:left w:val="single" w:sz="8" w:space="0" w:color="000000"/>
              <w:bottom w:val="dashed" w:sz="8" w:space="0" w:color="000000"/>
              <w:right w:val="single" w:sz="8" w:space="0" w:color="000000"/>
            </w:tcBorders>
            <w:hideMark/>
          </w:tcPr>
          <w:p w14:paraId="22F6201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Bà Rịa - Vũng Tàu </w:t>
            </w:r>
          </w:p>
        </w:tc>
        <w:tc>
          <w:tcPr>
            <w:tcW w:w="1282" w:type="dxa"/>
            <w:tcBorders>
              <w:top w:val="dashed" w:sz="8" w:space="0" w:color="000000"/>
              <w:left w:val="single" w:sz="8" w:space="0" w:color="000000"/>
              <w:bottom w:val="dashed" w:sz="8" w:space="0" w:color="000000"/>
              <w:right w:val="double" w:sz="4" w:space="0" w:color="000000"/>
            </w:tcBorders>
            <w:hideMark/>
          </w:tcPr>
          <w:p w14:paraId="573912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BV </w:t>
            </w:r>
          </w:p>
        </w:tc>
        <w:tc>
          <w:tcPr>
            <w:tcW w:w="898" w:type="dxa"/>
            <w:tcBorders>
              <w:top w:val="dashed" w:sz="8" w:space="0" w:color="000000"/>
              <w:left w:val="double" w:sz="4" w:space="0" w:color="000000"/>
              <w:bottom w:val="dashed" w:sz="8" w:space="0" w:color="000000"/>
              <w:right w:val="single" w:sz="8" w:space="0" w:color="000000"/>
            </w:tcBorders>
            <w:hideMark/>
          </w:tcPr>
          <w:p w14:paraId="437D240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43 </w:t>
            </w:r>
          </w:p>
        </w:tc>
        <w:tc>
          <w:tcPr>
            <w:tcW w:w="2372" w:type="dxa"/>
            <w:tcBorders>
              <w:top w:val="dashed" w:sz="8" w:space="0" w:color="000000"/>
              <w:left w:val="single" w:sz="8" w:space="0" w:color="000000"/>
              <w:bottom w:val="dashed" w:sz="8" w:space="0" w:color="000000"/>
              <w:right w:val="single" w:sz="8" w:space="0" w:color="000000"/>
            </w:tcBorders>
            <w:hideMark/>
          </w:tcPr>
          <w:p w14:paraId="32DCA63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Phú Thọ </w:t>
            </w:r>
          </w:p>
        </w:tc>
        <w:tc>
          <w:tcPr>
            <w:tcW w:w="1210" w:type="dxa"/>
            <w:tcBorders>
              <w:top w:val="dashed" w:sz="8" w:space="0" w:color="000000"/>
              <w:left w:val="single" w:sz="8" w:space="0" w:color="000000"/>
              <w:bottom w:val="dashed" w:sz="8" w:space="0" w:color="000000"/>
              <w:right w:val="single" w:sz="8" w:space="0" w:color="000000"/>
            </w:tcBorders>
            <w:hideMark/>
          </w:tcPr>
          <w:p w14:paraId="55E08AB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PT </w:t>
            </w:r>
          </w:p>
        </w:tc>
      </w:tr>
      <w:tr w:rsidR="0017274C" w:rsidRPr="002D7951" w14:paraId="2DA92484"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316610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12 </w:t>
            </w:r>
          </w:p>
        </w:tc>
        <w:tc>
          <w:tcPr>
            <w:tcW w:w="2473" w:type="dxa"/>
            <w:tcBorders>
              <w:top w:val="dashed" w:sz="8" w:space="0" w:color="000000"/>
              <w:left w:val="single" w:sz="8" w:space="0" w:color="000000"/>
              <w:bottom w:val="dashed" w:sz="8" w:space="0" w:color="000000"/>
              <w:right w:val="single" w:sz="8" w:space="0" w:color="000000"/>
            </w:tcBorders>
            <w:hideMark/>
          </w:tcPr>
          <w:p w14:paraId="339237D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Cao Bằng </w:t>
            </w:r>
          </w:p>
        </w:tc>
        <w:tc>
          <w:tcPr>
            <w:tcW w:w="1282" w:type="dxa"/>
            <w:tcBorders>
              <w:top w:val="dashed" w:sz="8" w:space="0" w:color="000000"/>
              <w:left w:val="single" w:sz="8" w:space="0" w:color="000000"/>
              <w:bottom w:val="dashed" w:sz="8" w:space="0" w:color="000000"/>
              <w:right w:val="double" w:sz="4" w:space="0" w:color="000000"/>
            </w:tcBorders>
            <w:hideMark/>
          </w:tcPr>
          <w:p w14:paraId="0B74023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CB </w:t>
            </w:r>
          </w:p>
        </w:tc>
        <w:tc>
          <w:tcPr>
            <w:tcW w:w="898" w:type="dxa"/>
            <w:tcBorders>
              <w:top w:val="dashed" w:sz="8" w:space="0" w:color="000000"/>
              <w:left w:val="double" w:sz="4" w:space="0" w:color="000000"/>
              <w:bottom w:val="dashed" w:sz="8" w:space="0" w:color="000000"/>
              <w:right w:val="single" w:sz="8" w:space="0" w:color="000000"/>
            </w:tcBorders>
            <w:hideMark/>
          </w:tcPr>
          <w:p w14:paraId="7C853DF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44 </w:t>
            </w:r>
          </w:p>
        </w:tc>
        <w:tc>
          <w:tcPr>
            <w:tcW w:w="2372" w:type="dxa"/>
            <w:tcBorders>
              <w:top w:val="dashed" w:sz="8" w:space="0" w:color="000000"/>
              <w:left w:val="single" w:sz="8" w:space="0" w:color="000000"/>
              <w:bottom w:val="dashed" w:sz="8" w:space="0" w:color="000000"/>
              <w:right w:val="single" w:sz="8" w:space="0" w:color="000000"/>
            </w:tcBorders>
            <w:hideMark/>
          </w:tcPr>
          <w:p w14:paraId="1EA7D62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Phú Yên </w:t>
            </w:r>
          </w:p>
        </w:tc>
        <w:tc>
          <w:tcPr>
            <w:tcW w:w="1210" w:type="dxa"/>
            <w:tcBorders>
              <w:top w:val="dashed" w:sz="8" w:space="0" w:color="000000"/>
              <w:left w:val="single" w:sz="8" w:space="0" w:color="000000"/>
              <w:bottom w:val="dashed" w:sz="8" w:space="0" w:color="000000"/>
              <w:right w:val="single" w:sz="8" w:space="0" w:color="000000"/>
            </w:tcBorders>
            <w:hideMark/>
          </w:tcPr>
          <w:p w14:paraId="27CE3A8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PY </w:t>
            </w:r>
          </w:p>
        </w:tc>
      </w:tr>
      <w:tr w:rsidR="0017274C" w:rsidRPr="002D7951" w14:paraId="22009CA7"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CEAA8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13 </w:t>
            </w:r>
          </w:p>
        </w:tc>
        <w:tc>
          <w:tcPr>
            <w:tcW w:w="2473" w:type="dxa"/>
            <w:tcBorders>
              <w:top w:val="dashed" w:sz="8" w:space="0" w:color="000000"/>
              <w:left w:val="single" w:sz="8" w:space="0" w:color="000000"/>
              <w:bottom w:val="dashed" w:sz="8" w:space="0" w:color="000000"/>
              <w:right w:val="single" w:sz="8" w:space="0" w:color="000000"/>
            </w:tcBorders>
            <w:hideMark/>
          </w:tcPr>
          <w:p w14:paraId="613C16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Cà Mau </w:t>
            </w:r>
          </w:p>
        </w:tc>
        <w:tc>
          <w:tcPr>
            <w:tcW w:w="1282" w:type="dxa"/>
            <w:tcBorders>
              <w:top w:val="dashed" w:sz="8" w:space="0" w:color="000000"/>
              <w:left w:val="single" w:sz="8" w:space="0" w:color="000000"/>
              <w:bottom w:val="dashed" w:sz="8" w:space="0" w:color="000000"/>
              <w:right w:val="double" w:sz="4" w:space="0" w:color="000000"/>
            </w:tcBorders>
            <w:hideMark/>
          </w:tcPr>
          <w:p w14:paraId="592D0C6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CM </w:t>
            </w:r>
          </w:p>
        </w:tc>
        <w:tc>
          <w:tcPr>
            <w:tcW w:w="898" w:type="dxa"/>
            <w:tcBorders>
              <w:top w:val="dashed" w:sz="8" w:space="0" w:color="000000"/>
              <w:left w:val="double" w:sz="4" w:space="0" w:color="000000"/>
              <w:bottom w:val="dashed" w:sz="8" w:space="0" w:color="000000"/>
              <w:right w:val="single" w:sz="8" w:space="0" w:color="000000"/>
            </w:tcBorders>
            <w:hideMark/>
          </w:tcPr>
          <w:p w14:paraId="3040BB4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45 </w:t>
            </w:r>
          </w:p>
        </w:tc>
        <w:tc>
          <w:tcPr>
            <w:tcW w:w="2372" w:type="dxa"/>
            <w:tcBorders>
              <w:top w:val="dashed" w:sz="8" w:space="0" w:color="000000"/>
              <w:left w:val="single" w:sz="8" w:space="0" w:color="000000"/>
              <w:bottom w:val="dashed" w:sz="8" w:space="0" w:color="000000"/>
              <w:right w:val="single" w:sz="8" w:space="0" w:color="000000"/>
            </w:tcBorders>
            <w:hideMark/>
          </w:tcPr>
          <w:p w14:paraId="3E5C9A8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Bình </w:t>
            </w:r>
          </w:p>
        </w:tc>
        <w:tc>
          <w:tcPr>
            <w:tcW w:w="1210" w:type="dxa"/>
            <w:tcBorders>
              <w:top w:val="dashed" w:sz="8" w:space="0" w:color="000000"/>
              <w:left w:val="single" w:sz="8" w:space="0" w:color="000000"/>
              <w:bottom w:val="dashed" w:sz="8" w:space="0" w:color="000000"/>
              <w:right w:val="single" w:sz="8" w:space="0" w:color="000000"/>
            </w:tcBorders>
            <w:hideMark/>
          </w:tcPr>
          <w:p w14:paraId="01A13F2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QB </w:t>
            </w:r>
          </w:p>
        </w:tc>
      </w:tr>
      <w:tr w:rsidR="0017274C" w:rsidRPr="002D7951" w14:paraId="768808DD"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C8672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14 </w:t>
            </w:r>
          </w:p>
        </w:tc>
        <w:tc>
          <w:tcPr>
            <w:tcW w:w="2473" w:type="dxa"/>
            <w:tcBorders>
              <w:top w:val="dashed" w:sz="8" w:space="0" w:color="000000"/>
              <w:left w:val="single" w:sz="8" w:space="0" w:color="000000"/>
              <w:bottom w:val="dashed" w:sz="8" w:space="0" w:color="000000"/>
              <w:right w:val="single" w:sz="8" w:space="0" w:color="000000"/>
            </w:tcBorders>
            <w:hideMark/>
          </w:tcPr>
          <w:p w14:paraId="1CD841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Cần Thơ </w:t>
            </w:r>
          </w:p>
        </w:tc>
        <w:tc>
          <w:tcPr>
            <w:tcW w:w="1282" w:type="dxa"/>
            <w:tcBorders>
              <w:top w:val="dashed" w:sz="8" w:space="0" w:color="000000"/>
              <w:left w:val="single" w:sz="8" w:space="0" w:color="000000"/>
              <w:bottom w:val="dashed" w:sz="8" w:space="0" w:color="000000"/>
              <w:right w:val="double" w:sz="4" w:space="0" w:color="000000"/>
            </w:tcBorders>
            <w:hideMark/>
          </w:tcPr>
          <w:p w14:paraId="2F60E57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CT </w:t>
            </w:r>
          </w:p>
        </w:tc>
        <w:tc>
          <w:tcPr>
            <w:tcW w:w="898" w:type="dxa"/>
            <w:tcBorders>
              <w:top w:val="dashed" w:sz="8" w:space="0" w:color="000000"/>
              <w:left w:val="double" w:sz="4" w:space="0" w:color="000000"/>
              <w:bottom w:val="dashed" w:sz="8" w:space="0" w:color="000000"/>
              <w:right w:val="single" w:sz="8" w:space="0" w:color="000000"/>
            </w:tcBorders>
            <w:hideMark/>
          </w:tcPr>
          <w:p w14:paraId="3350113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46 </w:t>
            </w:r>
          </w:p>
        </w:tc>
        <w:tc>
          <w:tcPr>
            <w:tcW w:w="2372" w:type="dxa"/>
            <w:tcBorders>
              <w:top w:val="dashed" w:sz="8" w:space="0" w:color="000000"/>
              <w:left w:val="single" w:sz="8" w:space="0" w:color="000000"/>
              <w:bottom w:val="dashed" w:sz="8" w:space="0" w:color="000000"/>
              <w:right w:val="single" w:sz="8" w:space="0" w:color="000000"/>
            </w:tcBorders>
            <w:hideMark/>
          </w:tcPr>
          <w:p w14:paraId="21B01F7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Nam </w:t>
            </w:r>
          </w:p>
        </w:tc>
        <w:tc>
          <w:tcPr>
            <w:tcW w:w="1210" w:type="dxa"/>
            <w:tcBorders>
              <w:top w:val="dashed" w:sz="8" w:space="0" w:color="000000"/>
              <w:left w:val="single" w:sz="8" w:space="0" w:color="000000"/>
              <w:bottom w:val="dashed" w:sz="8" w:space="0" w:color="000000"/>
              <w:right w:val="single" w:sz="8" w:space="0" w:color="000000"/>
            </w:tcBorders>
            <w:hideMark/>
          </w:tcPr>
          <w:p w14:paraId="7CB2E8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QNa </w:t>
            </w:r>
          </w:p>
        </w:tc>
      </w:tr>
      <w:tr w:rsidR="0017274C" w:rsidRPr="002D7951" w14:paraId="08B252BC"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BC8F1C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15 </w:t>
            </w:r>
          </w:p>
        </w:tc>
        <w:tc>
          <w:tcPr>
            <w:tcW w:w="2473" w:type="dxa"/>
            <w:tcBorders>
              <w:top w:val="dashed" w:sz="8" w:space="0" w:color="000000"/>
              <w:left w:val="single" w:sz="8" w:space="0" w:color="000000"/>
              <w:bottom w:val="dashed" w:sz="8" w:space="0" w:color="000000"/>
              <w:right w:val="single" w:sz="8" w:space="0" w:color="000000"/>
            </w:tcBorders>
            <w:hideMark/>
          </w:tcPr>
          <w:p w14:paraId="46F15ED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Ðà Nẵng </w:t>
            </w:r>
          </w:p>
        </w:tc>
        <w:tc>
          <w:tcPr>
            <w:tcW w:w="1282" w:type="dxa"/>
            <w:tcBorders>
              <w:top w:val="dashed" w:sz="8" w:space="0" w:color="000000"/>
              <w:left w:val="single" w:sz="8" w:space="0" w:color="000000"/>
              <w:bottom w:val="dashed" w:sz="8" w:space="0" w:color="000000"/>
              <w:right w:val="double" w:sz="4" w:space="0" w:color="000000"/>
            </w:tcBorders>
            <w:hideMark/>
          </w:tcPr>
          <w:p w14:paraId="34D0A41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ÐNa </w:t>
            </w:r>
          </w:p>
        </w:tc>
        <w:tc>
          <w:tcPr>
            <w:tcW w:w="898" w:type="dxa"/>
            <w:tcBorders>
              <w:top w:val="dashed" w:sz="8" w:space="0" w:color="000000"/>
              <w:left w:val="double" w:sz="4" w:space="0" w:color="000000"/>
              <w:bottom w:val="dashed" w:sz="8" w:space="0" w:color="000000"/>
              <w:right w:val="single" w:sz="8" w:space="0" w:color="000000"/>
            </w:tcBorders>
            <w:hideMark/>
          </w:tcPr>
          <w:p w14:paraId="4332F5F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47 </w:t>
            </w:r>
          </w:p>
        </w:tc>
        <w:tc>
          <w:tcPr>
            <w:tcW w:w="2372" w:type="dxa"/>
            <w:tcBorders>
              <w:top w:val="dashed" w:sz="8" w:space="0" w:color="000000"/>
              <w:left w:val="single" w:sz="8" w:space="0" w:color="000000"/>
              <w:bottom w:val="dashed" w:sz="8" w:space="0" w:color="000000"/>
              <w:right w:val="single" w:sz="8" w:space="0" w:color="000000"/>
            </w:tcBorders>
            <w:hideMark/>
          </w:tcPr>
          <w:p w14:paraId="1513041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Ngãi </w:t>
            </w:r>
          </w:p>
        </w:tc>
        <w:tc>
          <w:tcPr>
            <w:tcW w:w="1210" w:type="dxa"/>
            <w:tcBorders>
              <w:top w:val="dashed" w:sz="8" w:space="0" w:color="000000"/>
              <w:left w:val="single" w:sz="8" w:space="0" w:color="000000"/>
              <w:bottom w:val="dashed" w:sz="8" w:space="0" w:color="000000"/>
              <w:right w:val="single" w:sz="8" w:space="0" w:color="000000"/>
            </w:tcBorders>
            <w:hideMark/>
          </w:tcPr>
          <w:p w14:paraId="159177E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QNg </w:t>
            </w:r>
          </w:p>
        </w:tc>
      </w:tr>
      <w:tr w:rsidR="0017274C" w:rsidRPr="002D7951" w14:paraId="5968DC25"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3C1C9A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16 </w:t>
            </w:r>
          </w:p>
        </w:tc>
        <w:tc>
          <w:tcPr>
            <w:tcW w:w="2473" w:type="dxa"/>
            <w:tcBorders>
              <w:top w:val="dashed" w:sz="8" w:space="0" w:color="000000"/>
              <w:left w:val="single" w:sz="8" w:space="0" w:color="000000"/>
              <w:bottom w:val="dashed" w:sz="8" w:space="0" w:color="000000"/>
              <w:right w:val="single" w:sz="8" w:space="0" w:color="000000"/>
            </w:tcBorders>
            <w:hideMark/>
          </w:tcPr>
          <w:p w14:paraId="304E3DC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Ðắc Lắc </w:t>
            </w:r>
          </w:p>
        </w:tc>
        <w:tc>
          <w:tcPr>
            <w:tcW w:w="1282" w:type="dxa"/>
            <w:tcBorders>
              <w:top w:val="dashed" w:sz="8" w:space="0" w:color="000000"/>
              <w:left w:val="single" w:sz="8" w:space="0" w:color="000000"/>
              <w:bottom w:val="dashed" w:sz="8" w:space="0" w:color="000000"/>
              <w:right w:val="double" w:sz="4" w:space="0" w:color="000000"/>
            </w:tcBorders>
            <w:hideMark/>
          </w:tcPr>
          <w:p w14:paraId="44A42A4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ÐL </w:t>
            </w:r>
          </w:p>
        </w:tc>
        <w:tc>
          <w:tcPr>
            <w:tcW w:w="898" w:type="dxa"/>
            <w:tcBorders>
              <w:top w:val="dashed" w:sz="8" w:space="0" w:color="000000"/>
              <w:left w:val="double" w:sz="4" w:space="0" w:color="000000"/>
              <w:bottom w:val="dashed" w:sz="8" w:space="0" w:color="000000"/>
              <w:right w:val="single" w:sz="8" w:space="0" w:color="000000"/>
            </w:tcBorders>
            <w:hideMark/>
          </w:tcPr>
          <w:p w14:paraId="68F771E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48 </w:t>
            </w:r>
          </w:p>
        </w:tc>
        <w:tc>
          <w:tcPr>
            <w:tcW w:w="2372" w:type="dxa"/>
            <w:tcBorders>
              <w:top w:val="dashed" w:sz="8" w:space="0" w:color="000000"/>
              <w:left w:val="single" w:sz="8" w:space="0" w:color="000000"/>
              <w:bottom w:val="dashed" w:sz="8" w:space="0" w:color="000000"/>
              <w:right w:val="single" w:sz="8" w:space="0" w:color="000000"/>
            </w:tcBorders>
            <w:hideMark/>
          </w:tcPr>
          <w:p w14:paraId="77D8E7D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Ninh </w:t>
            </w:r>
          </w:p>
        </w:tc>
        <w:tc>
          <w:tcPr>
            <w:tcW w:w="1210" w:type="dxa"/>
            <w:tcBorders>
              <w:top w:val="dashed" w:sz="8" w:space="0" w:color="000000"/>
              <w:left w:val="single" w:sz="8" w:space="0" w:color="000000"/>
              <w:bottom w:val="dashed" w:sz="8" w:space="0" w:color="000000"/>
              <w:right w:val="single" w:sz="8" w:space="0" w:color="000000"/>
            </w:tcBorders>
            <w:hideMark/>
          </w:tcPr>
          <w:p w14:paraId="5743A6F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 </w:t>
            </w:r>
          </w:p>
        </w:tc>
      </w:tr>
      <w:tr w:rsidR="0017274C" w:rsidRPr="002D7951" w14:paraId="021ACBE6"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26D25A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lastRenderedPageBreak/>
              <w:t xml:space="preserve">17 </w:t>
            </w:r>
          </w:p>
        </w:tc>
        <w:tc>
          <w:tcPr>
            <w:tcW w:w="2473" w:type="dxa"/>
            <w:tcBorders>
              <w:top w:val="dashed" w:sz="8" w:space="0" w:color="000000"/>
              <w:left w:val="single" w:sz="8" w:space="0" w:color="000000"/>
              <w:bottom w:val="dashed" w:sz="8" w:space="0" w:color="000000"/>
              <w:right w:val="single" w:sz="8" w:space="0" w:color="000000"/>
            </w:tcBorders>
            <w:hideMark/>
          </w:tcPr>
          <w:p w14:paraId="6EF2186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Ðắc Nông </w:t>
            </w:r>
          </w:p>
        </w:tc>
        <w:tc>
          <w:tcPr>
            <w:tcW w:w="1282" w:type="dxa"/>
            <w:tcBorders>
              <w:top w:val="dashed" w:sz="8" w:space="0" w:color="000000"/>
              <w:left w:val="single" w:sz="8" w:space="0" w:color="000000"/>
              <w:bottom w:val="dashed" w:sz="8" w:space="0" w:color="000000"/>
              <w:right w:val="double" w:sz="4" w:space="0" w:color="000000"/>
            </w:tcBorders>
            <w:hideMark/>
          </w:tcPr>
          <w:p w14:paraId="589F0E8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ÐNô </w:t>
            </w:r>
          </w:p>
        </w:tc>
        <w:tc>
          <w:tcPr>
            <w:tcW w:w="898" w:type="dxa"/>
            <w:tcBorders>
              <w:top w:val="dashed" w:sz="8" w:space="0" w:color="000000"/>
              <w:left w:val="double" w:sz="4" w:space="0" w:color="000000"/>
              <w:bottom w:val="dashed" w:sz="8" w:space="0" w:color="000000"/>
              <w:right w:val="single" w:sz="8" w:space="0" w:color="000000"/>
            </w:tcBorders>
            <w:hideMark/>
          </w:tcPr>
          <w:p w14:paraId="68FCDBC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49 </w:t>
            </w:r>
          </w:p>
        </w:tc>
        <w:tc>
          <w:tcPr>
            <w:tcW w:w="2372" w:type="dxa"/>
            <w:tcBorders>
              <w:top w:val="dashed" w:sz="8" w:space="0" w:color="000000"/>
              <w:left w:val="single" w:sz="8" w:space="0" w:color="000000"/>
              <w:bottom w:val="dashed" w:sz="8" w:space="0" w:color="000000"/>
              <w:right w:val="single" w:sz="8" w:space="0" w:color="000000"/>
            </w:tcBorders>
            <w:hideMark/>
          </w:tcPr>
          <w:p w14:paraId="47877A5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Trị </w:t>
            </w:r>
          </w:p>
        </w:tc>
        <w:tc>
          <w:tcPr>
            <w:tcW w:w="1210" w:type="dxa"/>
            <w:tcBorders>
              <w:top w:val="dashed" w:sz="8" w:space="0" w:color="000000"/>
              <w:left w:val="single" w:sz="8" w:space="0" w:color="000000"/>
              <w:bottom w:val="dashed" w:sz="8" w:space="0" w:color="000000"/>
              <w:right w:val="single" w:sz="8" w:space="0" w:color="000000"/>
            </w:tcBorders>
            <w:hideMark/>
          </w:tcPr>
          <w:p w14:paraId="336D45C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QT </w:t>
            </w:r>
          </w:p>
        </w:tc>
      </w:tr>
      <w:tr w:rsidR="0017274C" w:rsidRPr="002D7951" w14:paraId="7F718753"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90CD98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18 </w:t>
            </w:r>
          </w:p>
        </w:tc>
        <w:tc>
          <w:tcPr>
            <w:tcW w:w="2473" w:type="dxa"/>
            <w:tcBorders>
              <w:top w:val="dashed" w:sz="8" w:space="0" w:color="000000"/>
              <w:left w:val="single" w:sz="8" w:space="0" w:color="000000"/>
              <w:bottom w:val="dashed" w:sz="8" w:space="0" w:color="000000"/>
              <w:right w:val="single" w:sz="8" w:space="0" w:color="000000"/>
            </w:tcBorders>
            <w:hideMark/>
          </w:tcPr>
          <w:p w14:paraId="5D02A30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Ðiện Biên </w:t>
            </w:r>
          </w:p>
        </w:tc>
        <w:tc>
          <w:tcPr>
            <w:tcW w:w="1282" w:type="dxa"/>
            <w:tcBorders>
              <w:top w:val="dashed" w:sz="8" w:space="0" w:color="000000"/>
              <w:left w:val="single" w:sz="8" w:space="0" w:color="000000"/>
              <w:bottom w:val="dashed" w:sz="8" w:space="0" w:color="000000"/>
              <w:right w:val="double" w:sz="4" w:space="0" w:color="000000"/>
            </w:tcBorders>
            <w:hideMark/>
          </w:tcPr>
          <w:p w14:paraId="49354C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ÐB </w:t>
            </w:r>
          </w:p>
        </w:tc>
        <w:tc>
          <w:tcPr>
            <w:tcW w:w="898" w:type="dxa"/>
            <w:tcBorders>
              <w:top w:val="dashed" w:sz="8" w:space="0" w:color="000000"/>
              <w:left w:val="double" w:sz="4" w:space="0" w:color="000000"/>
              <w:bottom w:val="dashed" w:sz="8" w:space="0" w:color="000000"/>
              <w:right w:val="single" w:sz="8" w:space="0" w:color="000000"/>
            </w:tcBorders>
            <w:hideMark/>
          </w:tcPr>
          <w:p w14:paraId="1CB9997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50 </w:t>
            </w:r>
          </w:p>
        </w:tc>
        <w:tc>
          <w:tcPr>
            <w:tcW w:w="2372" w:type="dxa"/>
            <w:tcBorders>
              <w:top w:val="dashed" w:sz="8" w:space="0" w:color="000000"/>
              <w:left w:val="single" w:sz="8" w:space="0" w:color="000000"/>
              <w:bottom w:val="dashed" w:sz="8" w:space="0" w:color="000000"/>
              <w:right w:val="single" w:sz="8" w:space="0" w:color="000000"/>
            </w:tcBorders>
            <w:hideMark/>
          </w:tcPr>
          <w:p w14:paraId="17407E7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Tp. Hồ Chí Minh </w:t>
            </w:r>
          </w:p>
        </w:tc>
        <w:tc>
          <w:tcPr>
            <w:tcW w:w="1210" w:type="dxa"/>
            <w:tcBorders>
              <w:top w:val="dashed" w:sz="8" w:space="0" w:color="000000"/>
              <w:left w:val="single" w:sz="8" w:space="0" w:color="000000"/>
              <w:bottom w:val="dashed" w:sz="8" w:space="0" w:color="000000"/>
              <w:right w:val="single" w:sz="8" w:space="0" w:color="000000"/>
            </w:tcBorders>
            <w:hideMark/>
          </w:tcPr>
          <w:p w14:paraId="20412D3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HCM </w:t>
            </w:r>
          </w:p>
        </w:tc>
      </w:tr>
      <w:tr w:rsidR="0017274C" w:rsidRPr="002D7951" w14:paraId="2EFA42B7"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161794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19 </w:t>
            </w:r>
          </w:p>
        </w:tc>
        <w:tc>
          <w:tcPr>
            <w:tcW w:w="2473" w:type="dxa"/>
            <w:tcBorders>
              <w:top w:val="dashed" w:sz="8" w:space="0" w:color="000000"/>
              <w:left w:val="single" w:sz="8" w:space="0" w:color="000000"/>
              <w:bottom w:val="dashed" w:sz="8" w:space="0" w:color="000000"/>
              <w:right w:val="single" w:sz="8" w:space="0" w:color="000000"/>
            </w:tcBorders>
            <w:hideMark/>
          </w:tcPr>
          <w:p w14:paraId="5375A7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Ðồng Nai </w:t>
            </w:r>
          </w:p>
        </w:tc>
        <w:tc>
          <w:tcPr>
            <w:tcW w:w="1282" w:type="dxa"/>
            <w:tcBorders>
              <w:top w:val="dashed" w:sz="8" w:space="0" w:color="000000"/>
              <w:left w:val="single" w:sz="8" w:space="0" w:color="000000"/>
              <w:bottom w:val="dashed" w:sz="8" w:space="0" w:color="000000"/>
              <w:right w:val="double" w:sz="4" w:space="0" w:color="000000"/>
            </w:tcBorders>
            <w:hideMark/>
          </w:tcPr>
          <w:p w14:paraId="63A4E14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 </w:t>
            </w:r>
          </w:p>
        </w:tc>
        <w:tc>
          <w:tcPr>
            <w:tcW w:w="898" w:type="dxa"/>
            <w:tcBorders>
              <w:top w:val="dashed" w:sz="8" w:space="0" w:color="000000"/>
              <w:left w:val="double" w:sz="4" w:space="0" w:color="000000"/>
              <w:bottom w:val="dashed" w:sz="8" w:space="0" w:color="000000"/>
              <w:right w:val="single" w:sz="8" w:space="0" w:color="000000"/>
            </w:tcBorders>
            <w:hideMark/>
          </w:tcPr>
          <w:p w14:paraId="4762609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51 </w:t>
            </w:r>
          </w:p>
        </w:tc>
        <w:tc>
          <w:tcPr>
            <w:tcW w:w="2372" w:type="dxa"/>
            <w:tcBorders>
              <w:top w:val="dashed" w:sz="8" w:space="0" w:color="000000"/>
              <w:left w:val="single" w:sz="8" w:space="0" w:color="000000"/>
              <w:bottom w:val="dashed" w:sz="8" w:space="0" w:color="000000"/>
              <w:right w:val="single" w:sz="8" w:space="0" w:color="000000"/>
            </w:tcBorders>
            <w:hideMark/>
          </w:tcPr>
          <w:p w14:paraId="242062D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Sơn La </w:t>
            </w:r>
          </w:p>
        </w:tc>
        <w:tc>
          <w:tcPr>
            <w:tcW w:w="1210" w:type="dxa"/>
            <w:tcBorders>
              <w:top w:val="dashed" w:sz="8" w:space="0" w:color="000000"/>
              <w:left w:val="single" w:sz="8" w:space="0" w:color="000000"/>
              <w:bottom w:val="dashed" w:sz="8" w:space="0" w:color="000000"/>
              <w:right w:val="single" w:sz="8" w:space="0" w:color="000000"/>
            </w:tcBorders>
            <w:hideMark/>
          </w:tcPr>
          <w:p w14:paraId="097D823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SL </w:t>
            </w:r>
          </w:p>
        </w:tc>
      </w:tr>
      <w:tr w:rsidR="0017274C" w:rsidRPr="002D7951" w14:paraId="59805D69"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1DE372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20 </w:t>
            </w:r>
          </w:p>
        </w:tc>
        <w:tc>
          <w:tcPr>
            <w:tcW w:w="2473" w:type="dxa"/>
            <w:tcBorders>
              <w:top w:val="dashed" w:sz="8" w:space="0" w:color="000000"/>
              <w:left w:val="single" w:sz="8" w:space="0" w:color="000000"/>
              <w:bottom w:val="dashed" w:sz="8" w:space="0" w:color="000000"/>
              <w:right w:val="single" w:sz="8" w:space="0" w:color="000000"/>
            </w:tcBorders>
            <w:hideMark/>
          </w:tcPr>
          <w:p w14:paraId="54F7AB3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Ðồng Tháp </w:t>
            </w:r>
          </w:p>
        </w:tc>
        <w:tc>
          <w:tcPr>
            <w:tcW w:w="1282" w:type="dxa"/>
            <w:tcBorders>
              <w:top w:val="dashed" w:sz="8" w:space="0" w:color="000000"/>
              <w:left w:val="single" w:sz="8" w:space="0" w:color="000000"/>
              <w:bottom w:val="dashed" w:sz="8" w:space="0" w:color="000000"/>
              <w:right w:val="double" w:sz="4" w:space="0" w:color="000000"/>
            </w:tcBorders>
            <w:hideMark/>
          </w:tcPr>
          <w:p w14:paraId="3C71209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ÐT </w:t>
            </w:r>
          </w:p>
        </w:tc>
        <w:tc>
          <w:tcPr>
            <w:tcW w:w="898" w:type="dxa"/>
            <w:tcBorders>
              <w:top w:val="dashed" w:sz="8" w:space="0" w:color="000000"/>
              <w:left w:val="double" w:sz="4" w:space="0" w:color="000000"/>
              <w:bottom w:val="dashed" w:sz="8" w:space="0" w:color="000000"/>
              <w:right w:val="single" w:sz="8" w:space="0" w:color="000000"/>
            </w:tcBorders>
            <w:hideMark/>
          </w:tcPr>
          <w:p w14:paraId="5AFC547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52 </w:t>
            </w:r>
          </w:p>
        </w:tc>
        <w:tc>
          <w:tcPr>
            <w:tcW w:w="2372" w:type="dxa"/>
            <w:tcBorders>
              <w:top w:val="dashed" w:sz="8" w:space="0" w:color="000000"/>
              <w:left w:val="single" w:sz="8" w:space="0" w:color="000000"/>
              <w:bottom w:val="dashed" w:sz="8" w:space="0" w:color="000000"/>
              <w:right w:val="single" w:sz="8" w:space="0" w:color="000000"/>
            </w:tcBorders>
            <w:hideMark/>
          </w:tcPr>
          <w:p w14:paraId="1D412CA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Sóc Trăng </w:t>
            </w:r>
          </w:p>
        </w:tc>
        <w:tc>
          <w:tcPr>
            <w:tcW w:w="1210" w:type="dxa"/>
            <w:tcBorders>
              <w:top w:val="dashed" w:sz="8" w:space="0" w:color="000000"/>
              <w:left w:val="single" w:sz="8" w:space="0" w:color="000000"/>
              <w:bottom w:val="dashed" w:sz="8" w:space="0" w:color="000000"/>
              <w:right w:val="single" w:sz="8" w:space="0" w:color="000000"/>
            </w:tcBorders>
            <w:hideMark/>
          </w:tcPr>
          <w:p w14:paraId="6859D6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ST </w:t>
            </w:r>
          </w:p>
        </w:tc>
      </w:tr>
      <w:tr w:rsidR="0017274C" w:rsidRPr="002D7951" w14:paraId="22B64395"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2C8C598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21 </w:t>
            </w:r>
          </w:p>
        </w:tc>
        <w:tc>
          <w:tcPr>
            <w:tcW w:w="2473" w:type="dxa"/>
            <w:tcBorders>
              <w:top w:val="dashed" w:sz="8" w:space="0" w:color="000000"/>
              <w:left w:val="single" w:sz="8" w:space="0" w:color="000000"/>
              <w:bottom w:val="dashed" w:sz="8" w:space="0" w:color="000000"/>
              <w:right w:val="single" w:sz="8" w:space="0" w:color="000000"/>
            </w:tcBorders>
            <w:hideMark/>
          </w:tcPr>
          <w:p w14:paraId="1F52E4A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Gia Lai </w:t>
            </w:r>
          </w:p>
        </w:tc>
        <w:tc>
          <w:tcPr>
            <w:tcW w:w="1282" w:type="dxa"/>
            <w:tcBorders>
              <w:top w:val="dashed" w:sz="8" w:space="0" w:color="000000"/>
              <w:left w:val="single" w:sz="8" w:space="0" w:color="000000"/>
              <w:bottom w:val="dashed" w:sz="8" w:space="0" w:color="000000"/>
              <w:right w:val="double" w:sz="4" w:space="0" w:color="000000"/>
            </w:tcBorders>
            <w:hideMark/>
          </w:tcPr>
          <w:p w14:paraId="4A1AFAB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GL </w:t>
            </w:r>
          </w:p>
        </w:tc>
        <w:tc>
          <w:tcPr>
            <w:tcW w:w="898" w:type="dxa"/>
            <w:tcBorders>
              <w:top w:val="dashed" w:sz="8" w:space="0" w:color="000000"/>
              <w:left w:val="double" w:sz="4" w:space="0" w:color="000000"/>
              <w:bottom w:val="dashed" w:sz="8" w:space="0" w:color="000000"/>
              <w:right w:val="single" w:sz="8" w:space="0" w:color="000000"/>
            </w:tcBorders>
            <w:hideMark/>
          </w:tcPr>
          <w:p w14:paraId="081117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53 </w:t>
            </w:r>
          </w:p>
        </w:tc>
        <w:tc>
          <w:tcPr>
            <w:tcW w:w="2372" w:type="dxa"/>
            <w:tcBorders>
              <w:top w:val="dashed" w:sz="8" w:space="0" w:color="000000"/>
              <w:left w:val="single" w:sz="8" w:space="0" w:color="000000"/>
              <w:bottom w:val="dashed" w:sz="8" w:space="0" w:color="000000"/>
              <w:right w:val="single" w:sz="8" w:space="0" w:color="000000"/>
            </w:tcBorders>
            <w:hideMark/>
          </w:tcPr>
          <w:p w14:paraId="12C7D48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Tây Ninh </w:t>
            </w:r>
          </w:p>
        </w:tc>
        <w:tc>
          <w:tcPr>
            <w:tcW w:w="1210" w:type="dxa"/>
            <w:tcBorders>
              <w:top w:val="dashed" w:sz="8" w:space="0" w:color="000000"/>
              <w:left w:val="single" w:sz="8" w:space="0" w:color="000000"/>
              <w:bottom w:val="dashed" w:sz="8" w:space="0" w:color="000000"/>
              <w:right w:val="single" w:sz="8" w:space="0" w:color="000000"/>
            </w:tcBorders>
            <w:hideMark/>
          </w:tcPr>
          <w:p w14:paraId="172FE0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TN </w:t>
            </w:r>
          </w:p>
        </w:tc>
      </w:tr>
      <w:tr w:rsidR="0017274C" w:rsidRPr="002D7951" w14:paraId="2C640C84"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54B6CB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22 </w:t>
            </w:r>
          </w:p>
        </w:tc>
        <w:tc>
          <w:tcPr>
            <w:tcW w:w="2473" w:type="dxa"/>
            <w:tcBorders>
              <w:top w:val="dashed" w:sz="8" w:space="0" w:color="000000"/>
              <w:left w:val="single" w:sz="8" w:space="0" w:color="000000"/>
              <w:bottom w:val="dashed" w:sz="8" w:space="0" w:color="000000"/>
              <w:right w:val="single" w:sz="8" w:space="0" w:color="000000"/>
            </w:tcBorders>
            <w:hideMark/>
          </w:tcPr>
          <w:p w14:paraId="799599A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Giang </w:t>
            </w:r>
          </w:p>
        </w:tc>
        <w:tc>
          <w:tcPr>
            <w:tcW w:w="1282" w:type="dxa"/>
            <w:tcBorders>
              <w:top w:val="dashed" w:sz="8" w:space="0" w:color="000000"/>
              <w:left w:val="single" w:sz="8" w:space="0" w:color="000000"/>
              <w:bottom w:val="dashed" w:sz="8" w:space="0" w:color="000000"/>
              <w:right w:val="double" w:sz="4" w:space="0" w:color="000000"/>
            </w:tcBorders>
            <w:hideMark/>
          </w:tcPr>
          <w:p w14:paraId="7B35070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HG </w:t>
            </w:r>
          </w:p>
        </w:tc>
        <w:tc>
          <w:tcPr>
            <w:tcW w:w="898" w:type="dxa"/>
            <w:tcBorders>
              <w:top w:val="dashed" w:sz="8" w:space="0" w:color="000000"/>
              <w:left w:val="double" w:sz="4" w:space="0" w:color="000000"/>
              <w:bottom w:val="dashed" w:sz="8" w:space="0" w:color="000000"/>
              <w:right w:val="single" w:sz="8" w:space="0" w:color="000000"/>
            </w:tcBorders>
            <w:hideMark/>
          </w:tcPr>
          <w:p w14:paraId="3C5B12D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54 </w:t>
            </w:r>
          </w:p>
        </w:tc>
        <w:tc>
          <w:tcPr>
            <w:tcW w:w="2372" w:type="dxa"/>
            <w:tcBorders>
              <w:top w:val="dashed" w:sz="8" w:space="0" w:color="000000"/>
              <w:left w:val="single" w:sz="8" w:space="0" w:color="000000"/>
              <w:bottom w:val="dashed" w:sz="8" w:space="0" w:color="000000"/>
              <w:right w:val="single" w:sz="8" w:space="0" w:color="000000"/>
            </w:tcBorders>
            <w:hideMark/>
          </w:tcPr>
          <w:p w14:paraId="0CEDF19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Thái Bình </w:t>
            </w:r>
          </w:p>
        </w:tc>
        <w:tc>
          <w:tcPr>
            <w:tcW w:w="1210" w:type="dxa"/>
            <w:tcBorders>
              <w:top w:val="dashed" w:sz="8" w:space="0" w:color="000000"/>
              <w:left w:val="single" w:sz="8" w:space="0" w:color="000000"/>
              <w:bottom w:val="dashed" w:sz="8" w:space="0" w:color="000000"/>
              <w:right w:val="single" w:sz="8" w:space="0" w:color="000000"/>
            </w:tcBorders>
            <w:hideMark/>
          </w:tcPr>
          <w:p w14:paraId="1F58CAA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TB </w:t>
            </w:r>
          </w:p>
        </w:tc>
      </w:tr>
      <w:tr w:rsidR="0017274C" w:rsidRPr="002D7951" w14:paraId="2FAFD8C2"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1540EA3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23 </w:t>
            </w:r>
          </w:p>
        </w:tc>
        <w:tc>
          <w:tcPr>
            <w:tcW w:w="2473" w:type="dxa"/>
            <w:tcBorders>
              <w:top w:val="dashed" w:sz="8" w:space="0" w:color="000000"/>
              <w:left w:val="single" w:sz="8" w:space="0" w:color="000000"/>
              <w:bottom w:val="dashed" w:sz="8" w:space="0" w:color="000000"/>
              <w:right w:val="single" w:sz="8" w:space="0" w:color="000000"/>
            </w:tcBorders>
            <w:hideMark/>
          </w:tcPr>
          <w:p w14:paraId="7666E8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Nam </w:t>
            </w:r>
          </w:p>
        </w:tc>
        <w:tc>
          <w:tcPr>
            <w:tcW w:w="1282" w:type="dxa"/>
            <w:tcBorders>
              <w:top w:val="dashed" w:sz="8" w:space="0" w:color="000000"/>
              <w:left w:val="single" w:sz="8" w:space="0" w:color="000000"/>
              <w:bottom w:val="dashed" w:sz="8" w:space="0" w:color="000000"/>
              <w:right w:val="double" w:sz="4" w:space="0" w:color="000000"/>
            </w:tcBorders>
            <w:hideMark/>
          </w:tcPr>
          <w:p w14:paraId="64E5BA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HNa </w:t>
            </w:r>
          </w:p>
        </w:tc>
        <w:tc>
          <w:tcPr>
            <w:tcW w:w="898" w:type="dxa"/>
            <w:tcBorders>
              <w:top w:val="dashed" w:sz="8" w:space="0" w:color="000000"/>
              <w:left w:val="double" w:sz="4" w:space="0" w:color="000000"/>
              <w:bottom w:val="dashed" w:sz="8" w:space="0" w:color="000000"/>
              <w:right w:val="single" w:sz="8" w:space="0" w:color="000000"/>
            </w:tcBorders>
            <w:hideMark/>
          </w:tcPr>
          <w:p w14:paraId="5C3C03A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55 </w:t>
            </w:r>
          </w:p>
        </w:tc>
        <w:tc>
          <w:tcPr>
            <w:tcW w:w="2372" w:type="dxa"/>
            <w:tcBorders>
              <w:top w:val="dashed" w:sz="8" w:space="0" w:color="000000"/>
              <w:left w:val="single" w:sz="8" w:space="0" w:color="000000"/>
              <w:bottom w:val="dashed" w:sz="8" w:space="0" w:color="000000"/>
              <w:right w:val="single" w:sz="8" w:space="0" w:color="000000"/>
            </w:tcBorders>
            <w:hideMark/>
          </w:tcPr>
          <w:p w14:paraId="05649B2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Thái Nguyên </w:t>
            </w:r>
          </w:p>
        </w:tc>
        <w:tc>
          <w:tcPr>
            <w:tcW w:w="1210" w:type="dxa"/>
            <w:tcBorders>
              <w:top w:val="dashed" w:sz="8" w:space="0" w:color="000000"/>
              <w:left w:val="single" w:sz="8" w:space="0" w:color="000000"/>
              <w:bottom w:val="dashed" w:sz="8" w:space="0" w:color="000000"/>
              <w:right w:val="single" w:sz="8" w:space="0" w:color="000000"/>
            </w:tcBorders>
            <w:hideMark/>
          </w:tcPr>
          <w:p w14:paraId="7F9FC75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TNg </w:t>
            </w:r>
          </w:p>
        </w:tc>
      </w:tr>
      <w:tr w:rsidR="0017274C" w:rsidRPr="002D7951" w14:paraId="43D288F9"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081B57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24 </w:t>
            </w:r>
          </w:p>
        </w:tc>
        <w:tc>
          <w:tcPr>
            <w:tcW w:w="2473" w:type="dxa"/>
            <w:tcBorders>
              <w:top w:val="dashed" w:sz="8" w:space="0" w:color="000000"/>
              <w:left w:val="single" w:sz="8" w:space="0" w:color="000000"/>
              <w:bottom w:val="dashed" w:sz="8" w:space="0" w:color="000000"/>
              <w:right w:val="single" w:sz="8" w:space="0" w:color="000000"/>
            </w:tcBorders>
            <w:hideMark/>
          </w:tcPr>
          <w:p w14:paraId="1BEA5FD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Nội </w:t>
            </w:r>
          </w:p>
        </w:tc>
        <w:tc>
          <w:tcPr>
            <w:tcW w:w="1282" w:type="dxa"/>
            <w:tcBorders>
              <w:top w:val="dashed" w:sz="8" w:space="0" w:color="000000"/>
              <w:left w:val="single" w:sz="8" w:space="0" w:color="000000"/>
              <w:bottom w:val="dashed" w:sz="8" w:space="0" w:color="000000"/>
              <w:right w:val="double" w:sz="4" w:space="0" w:color="000000"/>
            </w:tcBorders>
            <w:hideMark/>
          </w:tcPr>
          <w:p w14:paraId="096C50B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HN </w:t>
            </w:r>
          </w:p>
        </w:tc>
        <w:tc>
          <w:tcPr>
            <w:tcW w:w="898" w:type="dxa"/>
            <w:tcBorders>
              <w:top w:val="dashed" w:sz="8" w:space="0" w:color="000000"/>
              <w:left w:val="double" w:sz="4" w:space="0" w:color="000000"/>
              <w:bottom w:val="dashed" w:sz="8" w:space="0" w:color="000000"/>
              <w:right w:val="single" w:sz="8" w:space="0" w:color="000000"/>
            </w:tcBorders>
            <w:hideMark/>
          </w:tcPr>
          <w:p w14:paraId="1B6155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56 </w:t>
            </w:r>
          </w:p>
        </w:tc>
        <w:tc>
          <w:tcPr>
            <w:tcW w:w="2372" w:type="dxa"/>
            <w:tcBorders>
              <w:top w:val="dashed" w:sz="8" w:space="0" w:color="000000"/>
              <w:left w:val="single" w:sz="8" w:space="0" w:color="000000"/>
              <w:bottom w:val="dashed" w:sz="8" w:space="0" w:color="000000"/>
              <w:right w:val="single" w:sz="8" w:space="0" w:color="000000"/>
            </w:tcBorders>
            <w:hideMark/>
          </w:tcPr>
          <w:p w14:paraId="0019BAE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Thanh Hoá </w:t>
            </w:r>
          </w:p>
        </w:tc>
        <w:tc>
          <w:tcPr>
            <w:tcW w:w="1210" w:type="dxa"/>
            <w:tcBorders>
              <w:top w:val="dashed" w:sz="8" w:space="0" w:color="000000"/>
              <w:left w:val="single" w:sz="8" w:space="0" w:color="000000"/>
              <w:bottom w:val="dashed" w:sz="8" w:space="0" w:color="000000"/>
              <w:right w:val="single" w:sz="8" w:space="0" w:color="000000"/>
            </w:tcBorders>
            <w:hideMark/>
          </w:tcPr>
          <w:p w14:paraId="762350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 </w:t>
            </w:r>
          </w:p>
        </w:tc>
      </w:tr>
      <w:tr w:rsidR="0017274C" w:rsidRPr="002D7951" w14:paraId="3511C068"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7EDD924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25 </w:t>
            </w:r>
          </w:p>
        </w:tc>
        <w:tc>
          <w:tcPr>
            <w:tcW w:w="2473" w:type="dxa"/>
            <w:tcBorders>
              <w:top w:val="dashed" w:sz="8" w:space="0" w:color="000000"/>
              <w:left w:val="single" w:sz="8" w:space="0" w:color="000000"/>
              <w:bottom w:val="dashed" w:sz="8" w:space="0" w:color="000000"/>
              <w:right w:val="single" w:sz="8" w:space="0" w:color="000000"/>
            </w:tcBorders>
            <w:hideMark/>
          </w:tcPr>
          <w:p w14:paraId="15423F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Tĩnh </w:t>
            </w:r>
          </w:p>
        </w:tc>
        <w:tc>
          <w:tcPr>
            <w:tcW w:w="1282" w:type="dxa"/>
            <w:tcBorders>
              <w:top w:val="dashed" w:sz="8" w:space="0" w:color="000000"/>
              <w:left w:val="single" w:sz="8" w:space="0" w:color="000000"/>
              <w:bottom w:val="dashed" w:sz="8" w:space="0" w:color="000000"/>
              <w:right w:val="double" w:sz="4" w:space="0" w:color="000000"/>
            </w:tcBorders>
            <w:hideMark/>
          </w:tcPr>
          <w:p w14:paraId="298286B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HT </w:t>
            </w:r>
          </w:p>
        </w:tc>
        <w:tc>
          <w:tcPr>
            <w:tcW w:w="898" w:type="dxa"/>
            <w:tcBorders>
              <w:top w:val="dashed" w:sz="8" w:space="0" w:color="000000"/>
              <w:left w:val="double" w:sz="4" w:space="0" w:color="000000"/>
              <w:bottom w:val="dashed" w:sz="8" w:space="0" w:color="000000"/>
              <w:right w:val="single" w:sz="8" w:space="0" w:color="000000"/>
            </w:tcBorders>
            <w:hideMark/>
          </w:tcPr>
          <w:p w14:paraId="0F7636D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57 </w:t>
            </w:r>
          </w:p>
        </w:tc>
        <w:tc>
          <w:tcPr>
            <w:tcW w:w="2372" w:type="dxa"/>
            <w:tcBorders>
              <w:top w:val="dashed" w:sz="8" w:space="0" w:color="000000"/>
              <w:left w:val="single" w:sz="8" w:space="0" w:color="000000"/>
              <w:bottom w:val="dashed" w:sz="8" w:space="0" w:color="000000"/>
              <w:right w:val="single" w:sz="8" w:space="0" w:color="000000"/>
            </w:tcBorders>
            <w:hideMark/>
          </w:tcPr>
          <w:p w14:paraId="4522268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Thừa Thiên Huế </w:t>
            </w:r>
          </w:p>
        </w:tc>
        <w:tc>
          <w:tcPr>
            <w:tcW w:w="1210" w:type="dxa"/>
            <w:tcBorders>
              <w:top w:val="dashed" w:sz="8" w:space="0" w:color="000000"/>
              <w:left w:val="single" w:sz="8" w:space="0" w:color="000000"/>
              <w:bottom w:val="dashed" w:sz="8" w:space="0" w:color="000000"/>
              <w:right w:val="single" w:sz="8" w:space="0" w:color="000000"/>
            </w:tcBorders>
            <w:hideMark/>
          </w:tcPr>
          <w:p w14:paraId="4A2CD5C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TTH </w:t>
            </w:r>
          </w:p>
        </w:tc>
      </w:tr>
      <w:tr w:rsidR="0017274C" w:rsidRPr="002D7951" w14:paraId="0AC50DF1"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50F27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26 </w:t>
            </w:r>
          </w:p>
        </w:tc>
        <w:tc>
          <w:tcPr>
            <w:tcW w:w="2473" w:type="dxa"/>
            <w:tcBorders>
              <w:top w:val="dashed" w:sz="8" w:space="0" w:color="000000"/>
              <w:left w:val="single" w:sz="8" w:space="0" w:color="000000"/>
              <w:bottom w:val="dashed" w:sz="8" w:space="0" w:color="000000"/>
              <w:right w:val="single" w:sz="8" w:space="0" w:color="000000"/>
            </w:tcBorders>
            <w:hideMark/>
          </w:tcPr>
          <w:p w14:paraId="3169668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Hải Dưương </w:t>
            </w:r>
          </w:p>
        </w:tc>
        <w:tc>
          <w:tcPr>
            <w:tcW w:w="1282" w:type="dxa"/>
            <w:tcBorders>
              <w:top w:val="dashed" w:sz="8" w:space="0" w:color="000000"/>
              <w:left w:val="single" w:sz="8" w:space="0" w:color="000000"/>
              <w:bottom w:val="dashed" w:sz="8" w:space="0" w:color="000000"/>
              <w:right w:val="double" w:sz="4" w:space="0" w:color="000000"/>
            </w:tcBorders>
            <w:hideMark/>
          </w:tcPr>
          <w:p w14:paraId="338F3DA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HD </w:t>
            </w:r>
          </w:p>
        </w:tc>
        <w:tc>
          <w:tcPr>
            <w:tcW w:w="898" w:type="dxa"/>
            <w:tcBorders>
              <w:top w:val="dashed" w:sz="8" w:space="0" w:color="000000"/>
              <w:left w:val="double" w:sz="4" w:space="0" w:color="000000"/>
              <w:bottom w:val="dashed" w:sz="8" w:space="0" w:color="000000"/>
              <w:right w:val="single" w:sz="8" w:space="0" w:color="000000"/>
            </w:tcBorders>
            <w:hideMark/>
          </w:tcPr>
          <w:p w14:paraId="193C3B9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58 </w:t>
            </w:r>
          </w:p>
        </w:tc>
        <w:tc>
          <w:tcPr>
            <w:tcW w:w="2372" w:type="dxa"/>
            <w:tcBorders>
              <w:top w:val="dashed" w:sz="8" w:space="0" w:color="000000"/>
              <w:left w:val="single" w:sz="8" w:space="0" w:color="000000"/>
              <w:bottom w:val="dashed" w:sz="8" w:space="0" w:color="000000"/>
              <w:right w:val="single" w:sz="8" w:space="0" w:color="000000"/>
            </w:tcBorders>
            <w:hideMark/>
          </w:tcPr>
          <w:p w14:paraId="36C775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Tiền Giang </w:t>
            </w:r>
          </w:p>
        </w:tc>
        <w:tc>
          <w:tcPr>
            <w:tcW w:w="1210" w:type="dxa"/>
            <w:tcBorders>
              <w:top w:val="dashed" w:sz="8" w:space="0" w:color="000000"/>
              <w:left w:val="single" w:sz="8" w:space="0" w:color="000000"/>
              <w:bottom w:val="dashed" w:sz="8" w:space="0" w:color="000000"/>
              <w:right w:val="single" w:sz="8" w:space="0" w:color="000000"/>
            </w:tcBorders>
            <w:hideMark/>
          </w:tcPr>
          <w:p w14:paraId="1CEB526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TG </w:t>
            </w:r>
          </w:p>
        </w:tc>
      </w:tr>
      <w:tr w:rsidR="0017274C" w:rsidRPr="002D7951" w14:paraId="6EB32A47"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44B485D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27 </w:t>
            </w:r>
          </w:p>
        </w:tc>
        <w:tc>
          <w:tcPr>
            <w:tcW w:w="2473" w:type="dxa"/>
            <w:tcBorders>
              <w:top w:val="dashed" w:sz="8" w:space="0" w:color="000000"/>
              <w:left w:val="single" w:sz="8" w:space="0" w:color="000000"/>
              <w:bottom w:val="dashed" w:sz="8" w:space="0" w:color="000000"/>
              <w:right w:val="single" w:sz="8" w:space="0" w:color="000000"/>
            </w:tcBorders>
            <w:hideMark/>
          </w:tcPr>
          <w:p w14:paraId="5C7F07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Hải Phòng </w:t>
            </w:r>
          </w:p>
        </w:tc>
        <w:tc>
          <w:tcPr>
            <w:tcW w:w="1282" w:type="dxa"/>
            <w:tcBorders>
              <w:top w:val="dashed" w:sz="8" w:space="0" w:color="000000"/>
              <w:left w:val="single" w:sz="8" w:space="0" w:color="000000"/>
              <w:bottom w:val="dashed" w:sz="8" w:space="0" w:color="000000"/>
              <w:right w:val="double" w:sz="4" w:space="0" w:color="000000"/>
            </w:tcBorders>
            <w:hideMark/>
          </w:tcPr>
          <w:p w14:paraId="104DED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HP </w:t>
            </w:r>
          </w:p>
        </w:tc>
        <w:tc>
          <w:tcPr>
            <w:tcW w:w="898" w:type="dxa"/>
            <w:tcBorders>
              <w:top w:val="dashed" w:sz="8" w:space="0" w:color="000000"/>
              <w:left w:val="double" w:sz="4" w:space="0" w:color="000000"/>
              <w:bottom w:val="dashed" w:sz="8" w:space="0" w:color="000000"/>
              <w:right w:val="single" w:sz="8" w:space="0" w:color="000000"/>
            </w:tcBorders>
            <w:hideMark/>
          </w:tcPr>
          <w:p w14:paraId="189CDA6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59 </w:t>
            </w:r>
          </w:p>
        </w:tc>
        <w:tc>
          <w:tcPr>
            <w:tcW w:w="2372" w:type="dxa"/>
            <w:tcBorders>
              <w:top w:val="dashed" w:sz="8" w:space="0" w:color="000000"/>
              <w:left w:val="single" w:sz="8" w:space="0" w:color="000000"/>
              <w:bottom w:val="dashed" w:sz="8" w:space="0" w:color="000000"/>
              <w:right w:val="single" w:sz="8" w:space="0" w:color="000000"/>
            </w:tcBorders>
            <w:hideMark/>
          </w:tcPr>
          <w:p w14:paraId="5472B2B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Tuyên Quang </w:t>
            </w:r>
          </w:p>
        </w:tc>
        <w:tc>
          <w:tcPr>
            <w:tcW w:w="1210" w:type="dxa"/>
            <w:tcBorders>
              <w:top w:val="dashed" w:sz="8" w:space="0" w:color="000000"/>
              <w:left w:val="single" w:sz="8" w:space="0" w:color="000000"/>
              <w:bottom w:val="dashed" w:sz="8" w:space="0" w:color="000000"/>
              <w:right w:val="single" w:sz="8" w:space="0" w:color="000000"/>
            </w:tcBorders>
            <w:hideMark/>
          </w:tcPr>
          <w:p w14:paraId="4F403E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TQ </w:t>
            </w:r>
          </w:p>
        </w:tc>
      </w:tr>
      <w:tr w:rsidR="0017274C" w:rsidRPr="002D7951" w14:paraId="1C09EC30"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A69D5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28 </w:t>
            </w:r>
          </w:p>
        </w:tc>
        <w:tc>
          <w:tcPr>
            <w:tcW w:w="2473" w:type="dxa"/>
            <w:tcBorders>
              <w:top w:val="dashed" w:sz="8" w:space="0" w:color="000000"/>
              <w:left w:val="single" w:sz="8" w:space="0" w:color="000000"/>
              <w:bottom w:val="dashed" w:sz="8" w:space="0" w:color="000000"/>
              <w:right w:val="single" w:sz="8" w:space="0" w:color="000000"/>
            </w:tcBorders>
            <w:hideMark/>
          </w:tcPr>
          <w:p w14:paraId="7928362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Hậu Giang </w:t>
            </w:r>
          </w:p>
        </w:tc>
        <w:tc>
          <w:tcPr>
            <w:tcW w:w="1282" w:type="dxa"/>
            <w:tcBorders>
              <w:top w:val="dashed" w:sz="8" w:space="0" w:color="000000"/>
              <w:left w:val="single" w:sz="8" w:space="0" w:color="000000"/>
              <w:bottom w:val="dashed" w:sz="8" w:space="0" w:color="000000"/>
              <w:right w:val="double" w:sz="4" w:space="0" w:color="000000"/>
            </w:tcBorders>
            <w:hideMark/>
          </w:tcPr>
          <w:p w14:paraId="16B2277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HGi </w:t>
            </w:r>
          </w:p>
        </w:tc>
        <w:tc>
          <w:tcPr>
            <w:tcW w:w="898" w:type="dxa"/>
            <w:tcBorders>
              <w:top w:val="dashed" w:sz="8" w:space="0" w:color="000000"/>
              <w:left w:val="double" w:sz="4" w:space="0" w:color="000000"/>
              <w:bottom w:val="dashed" w:sz="8" w:space="0" w:color="000000"/>
              <w:right w:val="single" w:sz="8" w:space="0" w:color="000000"/>
            </w:tcBorders>
            <w:hideMark/>
          </w:tcPr>
          <w:p w14:paraId="4BA1148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60 </w:t>
            </w:r>
          </w:p>
        </w:tc>
        <w:tc>
          <w:tcPr>
            <w:tcW w:w="2372" w:type="dxa"/>
            <w:tcBorders>
              <w:top w:val="dashed" w:sz="8" w:space="0" w:color="000000"/>
              <w:left w:val="single" w:sz="8" w:space="0" w:color="000000"/>
              <w:bottom w:val="dashed" w:sz="8" w:space="0" w:color="000000"/>
              <w:right w:val="single" w:sz="8" w:space="0" w:color="000000"/>
            </w:tcBorders>
            <w:hideMark/>
          </w:tcPr>
          <w:p w14:paraId="7D9CD1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Trà Vinh </w:t>
            </w:r>
          </w:p>
        </w:tc>
        <w:tc>
          <w:tcPr>
            <w:tcW w:w="1210" w:type="dxa"/>
            <w:tcBorders>
              <w:top w:val="dashed" w:sz="8" w:space="0" w:color="000000"/>
              <w:left w:val="single" w:sz="8" w:space="0" w:color="000000"/>
              <w:bottom w:val="dashed" w:sz="8" w:space="0" w:color="000000"/>
              <w:right w:val="single" w:sz="8" w:space="0" w:color="000000"/>
            </w:tcBorders>
            <w:hideMark/>
          </w:tcPr>
          <w:p w14:paraId="0417B1B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TV </w:t>
            </w:r>
          </w:p>
        </w:tc>
      </w:tr>
      <w:tr w:rsidR="0017274C" w:rsidRPr="002D7951" w14:paraId="24CEAFE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3B6A91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29 </w:t>
            </w:r>
          </w:p>
        </w:tc>
        <w:tc>
          <w:tcPr>
            <w:tcW w:w="2473" w:type="dxa"/>
            <w:tcBorders>
              <w:top w:val="dashed" w:sz="8" w:space="0" w:color="000000"/>
              <w:left w:val="single" w:sz="8" w:space="0" w:color="000000"/>
              <w:bottom w:val="dashed" w:sz="8" w:space="0" w:color="000000"/>
              <w:right w:val="single" w:sz="8" w:space="0" w:color="000000"/>
            </w:tcBorders>
            <w:hideMark/>
          </w:tcPr>
          <w:p w14:paraId="5181549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Hoà Bình </w:t>
            </w:r>
          </w:p>
        </w:tc>
        <w:tc>
          <w:tcPr>
            <w:tcW w:w="1282" w:type="dxa"/>
            <w:tcBorders>
              <w:top w:val="dashed" w:sz="8" w:space="0" w:color="000000"/>
              <w:left w:val="single" w:sz="8" w:space="0" w:color="000000"/>
              <w:bottom w:val="dashed" w:sz="8" w:space="0" w:color="000000"/>
              <w:right w:val="double" w:sz="4" w:space="0" w:color="000000"/>
            </w:tcBorders>
            <w:hideMark/>
          </w:tcPr>
          <w:p w14:paraId="6996BCA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HB </w:t>
            </w:r>
          </w:p>
        </w:tc>
        <w:tc>
          <w:tcPr>
            <w:tcW w:w="898" w:type="dxa"/>
            <w:tcBorders>
              <w:top w:val="dashed" w:sz="8" w:space="0" w:color="000000"/>
              <w:left w:val="double" w:sz="4" w:space="0" w:color="000000"/>
              <w:bottom w:val="dashed" w:sz="8" w:space="0" w:color="000000"/>
              <w:right w:val="single" w:sz="8" w:space="0" w:color="000000"/>
            </w:tcBorders>
            <w:hideMark/>
          </w:tcPr>
          <w:p w14:paraId="56D1564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61 </w:t>
            </w:r>
          </w:p>
        </w:tc>
        <w:tc>
          <w:tcPr>
            <w:tcW w:w="2372" w:type="dxa"/>
            <w:tcBorders>
              <w:top w:val="dashed" w:sz="8" w:space="0" w:color="000000"/>
              <w:left w:val="single" w:sz="8" w:space="0" w:color="000000"/>
              <w:bottom w:val="dashed" w:sz="8" w:space="0" w:color="000000"/>
              <w:right w:val="single" w:sz="8" w:space="0" w:color="000000"/>
            </w:tcBorders>
            <w:hideMark/>
          </w:tcPr>
          <w:p w14:paraId="37E786F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Vĩnh Long </w:t>
            </w:r>
          </w:p>
        </w:tc>
        <w:tc>
          <w:tcPr>
            <w:tcW w:w="1210" w:type="dxa"/>
            <w:tcBorders>
              <w:top w:val="dashed" w:sz="8" w:space="0" w:color="000000"/>
              <w:left w:val="single" w:sz="8" w:space="0" w:color="000000"/>
              <w:bottom w:val="dashed" w:sz="8" w:space="0" w:color="000000"/>
              <w:right w:val="single" w:sz="8" w:space="0" w:color="000000"/>
            </w:tcBorders>
            <w:hideMark/>
          </w:tcPr>
          <w:p w14:paraId="4831427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VL </w:t>
            </w:r>
          </w:p>
        </w:tc>
      </w:tr>
      <w:tr w:rsidR="0017274C" w:rsidRPr="002D7951" w14:paraId="748F806E"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2840373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30 </w:t>
            </w:r>
          </w:p>
        </w:tc>
        <w:tc>
          <w:tcPr>
            <w:tcW w:w="2473" w:type="dxa"/>
            <w:tcBorders>
              <w:top w:val="dashed" w:sz="8" w:space="0" w:color="000000"/>
              <w:left w:val="single" w:sz="8" w:space="0" w:color="000000"/>
              <w:bottom w:val="dashed" w:sz="8" w:space="0" w:color="000000"/>
              <w:right w:val="single" w:sz="8" w:space="0" w:color="000000"/>
            </w:tcBorders>
            <w:hideMark/>
          </w:tcPr>
          <w:p w14:paraId="42933F8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Hưng Yên </w:t>
            </w:r>
          </w:p>
        </w:tc>
        <w:tc>
          <w:tcPr>
            <w:tcW w:w="1282" w:type="dxa"/>
            <w:tcBorders>
              <w:top w:val="dashed" w:sz="8" w:space="0" w:color="000000"/>
              <w:left w:val="single" w:sz="8" w:space="0" w:color="000000"/>
              <w:bottom w:val="dashed" w:sz="8" w:space="0" w:color="000000"/>
              <w:right w:val="double" w:sz="4" w:space="0" w:color="000000"/>
            </w:tcBorders>
            <w:hideMark/>
          </w:tcPr>
          <w:p w14:paraId="25F9E6C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HY </w:t>
            </w:r>
          </w:p>
        </w:tc>
        <w:tc>
          <w:tcPr>
            <w:tcW w:w="898" w:type="dxa"/>
            <w:tcBorders>
              <w:top w:val="dashed" w:sz="8" w:space="0" w:color="000000"/>
              <w:left w:val="double" w:sz="4" w:space="0" w:color="000000"/>
              <w:bottom w:val="dashed" w:sz="8" w:space="0" w:color="000000"/>
              <w:right w:val="single" w:sz="8" w:space="0" w:color="000000"/>
            </w:tcBorders>
            <w:hideMark/>
          </w:tcPr>
          <w:p w14:paraId="7F164E7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62 </w:t>
            </w:r>
          </w:p>
        </w:tc>
        <w:tc>
          <w:tcPr>
            <w:tcW w:w="2372" w:type="dxa"/>
            <w:tcBorders>
              <w:top w:val="dashed" w:sz="8" w:space="0" w:color="000000"/>
              <w:left w:val="single" w:sz="8" w:space="0" w:color="000000"/>
              <w:bottom w:val="dashed" w:sz="8" w:space="0" w:color="000000"/>
              <w:right w:val="single" w:sz="8" w:space="0" w:color="000000"/>
            </w:tcBorders>
            <w:hideMark/>
          </w:tcPr>
          <w:p w14:paraId="15CDB2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Vĩnh Phúc </w:t>
            </w:r>
          </w:p>
        </w:tc>
        <w:tc>
          <w:tcPr>
            <w:tcW w:w="1210" w:type="dxa"/>
            <w:tcBorders>
              <w:top w:val="dashed" w:sz="8" w:space="0" w:color="000000"/>
              <w:left w:val="single" w:sz="8" w:space="0" w:color="000000"/>
              <w:bottom w:val="dashed" w:sz="8" w:space="0" w:color="000000"/>
              <w:right w:val="single" w:sz="8" w:space="0" w:color="000000"/>
            </w:tcBorders>
            <w:hideMark/>
          </w:tcPr>
          <w:p w14:paraId="0F4F698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VP </w:t>
            </w:r>
          </w:p>
        </w:tc>
      </w:tr>
      <w:tr w:rsidR="0017274C" w:rsidRPr="002D7951" w14:paraId="267B1D3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03F04D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31 </w:t>
            </w:r>
          </w:p>
        </w:tc>
        <w:tc>
          <w:tcPr>
            <w:tcW w:w="2473" w:type="dxa"/>
            <w:tcBorders>
              <w:top w:val="dashed" w:sz="8" w:space="0" w:color="000000"/>
              <w:left w:val="single" w:sz="8" w:space="0" w:color="000000"/>
              <w:bottom w:val="dashed" w:sz="8" w:space="0" w:color="000000"/>
              <w:right w:val="single" w:sz="8" w:space="0" w:color="000000"/>
            </w:tcBorders>
            <w:hideMark/>
          </w:tcPr>
          <w:p w14:paraId="4CAA1A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Kiên Giang </w:t>
            </w:r>
          </w:p>
        </w:tc>
        <w:tc>
          <w:tcPr>
            <w:tcW w:w="1282" w:type="dxa"/>
            <w:tcBorders>
              <w:top w:val="dashed" w:sz="8" w:space="0" w:color="000000"/>
              <w:left w:val="single" w:sz="8" w:space="0" w:color="000000"/>
              <w:bottom w:val="dashed" w:sz="8" w:space="0" w:color="000000"/>
              <w:right w:val="double" w:sz="4" w:space="0" w:color="000000"/>
            </w:tcBorders>
            <w:hideMark/>
          </w:tcPr>
          <w:p w14:paraId="34B467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KG </w:t>
            </w:r>
          </w:p>
        </w:tc>
        <w:tc>
          <w:tcPr>
            <w:tcW w:w="898" w:type="dxa"/>
            <w:tcBorders>
              <w:top w:val="dashed" w:sz="8" w:space="0" w:color="000000"/>
              <w:left w:val="double" w:sz="4" w:space="0" w:color="000000"/>
              <w:bottom w:val="dashed" w:sz="8" w:space="0" w:color="000000"/>
              <w:right w:val="single" w:sz="8" w:space="0" w:color="000000"/>
            </w:tcBorders>
            <w:hideMark/>
          </w:tcPr>
          <w:p w14:paraId="07E1B9D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63 </w:t>
            </w:r>
          </w:p>
        </w:tc>
        <w:tc>
          <w:tcPr>
            <w:tcW w:w="2372" w:type="dxa"/>
            <w:tcBorders>
              <w:top w:val="dashed" w:sz="8" w:space="0" w:color="000000"/>
              <w:left w:val="single" w:sz="8" w:space="0" w:color="000000"/>
              <w:bottom w:val="dashed" w:sz="8" w:space="0" w:color="000000"/>
              <w:right w:val="single" w:sz="8" w:space="0" w:color="000000"/>
            </w:tcBorders>
            <w:hideMark/>
          </w:tcPr>
          <w:p w14:paraId="79A2F9F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Yên Bái </w:t>
            </w:r>
          </w:p>
        </w:tc>
        <w:tc>
          <w:tcPr>
            <w:tcW w:w="1210" w:type="dxa"/>
            <w:tcBorders>
              <w:top w:val="dashed" w:sz="8" w:space="0" w:color="000000"/>
              <w:left w:val="single" w:sz="8" w:space="0" w:color="000000"/>
              <w:bottom w:val="dashed" w:sz="8" w:space="0" w:color="000000"/>
              <w:right w:val="single" w:sz="8" w:space="0" w:color="000000"/>
            </w:tcBorders>
            <w:hideMark/>
          </w:tcPr>
          <w:p w14:paraId="7C5D686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YB </w:t>
            </w:r>
          </w:p>
        </w:tc>
      </w:tr>
      <w:tr w:rsidR="0017274C" w:rsidRPr="002D7951" w14:paraId="178919E0"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C1DCE0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32 </w:t>
            </w:r>
          </w:p>
        </w:tc>
        <w:tc>
          <w:tcPr>
            <w:tcW w:w="2473" w:type="dxa"/>
            <w:tcBorders>
              <w:top w:val="dashed" w:sz="8" w:space="0" w:color="000000"/>
              <w:left w:val="single" w:sz="8" w:space="0" w:color="000000"/>
              <w:bottom w:val="dashed" w:sz="8" w:space="0" w:color="000000"/>
              <w:right w:val="single" w:sz="8" w:space="0" w:color="000000"/>
            </w:tcBorders>
            <w:hideMark/>
          </w:tcPr>
          <w:p w14:paraId="7E75E21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Khánh Hoà </w:t>
            </w:r>
          </w:p>
        </w:tc>
        <w:tc>
          <w:tcPr>
            <w:tcW w:w="1282" w:type="dxa"/>
            <w:tcBorders>
              <w:top w:val="dashed" w:sz="8" w:space="0" w:color="000000"/>
              <w:left w:val="single" w:sz="8" w:space="0" w:color="000000"/>
              <w:bottom w:val="dashed" w:sz="8" w:space="0" w:color="000000"/>
              <w:right w:val="double" w:sz="4" w:space="0" w:color="000000"/>
            </w:tcBorders>
            <w:hideMark/>
          </w:tcPr>
          <w:p w14:paraId="0B6EAC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KH </w:t>
            </w:r>
          </w:p>
        </w:tc>
        <w:tc>
          <w:tcPr>
            <w:tcW w:w="898" w:type="dxa"/>
            <w:tcBorders>
              <w:top w:val="dashed" w:sz="8" w:space="0" w:color="000000"/>
              <w:left w:val="double" w:sz="4" w:space="0" w:color="000000"/>
              <w:bottom w:val="dashed" w:sz="8" w:space="0" w:color="000000"/>
              <w:right w:val="single" w:sz="8" w:space="0" w:color="000000"/>
            </w:tcBorders>
            <w:hideMark/>
          </w:tcPr>
          <w:p w14:paraId="2FD1DEE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2372" w:type="dxa"/>
            <w:tcBorders>
              <w:top w:val="dashed" w:sz="8" w:space="0" w:color="000000"/>
              <w:left w:val="single" w:sz="8" w:space="0" w:color="000000"/>
              <w:bottom w:val="dashed" w:sz="8" w:space="0" w:color="000000"/>
              <w:right w:val="single" w:sz="8" w:space="0" w:color="000000"/>
            </w:tcBorders>
            <w:hideMark/>
          </w:tcPr>
          <w:p w14:paraId="2160EF6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210" w:type="dxa"/>
            <w:tcBorders>
              <w:top w:val="dashed" w:sz="8" w:space="0" w:color="000000"/>
              <w:left w:val="single" w:sz="8" w:space="0" w:color="000000"/>
              <w:bottom w:val="dashed" w:sz="8" w:space="0" w:color="000000"/>
              <w:right w:val="single" w:sz="8" w:space="0" w:color="000000"/>
            </w:tcBorders>
            <w:hideMark/>
          </w:tcPr>
          <w:p w14:paraId="1ECC1D3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r>
    </w:tbl>
    <w:p w14:paraId="01B272E2"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proofErr w:type="gramStart"/>
      <w:r w:rsidRPr="00255CAD">
        <w:rPr>
          <w:rFonts w:ascii="Times New Roman" w:hAnsi="Times New Roman" w:cs="Times New Roman"/>
          <w:sz w:val="28"/>
          <w:szCs w:val="28"/>
        </w:rPr>
        <w:t>TenCoSo</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tên viết tắt của cơ sở viết liền không dấu, bao gồm 4 ký tự. Tên </w:t>
      </w:r>
      <w:proofErr w:type="gramStart"/>
      <w:r w:rsidRPr="00255CAD">
        <w:rPr>
          <w:rFonts w:ascii="Times New Roman" w:hAnsi="Times New Roman" w:cs="Times New Roman"/>
          <w:sz w:val="28"/>
          <w:szCs w:val="28"/>
        </w:rPr>
        <w:t>trạm</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tên trạm viết tắt, viết liền không dấu, bao gồm 6 ký tự (trạm nước gồm 3 ký tự NUO và 3 ký tự tên trạm, trạm khí gồm 3 ký tự KHI và 3 ký tự tên trạm). </w:t>
      </w:r>
    </w:p>
    <w:p w14:paraId="35EDE6AC"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Thoigian: là thời gian của kết quả thông số quan trắc được theo định dạng </w:t>
      </w:r>
      <w:r w:rsidRPr="00255CAD">
        <w:rPr>
          <w:rFonts w:ascii="Times New Roman" w:hAnsi="Times New Roman" w:cs="Times New Roman"/>
          <w:b/>
          <w:sz w:val="28"/>
          <w:szCs w:val="28"/>
        </w:rPr>
        <w:t xml:space="preserve">yyyyMMddhhmmss </w:t>
      </w:r>
    </w:p>
    <w:p w14:paraId="02B73287"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Trong đó: </w:t>
      </w:r>
    </w:p>
    <w:p w14:paraId="491A0796"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yyyy: là định dạng năm gồm bốn chữ số MM: là định dạng tháng gồm hai chữ số dd: là định dạng ngày gồm hai chữ số hh: là định dạng giờ gồm hai chữ số mm: là định dạng phút gồm hai chữ số ss: là định dạng giây gồm hai chữ số </w:t>
      </w:r>
    </w:p>
    <w:p w14:paraId="06A1D539"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i/>
          <w:sz w:val="28"/>
          <w:szCs w:val="28"/>
          <w:vertAlign w:val="superscript"/>
        </w:rPr>
        <w:t>(*)</w:t>
      </w:r>
      <w:r w:rsidRPr="00255CAD">
        <w:rPr>
          <w:rFonts w:ascii="Times New Roman" w:hAnsi="Times New Roman" w:cs="Times New Roman"/>
          <w:i/>
          <w:sz w:val="28"/>
          <w:szCs w:val="28"/>
        </w:rPr>
        <w:t xml:space="preserve">: là các thông tin không được thay đổi trong suốt quá trình hoạt động của trạm </w:t>
      </w:r>
    </w:p>
    <w:p w14:paraId="097D9A04" w14:textId="77777777" w:rsidR="0017274C" w:rsidRPr="002D7951" w:rsidRDefault="0017274C" w:rsidP="00255CAD">
      <w:pPr>
        <w:spacing w:before="120" w:after="120" w:line="240" w:lineRule="auto"/>
        <w:ind w:firstLine="709"/>
        <w:jc w:val="both"/>
        <w:rPr>
          <w:rFonts w:ascii="Times New Roman" w:hAnsi="Times New Roman" w:cs="Times New Roman"/>
          <w:sz w:val="24"/>
          <w:szCs w:val="24"/>
        </w:rPr>
      </w:pPr>
      <w:r w:rsidRPr="00255CAD">
        <w:rPr>
          <w:rFonts w:ascii="Times New Roman" w:hAnsi="Times New Roman" w:cs="Times New Roman"/>
          <w:sz w:val="28"/>
          <w:szCs w:val="28"/>
        </w:rPr>
        <w:lastRenderedPageBreak/>
        <w:t>2. Cấu trúc và nội dung tệp dữ liệu</w:t>
      </w:r>
      <w:r w:rsidRPr="002D7951">
        <w:rPr>
          <w:rFonts w:ascii="Times New Roman" w:hAnsi="Times New Roman" w:cs="Times New Roman"/>
          <w:sz w:val="24"/>
          <w:szCs w:val="24"/>
        </w:rPr>
        <w:t xml:space="preserve"> </w:t>
      </w:r>
    </w:p>
    <w:tbl>
      <w:tblPr>
        <w:tblW w:w="8531" w:type="dxa"/>
        <w:jc w:val="center"/>
        <w:tblCellMar>
          <w:top w:w="56" w:type="dxa"/>
          <w:left w:w="0" w:type="dxa"/>
          <w:bottom w:w="3" w:type="dxa"/>
          <w:right w:w="115" w:type="dxa"/>
        </w:tblCellMar>
        <w:tblLook w:val="04A0" w:firstRow="1" w:lastRow="0" w:firstColumn="1" w:lastColumn="0" w:noHBand="0" w:noVBand="1"/>
      </w:tblPr>
      <w:tblGrid>
        <w:gridCol w:w="1935"/>
        <w:gridCol w:w="1565"/>
        <w:gridCol w:w="1748"/>
        <w:gridCol w:w="1421"/>
        <w:gridCol w:w="1862"/>
      </w:tblGrid>
      <w:tr w:rsidR="0017274C" w:rsidRPr="002D7951" w14:paraId="13876312" w14:textId="77777777" w:rsidTr="00255CAD">
        <w:trPr>
          <w:trHeight w:val="721"/>
          <w:jc w:val="center"/>
        </w:trPr>
        <w:tc>
          <w:tcPr>
            <w:tcW w:w="1935" w:type="dxa"/>
            <w:tcBorders>
              <w:top w:val="single" w:sz="4" w:space="0" w:color="000000"/>
              <w:left w:val="single" w:sz="4" w:space="0" w:color="000000"/>
              <w:bottom w:val="nil"/>
              <w:right w:val="nil"/>
            </w:tcBorders>
            <w:hideMark/>
          </w:tcPr>
          <w:p w14:paraId="328A48A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Thông số đo 1 </w:t>
            </w:r>
          </w:p>
        </w:tc>
        <w:tc>
          <w:tcPr>
            <w:tcW w:w="1565" w:type="dxa"/>
            <w:tcBorders>
              <w:top w:val="single" w:sz="4" w:space="0" w:color="000000"/>
              <w:left w:val="nil"/>
              <w:bottom w:val="nil"/>
              <w:right w:val="nil"/>
            </w:tcBorders>
            <w:hideMark/>
          </w:tcPr>
          <w:p w14:paraId="7E12B15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Kết quả thông số 1 </w:t>
            </w:r>
          </w:p>
        </w:tc>
        <w:tc>
          <w:tcPr>
            <w:tcW w:w="1748" w:type="dxa"/>
            <w:tcBorders>
              <w:top w:val="single" w:sz="4" w:space="0" w:color="000000"/>
              <w:left w:val="nil"/>
              <w:bottom w:val="nil"/>
              <w:right w:val="nil"/>
            </w:tcBorders>
            <w:hideMark/>
          </w:tcPr>
          <w:p w14:paraId="2E29718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Đơn vị thông số 1 </w:t>
            </w:r>
          </w:p>
        </w:tc>
        <w:tc>
          <w:tcPr>
            <w:tcW w:w="1421" w:type="dxa"/>
            <w:tcBorders>
              <w:top w:val="single" w:sz="4" w:space="0" w:color="000000"/>
              <w:left w:val="nil"/>
              <w:bottom w:val="nil"/>
              <w:right w:val="nil"/>
            </w:tcBorders>
            <w:hideMark/>
          </w:tcPr>
          <w:p w14:paraId="06F520B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Thời gian </w:t>
            </w:r>
          </w:p>
        </w:tc>
        <w:tc>
          <w:tcPr>
            <w:tcW w:w="1862" w:type="dxa"/>
            <w:tcBorders>
              <w:top w:val="single" w:sz="4" w:space="0" w:color="000000"/>
              <w:left w:val="nil"/>
              <w:bottom w:val="nil"/>
              <w:right w:val="single" w:sz="4" w:space="0" w:color="000000"/>
            </w:tcBorders>
            <w:hideMark/>
          </w:tcPr>
          <w:p w14:paraId="04F3AED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Trạng thái của thiết bị đo 1 </w:t>
            </w:r>
          </w:p>
        </w:tc>
      </w:tr>
      <w:tr w:rsidR="0017274C" w:rsidRPr="002D7951" w14:paraId="0AD58DF7" w14:textId="77777777" w:rsidTr="00255CAD">
        <w:trPr>
          <w:trHeight w:val="1263"/>
          <w:jc w:val="center"/>
        </w:trPr>
        <w:tc>
          <w:tcPr>
            <w:tcW w:w="1935" w:type="dxa"/>
            <w:tcBorders>
              <w:top w:val="nil"/>
              <w:left w:val="single" w:sz="4" w:space="0" w:color="000000"/>
              <w:bottom w:val="single" w:sz="4" w:space="0" w:color="000000"/>
              <w:right w:val="nil"/>
            </w:tcBorders>
            <w:vAlign w:val="bottom"/>
            <w:hideMark/>
          </w:tcPr>
          <w:p w14:paraId="4BF071C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Thông số đo 2 </w:t>
            </w:r>
          </w:p>
          <w:p w14:paraId="6249704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p w14:paraId="36661CB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565" w:type="dxa"/>
            <w:tcBorders>
              <w:top w:val="nil"/>
              <w:left w:val="nil"/>
              <w:bottom w:val="single" w:sz="4" w:space="0" w:color="000000"/>
              <w:right w:val="nil"/>
            </w:tcBorders>
            <w:vAlign w:val="center"/>
            <w:hideMark/>
          </w:tcPr>
          <w:p w14:paraId="0668F4D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Kết quả thông số 2 </w:t>
            </w:r>
          </w:p>
          <w:p w14:paraId="0385E42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748" w:type="dxa"/>
            <w:tcBorders>
              <w:top w:val="nil"/>
              <w:left w:val="nil"/>
              <w:bottom w:val="single" w:sz="4" w:space="0" w:color="000000"/>
              <w:right w:val="nil"/>
            </w:tcBorders>
            <w:vAlign w:val="center"/>
            <w:hideMark/>
          </w:tcPr>
          <w:p w14:paraId="428F66C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Đơn vị thông số 2 </w:t>
            </w:r>
          </w:p>
          <w:p w14:paraId="126748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421" w:type="dxa"/>
            <w:tcBorders>
              <w:top w:val="nil"/>
              <w:left w:val="nil"/>
              <w:bottom w:val="single" w:sz="4" w:space="0" w:color="000000"/>
              <w:right w:val="nil"/>
            </w:tcBorders>
            <w:hideMark/>
          </w:tcPr>
          <w:p w14:paraId="1F52267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Thời gian </w:t>
            </w:r>
          </w:p>
          <w:p w14:paraId="2D9949F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862" w:type="dxa"/>
            <w:tcBorders>
              <w:top w:val="nil"/>
              <w:left w:val="nil"/>
              <w:bottom w:val="single" w:sz="4" w:space="0" w:color="000000"/>
              <w:right w:val="single" w:sz="4" w:space="0" w:color="000000"/>
            </w:tcBorders>
            <w:vAlign w:val="center"/>
            <w:hideMark/>
          </w:tcPr>
          <w:p w14:paraId="6CB65F5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Trạng thái của thiết bị đo 2 </w:t>
            </w:r>
          </w:p>
          <w:p w14:paraId="2B738C2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r>
    </w:tbl>
    <w:p w14:paraId="3DB3FA9F"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Ghi chú:  </w:t>
      </w:r>
    </w:p>
    <w:p w14:paraId="3CA280F3"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Các cột cách nhau một khoảng trắng tương đương với một phím TAB. </w:t>
      </w:r>
    </w:p>
    <w:p w14:paraId="4139C64A"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Thông số đo: là ký hiệu thông số của trạm quan trắc </w:t>
      </w:r>
    </w:p>
    <w:p w14:paraId="6078E0D1"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Đơn vị đo: là ký hiệu đơn vị đo của thông số quan trắc. </w:t>
      </w:r>
    </w:p>
    <w:p w14:paraId="1855AD43"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Ký hiệu thông số đo và đơn vị đo được ví dụ như Bảng </w:t>
      </w:r>
      <w:r w:rsidR="003372B3">
        <w:rPr>
          <w:rFonts w:ascii="Times New Roman" w:hAnsi="Times New Roman" w:cs="Times New Roman"/>
          <w:sz w:val="28"/>
          <w:szCs w:val="28"/>
        </w:rPr>
        <w:t xml:space="preserve">14,2 </w:t>
      </w:r>
      <w:r w:rsidRPr="00255CAD">
        <w:rPr>
          <w:rFonts w:ascii="Times New Roman" w:hAnsi="Times New Roman" w:cs="Times New Roman"/>
          <w:sz w:val="28"/>
          <w:szCs w:val="28"/>
        </w:rPr>
        <w:t xml:space="preserve">dưới đây: </w:t>
      </w:r>
    </w:p>
    <w:p w14:paraId="29E49611" w14:textId="77777777" w:rsidR="0017274C" w:rsidRPr="00255CAD" w:rsidRDefault="003372B3" w:rsidP="003372B3">
      <w:pPr>
        <w:spacing w:before="120" w:after="120" w:line="240" w:lineRule="auto"/>
        <w:ind w:firstLine="709"/>
        <w:jc w:val="center"/>
        <w:rPr>
          <w:rFonts w:ascii="Times New Roman" w:hAnsi="Times New Roman" w:cs="Times New Roman"/>
          <w:sz w:val="28"/>
          <w:szCs w:val="28"/>
        </w:rPr>
      </w:pPr>
      <w:r>
        <w:rPr>
          <w:rFonts w:ascii="Times New Roman" w:hAnsi="Times New Roman" w:cs="Times New Roman"/>
          <w:sz w:val="28"/>
          <w:szCs w:val="28"/>
        </w:rPr>
        <w:t>Bảng 14.2. Ký hiệu thông số đo và đơn vị đo</w:t>
      </w:r>
    </w:p>
    <w:tbl>
      <w:tblPr>
        <w:tblW w:w="8247" w:type="dxa"/>
        <w:tblInd w:w="692" w:type="dxa"/>
        <w:tblCellMar>
          <w:left w:w="94" w:type="dxa"/>
          <w:right w:w="115" w:type="dxa"/>
        </w:tblCellMar>
        <w:tblLook w:val="04A0" w:firstRow="1" w:lastRow="0" w:firstColumn="1" w:lastColumn="0" w:noHBand="0" w:noVBand="1"/>
      </w:tblPr>
      <w:tblGrid>
        <w:gridCol w:w="678"/>
        <w:gridCol w:w="3032"/>
        <w:gridCol w:w="2410"/>
        <w:gridCol w:w="358"/>
        <w:gridCol w:w="1769"/>
      </w:tblGrid>
      <w:tr w:rsidR="003372B3" w:rsidRPr="002D7951" w14:paraId="43CC736E" w14:textId="77777777" w:rsidTr="003372B3">
        <w:trPr>
          <w:trHeight w:val="71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415DE2E4"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STT</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49D62111"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Thông số đo</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36BF53A8"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Ký hiệu</w:t>
            </w:r>
          </w:p>
        </w:tc>
        <w:tc>
          <w:tcPr>
            <w:tcW w:w="2127" w:type="dxa"/>
            <w:gridSpan w:val="2"/>
            <w:tcBorders>
              <w:top w:val="single" w:sz="4" w:space="0" w:color="000000"/>
              <w:left w:val="single" w:sz="4" w:space="0" w:color="000000"/>
              <w:bottom w:val="single" w:sz="4" w:space="0" w:color="000000"/>
              <w:right w:val="single" w:sz="4" w:space="0" w:color="000000"/>
            </w:tcBorders>
          </w:tcPr>
          <w:p w14:paraId="64F91CA3"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Đơn vị đo</w:t>
            </w:r>
          </w:p>
        </w:tc>
      </w:tr>
      <w:tr w:rsidR="0017274C" w:rsidRPr="002D7951" w14:paraId="166D13FA"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1575111D" w14:textId="77777777" w:rsidR="0017274C" w:rsidRPr="002D7951" w:rsidRDefault="0017274C"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 xml:space="preserve">I  </w:t>
            </w:r>
          </w:p>
        </w:tc>
        <w:tc>
          <w:tcPr>
            <w:tcW w:w="5800" w:type="dxa"/>
            <w:gridSpan w:val="3"/>
            <w:tcBorders>
              <w:top w:val="single" w:sz="4" w:space="0" w:color="000000"/>
              <w:left w:val="single" w:sz="4" w:space="0" w:color="000000"/>
              <w:bottom w:val="single" w:sz="4" w:space="0" w:color="000000"/>
              <w:right w:val="nil"/>
            </w:tcBorders>
            <w:vAlign w:val="center"/>
            <w:hideMark/>
          </w:tcPr>
          <w:p w14:paraId="471E4A52" w14:textId="77777777" w:rsidR="0017274C" w:rsidRPr="002D7951" w:rsidRDefault="0017274C"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 xml:space="preserve">Đối với trạm quan nước thải tự động, liên tục </w:t>
            </w:r>
          </w:p>
        </w:tc>
        <w:tc>
          <w:tcPr>
            <w:tcW w:w="1769" w:type="dxa"/>
            <w:tcBorders>
              <w:top w:val="single" w:sz="4" w:space="0" w:color="000000"/>
              <w:left w:val="nil"/>
              <w:bottom w:val="single" w:sz="4" w:space="0" w:color="000000"/>
              <w:right w:val="single" w:sz="4" w:space="0" w:color="000000"/>
            </w:tcBorders>
          </w:tcPr>
          <w:p w14:paraId="7015FBE3" w14:textId="77777777" w:rsidR="0017274C" w:rsidRPr="002D7951" w:rsidRDefault="0017274C" w:rsidP="00CE5505">
            <w:pPr>
              <w:spacing w:after="0" w:line="240" w:lineRule="auto"/>
              <w:rPr>
                <w:rFonts w:ascii="Times New Roman" w:hAnsi="Times New Roman" w:cs="Times New Roman"/>
                <w:sz w:val="24"/>
                <w:szCs w:val="24"/>
              </w:rPr>
            </w:pPr>
          </w:p>
        </w:tc>
      </w:tr>
      <w:tr w:rsidR="003372B3" w:rsidRPr="002D7951" w14:paraId="1734A4AC"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71A40F7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 </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3DF3656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Lưu lượng </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3D85505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Flow </w:t>
            </w:r>
          </w:p>
        </w:tc>
        <w:tc>
          <w:tcPr>
            <w:tcW w:w="2127" w:type="dxa"/>
            <w:gridSpan w:val="2"/>
            <w:tcBorders>
              <w:top w:val="single" w:sz="4" w:space="0" w:color="000000"/>
              <w:left w:val="single" w:sz="4" w:space="0" w:color="000000"/>
              <w:bottom w:val="single" w:sz="4" w:space="0" w:color="000000"/>
              <w:right w:val="single" w:sz="4" w:space="0" w:color="000000"/>
            </w:tcBorders>
          </w:tcPr>
          <w:p w14:paraId="3E672CF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/h </w:t>
            </w:r>
          </w:p>
        </w:tc>
      </w:tr>
      <w:tr w:rsidR="003372B3" w:rsidRPr="002D7951" w14:paraId="72481538"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599E230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2 </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22B223B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Nhiệt độ </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27105C4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Temp</w:t>
            </w:r>
            <w:r w:rsidRPr="002D7951">
              <w:rPr>
                <w:rFonts w:ascii="Times New Roman" w:hAnsi="Times New Roman" w:cs="Times New Roman"/>
                <w:sz w:val="24"/>
                <w:szCs w:val="24"/>
                <w:vertAlign w:val="superscript"/>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tcPr>
          <w:p w14:paraId="39B1BA6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vertAlign w:val="superscript"/>
              </w:rPr>
              <w:t>o</w:t>
            </w:r>
            <w:r w:rsidRPr="002D7951">
              <w:rPr>
                <w:rFonts w:ascii="Times New Roman" w:hAnsi="Times New Roman" w:cs="Times New Roman"/>
                <w:sz w:val="24"/>
                <w:szCs w:val="24"/>
              </w:rPr>
              <w:t xml:space="preserve">C </w:t>
            </w:r>
          </w:p>
        </w:tc>
      </w:tr>
      <w:tr w:rsidR="003372B3" w:rsidRPr="002D7951" w14:paraId="0036F797"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262FA75"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3 </w:t>
            </w:r>
          </w:p>
        </w:tc>
        <w:tc>
          <w:tcPr>
            <w:tcW w:w="3032" w:type="dxa"/>
            <w:tcBorders>
              <w:top w:val="single" w:sz="4" w:space="0" w:color="000000"/>
              <w:left w:val="single" w:sz="4" w:space="0" w:color="000000"/>
              <w:bottom w:val="single" w:sz="4" w:space="0" w:color="000000"/>
              <w:right w:val="single" w:sz="4" w:space="0" w:color="000000"/>
            </w:tcBorders>
            <w:vAlign w:val="center"/>
          </w:tcPr>
          <w:p w14:paraId="3A2F30B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Độ màu </w:t>
            </w:r>
          </w:p>
        </w:tc>
        <w:tc>
          <w:tcPr>
            <w:tcW w:w="2410" w:type="dxa"/>
            <w:tcBorders>
              <w:top w:val="single" w:sz="4" w:space="0" w:color="000000"/>
              <w:left w:val="single" w:sz="4" w:space="0" w:color="000000"/>
              <w:bottom w:val="single" w:sz="4" w:space="0" w:color="000000"/>
              <w:right w:val="single" w:sz="4" w:space="0" w:color="000000"/>
            </w:tcBorders>
            <w:vAlign w:val="center"/>
          </w:tcPr>
          <w:p w14:paraId="3F6DEBD9"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Color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6FDC33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Pt-Co </w:t>
            </w:r>
          </w:p>
        </w:tc>
      </w:tr>
      <w:tr w:rsidR="003372B3" w:rsidRPr="002D7951" w14:paraId="57E1447A"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7C510D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4 </w:t>
            </w:r>
          </w:p>
        </w:tc>
        <w:tc>
          <w:tcPr>
            <w:tcW w:w="3032" w:type="dxa"/>
            <w:tcBorders>
              <w:top w:val="single" w:sz="4" w:space="0" w:color="000000"/>
              <w:left w:val="single" w:sz="4" w:space="0" w:color="000000"/>
              <w:bottom w:val="single" w:sz="4" w:space="0" w:color="000000"/>
              <w:right w:val="single" w:sz="4" w:space="0" w:color="000000"/>
            </w:tcBorders>
            <w:vAlign w:val="center"/>
          </w:tcPr>
          <w:p w14:paraId="3E237EF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pH </w:t>
            </w:r>
          </w:p>
        </w:tc>
        <w:tc>
          <w:tcPr>
            <w:tcW w:w="2410" w:type="dxa"/>
            <w:tcBorders>
              <w:top w:val="single" w:sz="4" w:space="0" w:color="000000"/>
              <w:left w:val="single" w:sz="4" w:space="0" w:color="000000"/>
              <w:bottom w:val="single" w:sz="4" w:space="0" w:color="000000"/>
              <w:right w:val="single" w:sz="4" w:space="0" w:color="000000"/>
            </w:tcBorders>
            <w:vAlign w:val="center"/>
          </w:tcPr>
          <w:p w14:paraId="72CAABC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pH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42E1B7C"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 </w:t>
            </w:r>
          </w:p>
        </w:tc>
      </w:tr>
      <w:tr w:rsidR="003372B3" w:rsidRPr="002D7951" w14:paraId="270C5DD1"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80CF3C1"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5 </w:t>
            </w:r>
          </w:p>
        </w:tc>
        <w:tc>
          <w:tcPr>
            <w:tcW w:w="3032" w:type="dxa"/>
            <w:tcBorders>
              <w:top w:val="single" w:sz="4" w:space="0" w:color="000000"/>
              <w:left w:val="single" w:sz="4" w:space="0" w:color="000000"/>
              <w:bottom w:val="single" w:sz="4" w:space="0" w:color="000000"/>
              <w:right w:val="single" w:sz="4" w:space="0" w:color="000000"/>
            </w:tcBorders>
            <w:vAlign w:val="center"/>
          </w:tcPr>
          <w:p w14:paraId="23F0217C"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chất rắn lơ lửng </w:t>
            </w:r>
          </w:p>
        </w:tc>
        <w:tc>
          <w:tcPr>
            <w:tcW w:w="2410" w:type="dxa"/>
            <w:tcBorders>
              <w:top w:val="single" w:sz="4" w:space="0" w:color="000000"/>
              <w:left w:val="single" w:sz="4" w:space="0" w:color="000000"/>
              <w:bottom w:val="single" w:sz="4" w:space="0" w:color="000000"/>
              <w:right w:val="single" w:sz="4" w:space="0" w:color="000000"/>
            </w:tcBorders>
            <w:vAlign w:val="center"/>
          </w:tcPr>
          <w:p w14:paraId="4E415AF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TSS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3C4B125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E426B67"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077E13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6 </w:t>
            </w:r>
          </w:p>
        </w:tc>
        <w:tc>
          <w:tcPr>
            <w:tcW w:w="3032" w:type="dxa"/>
            <w:tcBorders>
              <w:top w:val="single" w:sz="4" w:space="0" w:color="000000"/>
              <w:left w:val="single" w:sz="4" w:space="0" w:color="000000"/>
              <w:bottom w:val="single" w:sz="4" w:space="0" w:color="000000"/>
              <w:right w:val="single" w:sz="4" w:space="0" w:color="000000"/>
            </w:tcBorders>
            <w:vAlign w:val="center"/>
          </w:tcPr>
          <w:p w14:paraId="320796A1"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Nhu cầu oxy hóa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682A794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COD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07C5E8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1A6107F"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51F47E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7 </w:t>
            </w:r>
          </w:p>
        </w:tc>
        <w:tc>
          <w:tcPr>
            <w:tcW w:w="3032" w:type="dxa"/>
            <w:tcBorders>
              <w:top w:val="single" w:sz="4" w:space="0" w:color="000000"/>
              <w:left w:val="single" w:sz="4" w:space="0" w:color="000000"/>
              <w:bottom w:val="single" w:sz="4" w:space="0" w:color="000000"/>
              <w:right w:val="single" w:sz="4" w:space="0" w:color="000000"/>
            </w:tcBorders>
            <w:vAlign w:val="center"/>
          </w:tcPr>
          <w:p w14:paraId="2C15472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Nhu cầu oxy sinh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4757506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BOD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BB53458"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21D5E202"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0AD3D42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8 </w:t>
            </w:r>
          </w:p>
        </w:tc>
        <w:tc>
          <w:tcPr>
            <w:tcW w:w="3032" w:type="dxa"/>
            <w:tcBorders>
              <w:top w:val="single" w:sz="4" w:space="0" w:color="000000"/>
              <w:left w:val="single" w:sz="4" w:space="0" w:color="000000"/>
              <w:bottom w:val="single" w:sz="4" w:space="0" w:color="000000"/>
              <w:right w:val="single" w:sz="4" w:space="0" w:color="000000"/>
            </w:tcBorders>
            <w:vAlign w:val="center"/>
          </w:tcPr>
          <w:p w14:paraId="7B7E5A9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Amoni </w:t>
            </w:r>
          </w:p>
        </w:tc>
        <w:tc>
          <w:tcPr>
            <w:tcW w:w="2410" w:type="dxa"/>
            <w:tcBorders>
              <w:top w:val="single" w:sz="4" w:space="0" w:color="000000"/>
              <w:left w:val="single" w:sz="4" w:space="0" w:color="000000"/>
              <w:bottom w:val="single" w:sz="4" w:space="0" w:color="000000"/>
              <w:right w:val="single" w:sz="4" w:space="0" w:color="000000"/>
            </w:tcBorders>
            <w:vAlign w:val="center"/>
          </w:tcPr>
          <w:p w14:paraId="39665A2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N-NH</w:t>
            </w:r>
            <w:r w:rsidRPr="002D7951">
              <w:rPr>
                <w:rFonts w:ascii="Times New Roman" w:hAnsi="Times New Roman" w:cs="Times New Roman"/>
                <w:sz w:val="24"/>
                <w:szCs w:val="24"/>
                <w:vertAlign w:val="subscript"/>
              </w:rPr>
              <w:t>4</w:t>
            </w:r>
            <w:r w:rsidRPr="002D7951">
              <w:rPr>
                <w:rFonts w:ascii="Times New Roman" w:hAnsi="Times New Roman" w:cs="Times New Roman"/>
                <w:sz w:val="24"/>
                <w:szCs w:val="24"/>
                <w:vertAlign w:val="superscript"/>
              </w:rPr>
              <w:t>+</w:t>
            </w:r>
            <w:r w:rsidRPr="002D7951">
              <w:rPr>
                <w:rFonts w:ascii="Times New Roman" w:hAnsi="Times New Roman" w:cs="Times New Roman"/>
                <w:sz w:val="24"/>
                <w:szCs w:val="24"/>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269E4BF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62742A82"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54C29F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10 </w:t>
            </w:r>
          </w:p>
        </w:tc>
        <w:tc>
          <w:tcPr>
            <w:tcW w:w="3032" w:type="dxa"/>
            <w:tcBorders>
              <w:top w:val="single" w:sz="4" w:space="0" w:color="000000"/>
              <w:left w:val="single" w:sz="4" w:space="0" w:color="000000"/>
              <w:bottom w:val="single" w:sz="4" w:space="0" w:color="000000"/>
              <w:right w:val="single" w:sz="4" w:space="0" w:color="000000"/>
            </w:tcBorders>
            <w:vAlign w:val="center"/>
          </w:tcPr>
          <w:p w14:paraId="75F1B36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phốt pho </w:t>
            </w:r>
          </w:p>
        </w:tc>
        <w:tc>
          <w:tcPr>
            <w:tcW w:w="2410" w:type="dxa"/>
            <w:tcBorders>
              <w:top w:val="single" w:sz="4" w:space="0" w:color="000000"/>
              <w:left w:val="single" w:sz="4" w:space="0" w:color="000000"/>
              <w:bottom w:val="single" w:sz="4" w:space="0" w:color="000000"/>
              <w:right w:val="single" w:sz="4" w:space="0" w:color="000000"/>
            </w:tcBorders>
            <w:vAlign w:val="center"/>
          </w:tcPr>
          <w:p w14:paraId="547C60BE"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TP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298294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54747C35"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D8FB36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11 </w:t>
            </w:r>
          </w:p>
        </w:tc>
        <w:tc>
          <w:tcPr>
            <w:tcW w:w="3032" w:type="dxa"/>
            <w:tcBorders>
              <w:top w:val="single" w:sz="4" w:space="0" w:color="000000"/>
              <w:left w:val="single" w:sz="4" w:space="0" w:color="000000"/>
              <w:bottom w:val="single" w:sz="4" w:space="0" w:color="000000"/>
              <w:right w:val="single" w:sz="4" w:space="0" w:color="000000"/>
            </w:tcBorders>
            <w:vAlign w:val="center"/>
          </w:tcPr>
          <w:p w14:paraId="2CE1C7F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nitơ </w:t>
            </w:r>
          </w:p>
        </w:tc>
        <w:tc>
          <w:tcPr>
            <w:tcW w:w="2410" w:type="dxa"/>
            <w:tcBorders>
              <w:top w:val="single" w:sz="4" w:space="0" w:color="000000"/>
              <w:left w:val="single" w:sz="4" w:space="0" w:color="000000"/>
              <w:bottom w:val="single" w:sz="4" w:space="0" w:color="000000"/>
              <w:right w:val="single" w:sz="4" w:space="0" w:color="000000"/>
            </w:tcBorders>
            <w:vAlign w:val="center"/>
          </w:tcPr>
          <w:p w14:paraId="6CC110E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TN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5B1E39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5C0A17E"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3CDD61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lastRenderedPageBreak/>
              <w:t xml:space="preserve">12 </w:t>
            </w:r>
          </w:p>
        </w:tc>
        <w:tc>
          <w:tcPr>
            <w:tcW w:w="3032" w:type="dxa"/>
            <w:tcBorders>
              <w:top w:val="single" w:sz="4" w:space="0" w:color="000000"/>
              <w:left w:val="single" w:sz="4" w:space="0" w:color="000000"/>
              <w:bottom w:val="single" w:sz="4" w:space="0" w:color="000000"/>
              <w:right w:val="single" w:sz="4" w:space="0" w:color="000000"/>
            </w:tcBorders>
            <w:vAlign w:val="center"/>
          </w:tcPr>
          <w:p w14:paraId="5A9C271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cacbon hữu cơ </w:t>
            </w:r>
          </w:p>
        </w:tc>
        <w:tc>
          <w:tcPr>
            <w:tcW w:w="2410" w:type="dxa"/>
            <w:tcBorders>
              <w:top w:val="single" w:sz="4" w:space="0" w:color="000000"/>
              <w:left w:val="single" w:sz="4" w:space="0" w:color="000000"/>
              <w:bottom w:val="single" w:sz="4" w:space="0" w:color="000000"/>
              <w:right w:val="single" w:sz="4" w:space="0" w:color="000000"/>
            </w:tcBorders>
            <w:vAlign w:val="center"/>
          </w:tcPr>
          <w:p w14:paraId="3393C62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TOC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7251C6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18CAD32E"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A00507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17 </w:t>
            </w:r>
          </w:p>
        </w:tc>
        <w:tc>
          <w:tcPr>
            <w:tcW w:w="3032" w:type="dxa"/>
            <w:tcBorders>
              <w:top w:val="single" w:sz="4" w:space="0" w:color="000000"/>
              <w:left w:val="single" w:sz="4" w:space="0" w:color="000000"/>
              <w:bottom w:val="single" w:sz="4" w:space="0" w:color="000000"/>
              <w:right w:val="single" w:sz="4" w:space="0" w:color="000000"/>
            </w:tcBorders>
            <w:vAlign w:val="center"/>
          </w:tcPr>
          <w:p w14:paraId="791AC7A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Clorua </w:t>
            </w:r>
          </w:p>
        </w:tc>
        <w:tc>
          <w:tcPr>
            <w:tcW w:w="2410" w:type="dxa"/>
            <w:tcBorders>
              <w:top w:val="single" w:sz="4" w:space="0" w:color="000000"/>
              <w:left w:val="single" w:sz="4" w:space="0" w:color="000000"/>
              <w:bottom w:val="single" w:sz="4" w:space="0" w:color="000000"/>
              <w:right w:val="single" w:sz="4" w:space="0" w:color="000000"/>
            </w:tcBorders>
            <w:vAlign w:val="center"/>
          </w:tcPr>
          <w:p w14:paraId="136A525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Cl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0E4E8FB"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D66065" w:rsidRPr="002D7951" w14:paraId="6881ED42" w14:textId="77777777" w:rsidTr="00D66065">
        <w:trPr>
          <w:trHeight w:val="459"/>
        </w:trPr>
        <w:tc>
          <w:tcPr>
            <w:tcW w:w="678" w:type="dxa"/>
            <w:tcBorders>
              <w:top w:val="single" w:sz="4" w:space="0" w:color="000000"/>
              <w:left w:val="single" w:sz="4" w:space="0" w:color="000000"/>
              <w:bottom w:val="single" w:sz="4" w:space="0" w:color="000000"/>
              <w:right w:val="single" w:sz="4" w:space="0" w:color="000000"/>
            </w:tcBorders>
            <w:vAlign w:val="center"/>
          </w:tcPr>
          <w:p w14:paraId="38145810" w14:textId="77777777" w:rsidR="00D66065" w:rsidRPr="002D7951" w:rsidRDefault="00D66065"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II</w:t>
            </w:r>
          </w:p>
        </w:tc>
        <w:tc>
          <w:tcPr>
            <w:tcW w:w="7569" w:type="dxa"/>
            <w:gridSpan w:val="4"/>
            <w:tcBorders>
              <w:top w:val="single" w:sz="4" w:space="0" w:color="000000"/>
              <w:left w:val="single" w:sz="4" w:space="0" w:color="000000"/>
              <w:bottom w:val="single" w:sz="4" w:space="0" w:color="000000"/>
              <w:right w:val="single" w:sz="4" w:space="0" w:color="000000"/>
            </w:tcBorders>
            <w:vAlign w:val="center"/>
          </w:tcPr>
          <w:p w14:paraId="7F833B2B" w14:textId="77777777" w:rsidR="00D66065" w:rsidRPr="002D7951" w:rsidRDefault="00D66065"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Đối với trạm quan trắc khí thải tự động, liên tục</w:t>
            </w:r>
          </w:p>
        </w:tc>
      </w:tr>
      <w:tr w:rsidR="00D66065" w:rsidRPr="002D7951" w14:paraId="5A0E462E"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B77FAEE"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4E26344"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Nhiệt độ </w:t>
            </w:r>
          </w:p>
        </w:tc>
        <w:tc>
          <w:tcPr>
            <w:tcW w:w="2410" w:type="dxa"/>
            <w:tcBorders>
              <w:top w:val="single" w:sz="4" w:space="0" w:color="000000"/>
              <w:left w:val="single" w:sz="4" w:space="0" w:color="000000"/>
              <w:bottom w:val="single" w:sz="4" w:space="0" w:color="000000"/>
              <w:right w:val="single" w:sz="4" w:space="0" w:color="000000"/>
            </w:tcBorders>
            <w:vAlign w:val="center"/>
          </w:tcPr>
          <w:p w14:paraId="1C06E34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Temp</w:t>
            </w:r>
            <w:r w:rsidRPr="002D7951">
              <w:rPr>
                <w:rFonts w:ascii="Times New Roman" w:hAnsi="Times New Roman" w:cs="Times New Roman"/>
                <w:sz w:val="24"/>
                <w:szCs w:val="24"/>
                <w:vertAlign w:val="superscript"/>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F49B76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vertAlign w:val="superscript"/>
              </w:rPr>
              <w:t>o</w:t>
            </w:r>
            <w:r w:rsidRPr="002D7951">
              <w:rPr>
                <w:rFonts w:ascii="Times New Roman" w:hAnsi="Times New Roman" w:cs="Times New Roman"/>
                <w:sz w:val="24"/>
                <w:szCs w:val="24"/>
              </w:rPr>
              <w:t xml:space="preserve">C </w:t>
            </w:r>
          </w:p>
        </w:tc>
      </w:tr>
      <w:tr w:rsidR="00D66065" w:rsidRPr="002D7951" w14:paraId="5206B7C4"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0A74965"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5CB79D1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Nitơ monoxit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0B12E09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NO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E3DC04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6A40D4D9"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66C4AECC"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272A4B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Nitơ dioxit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2326142B"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NO2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6E069A0"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10AFDCC5"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4326BBD"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D5C028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Cacbon monoxit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3DD90EB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B15717E"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32964830"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5B53DEB"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55153DBB"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Sunfua dioxit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2AEE153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SO2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AB0902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195620E3"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A5C1920"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4A3CC99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Oxy </w:t>
            </w:r>
          </w:p>
        </w:tc>
        <w:tc>
          <w:tcPr>
            <w:tcW w:w="2410" w:type="dxa"/>
            <w:tcBorders>
              <w:top w:val="single" w:sz="4" w:space="0" w:color="000000"/>
              <w:left w:val="single" w:sz="4" w:space="0" w:color="000000"/>
              <w:bottom w:val="single" w:sz="4" w:space="0" w:color="000000"/>
              <w:right w:val="single" w:sz="4" w:space="0" w:color="000000"/>
            </w:tcBorders>
            <w:vAlign w:val="center"/>
          </w:tcPr>
          <w:p w14:paraId="190EDEC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O</w:t>
            </w:r>
            <w:r w:rsidRPr="002D7951">
              <w:rPr>
                <w:rFonts w:ascii="Times New Roman" w:hAnsi="Times New Roman" w:cs="Times New Roman"/>
                <w:sz w:val="24"/>
                <w:szCs w:val="24"/>
                <w:vertAlign w:val="subscript"/>
              </w:rPr>
              <w:t>2</w:t>
            </w:r>
            <w:r w:rsidRPr="002D7951">
              <w:rPr>
                <w:rFonts w:ascii="Times New Roman" w:hAnsi="Times New Roman" w:cs="Times New Roman"/>
                <w:sz w:val="24"/>
                <w:szCs w:val="24"/>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A855D3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%V </w:t>
            </w:r>
          </w:p>
        </w:tc>
      </w:tr>
      <w:tr w:rsidR="00D66065" w:rsidRPr="002D7951" w14:paraId="513CC46D"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8385B64"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4516C44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Độ khói </w:t>
            </w:r>
          </w:p>
        </w:tc>
        <w:tc>
          <w:tcPr>
            <w:tcW w:w="2410" w:type="dxa"/>
            <w:tcBorders>
              <w:top w:val="single" w:sz="4" w:space="0" w:color="000000"/>
              <w:left w:val="single" w:sz="4" w:space="0" w:color="000000"/>
              <w:bottom w:val="single" w:sz="4" w:space="0" w:color="000000"/>
              <w:right w:val="single" w:sz="4" w:space="0" w:color="000000"/>
            </w:tcBorders>
            <w:vAlign w:val="center"/>
          </w:tcPr>
          <w:p w14:paraId="15748D1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Opp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3354A4A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 </w:t>
            </w:r>
          </w:p>
        </w:tc>
      </w:tr>
      <w:tr w:rsidR="00D66065" w:rsidRPr="002D7951" w14:paraId="4C721B38"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34860D1"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AB6F5E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Hydro sunfua </w:t>
            </w:r>
          </w:p>
        </w:tc>
        <w:tc>
          <w:tcPr>
            <w:tcW w:w="2410" w:type="dxa"/>
            <w:tcBorders>
              <w:top w:val="single" w:sz="4" w:space="0" w:color="000000"/>
              <w:left w:val="single" w:sz="4" w:space="0" w:color="000000"/>
              <w:bottom w:val="single" w:sz="4" w:space="0" w:color="000000"/>
              <w:right w:val="single" w:sz="4" w:space="0" w:color="000000"/>
            </w:tcBorders>
            <w:vAlign w:val="center"/>
          </w:tcPr>
          <w:p w14:paraId="4803D5A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H2S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5627B5B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46446DB9"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08B1DF7"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040978C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Amoniac </w:t>
            </w:r>
          </w:p>
        </w:tc>
        <w:tc>
          <w:tcPr>
            <w:tcW w:w="2410" w:type="dxa"/>
            <w:tcBorders>
              <w:top w:val="single" w:sz="4" w:space="0" w:color="000000"/>
              <w:left w:val="single" w:sz="4" w:space="0" w:color="000000"/>
              <w:bottom w:val="single" w:sz="4" w:space="0" w:color="000000"/>
              <w:right w:val="single" w:sz="4" w:space="0" w:color="000000"/>
            </w:tcBorders>
            <w:vAlign w:val="center"/>
          </w:tcPr>
          <w:p w14:paraId="7A6B414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NH3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FB462EF"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64106E7C"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A3238A2"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03B3844F"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Hơi thủy ngân </w:t>
            </w:r>
          </w:p>
        </w:tc>
        <w:tc>
          <w:tcPr>
            <w:tcW w:w="2410" w:type="dxa"/>
            <w:tcBorders>
              <w:top w:val="single" w:sz="4" w:space="0" w:color="000000"/>
              <w:left w:val="single" w:sz="4" w:space="0" w:color="000000"/>
              <w:bottom w:val="single" w:sz="4" w:space="0" w:color="000000"/>
              <w:right w:val="single" w:sz="4" w:space="0" w:color="000000"/>
            </w:tcBorders>
            <w:vAlign w:val="center"/>
          </w:tcPr>
          <w:p w14:paraId="18E77BEE"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VHg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38A19E7"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54872667"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656B7465"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665D2F5D"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Bụi  </w:t>
            </w:r>
          </w:p>
        </w:tc>
        <w:tc>
          <w:tcPr>
            <w:tcW w:w="2410" w:type="dxa"/>
            <w:tcBorders>
              <w:top w:val="single" w:sz="4" w:space="0" w:color="000000"/>
              <w:left w:val="single" w:sz="4" w:space="0" w:color="000000"/>
              <w:bottom w:val="single" w:sz="4" w:space="0" w:color="000000"/>
              <w:right w:val="single" w:sz="4" w:space="0" w:color="000000"/>
            </w:tcBorders>
            <w:vAlign w:val="center"/>
          </w:tcPr>
          <w:p w14:paraId="1FEEF97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PM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2DE5660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0130B5EE"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FD928CA"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8FEB263"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4E0E541C"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16BD8F57"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44C01D37" w14:textId="77777777" w:rsidR="0017274C" w:rsidRPr="00255CAD"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Kết quả thông số: Là kết quả quan trắc của các thông số mà trạm quan trắc trả ra. </w:t>
      </w:r>
    </w:p>
    <w:p w14:paraId="192D91D6" w14:textId="77777777" w:rsidR="0017274C" w:rsidRPr="00255CAD"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Thời gian: Là thời gian gắn với kết quả của thông số quan trắc được, định dạng thời gian được quy định là </w:t>
      </w:r>
      <w:r w:rsidRPr="00255CAD">
        <w:rPr>
          <w:rFonts w:ascii="Times New Roman" w:hAnsi="Times New Roman" w:cs="Times New Roman"/>
          <w:b/>
          <w:sz w:val="28"/>
          <w:szCs w:val="28"/>
        </w:rPr>
        <w:t>yyyyMMddhhmmss</w:t>
      </w:r>
      <w:r w:rsidRPr="00255CAD">
        <w:rPr>
          <w:rFonts w:ascii="Times New Roman" w:hAnsi="Times New Roman" w:cs="Times New Roman"/>
          <w:sz w:val="28"/>
          <w:szCs w:val="28"/>
        </w:rPr>
        <w:t xml:space="preserve">. </w:t>
      </w:r>
    </w:p>
    <w:p w14:paraId="04408F4B" w14:textId="77777777" w:rsidR="0017274C"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Trạng thái của thiết bị đo (đang đo, hiệu chuẩn và báo lỗi thiết bị) được quy định bởi các mã số. Mỗi mã số tương ứng mỗi trạng thái của thiết bị đo theo </w:t>
      </w:r>
      <w:r w:rsidR="00D66065">
        <w:rPr>
          <w:rFonts w:ascii="Times New Roman" w:hAnsi="Times New Roman" w:cs="Times New Roman"/>
          <w:sz w:val="28"/>
          <w:szCs w:val="28"/>
        </w:rPr>
        <w:t>14.3</w:t>
      </w:r>
      <w:r w:rsidRPr="00255CAD">
        <w:rPr>
          <w:rFonts w:ascii="Times New Roman" w:hAnsi="Times New Roman" w:cs="Times New Roman"/>
          <w:sz w:val="28"/>
          <w:szCs w:val="28"/>
        </w:rPr>
        <w:t xml:space="preserve"> dưới đây. </w:t>
      </w:r>
    </w:p>
    <w:p w14:paraId="3BC5EDD6" w14:textId="77777777" w:rsidR="00CE5505" w:rsidRDefault="00CE5505" w:rsidP="00D66065">
      <w:pPr>
        <w:ind w:firstLine="993"/>
        <w:jc w:val="both"/>
        <w:rPr>
          <w:rFonts w:ascii="Times New Roman" w:hAnsi="Times New Roman" w:cs="Times New Roman"/>
          <w:sz w:val="28"/>
          <w:szCs w:val="28"/>
        </w:rPr>
      </w:pPr>
    </w:p>
    <w:p w14:paraId="3342106C" w14:textId="77777777" w:rsidR="00CE5505" w:rsidRDefault="00CE5505" w:rsidP="00D66065">
      <w:pPr>
        <w:ind w:firstLine="993"/>
        <w:jc w:val="both"/>
        <w:rPr>
          <w:rFonts w:ascii="Times New Roman" w:hAnsi="Times New Roman" w:cs="Times New Roman"/>
          <w:sz w:val="28"/>
          <w:szCs w:val="28"/>
        </w:rPr>
      </w:pPr>
    </w:p>
    <w:p w14:paraId="087CC55F" w14:textId="77777777" w:rsidR="00CE5505" w:rsidRDefault="00CE5505" w:rsidP="00D66065">
      <w:pPr>
        <w:ind w:firstLine="993"/>
        <w:jc w:val="both"/>
        <w:rPr>
          <w:rFonts w:ascii="Times New Roman" w:hAnsi="Times New Roman" w:cs="Times New Roman"/>
          <w:sz w:val="28"/>
          <w:szCs w:val="28"/>
        </w:rPr>
      </w:pPr>
    </w:p>
    <w:p w14:paraId="35AC8196" w14:textId="77777777" w:rsidR="0017274C" w:rsidRPr="002D7951" w:rsidRDefault="0017274C" w:rsidP="00D66065">
      <w:pPr>
        <w:ind w:firstLine="993"/>
        <w:jc w:val="both"/>
        <w:rPr>
          <w:rFonts w:ascii="Times New Roman" w:hAnsi="Times New Roman" w:cs="Times New Roman"/>
          <w:sz w:val="24"/>
          <w:szCs w:val="24"/>
        </w:rPr>
      </w:pPr>
      <w:r w:rsidRPr="00D66065">
        <w:rPr>
          <w:rFonts w:ascii="Times New Roman" w:hAnsi="Times New Roman" w:cs="Times New Roman"/>
          <w:sz w:val="28"/>
          <w:szCs w:val="28"/>
        </w:rPr>
        <w:lastRenderedPageBreak/>
        <w:t xml:space="preserve">Bảng </w:t>
      </w:r>
      <w:r w:rsidR="00D66065" w:rsidRPr="00D66065">
        <w:rPr>
          <w:rFonts w:ascii="Times New Roman" w:hAnsi="Times New Roman" w:cs="Times New Roman"/>
          <w:sz w:val="28"/>
          <w:szCs w:val="28"/>
        </w:rPr>
        <w:t>14.3. Mã số trạng thái đo của thiết bị</w:t>
      </w:r>
      <w:r w:rsidRPr="002D7951">
        <w:rPr>
          <w:rFonts w:ascii="Times New Roman" w:hAnsi="Times New Roman" w:cs="Times New Roman"/>
          <w:sz w:val="24"/>
          <w:szCs w:val="24"/>
        </w:rPr>
        <w:t xml:space="preserve"> </w:t>
      </w:r>
    </w:p>
    <w:tbl>
      <w:tblPr>
        <w:tblW w:w="7564" w:type="dxa"/>
        <w:jc w:val="center"/>
        <w:tblCellMar>
          <w:top w:w="9" w:type="dxa"/>
          <w:left w:w="115" w:type="dxa"/>
          <w:right w:w="115" w:type="dxa"/>
        </w:tblCellMar>
        <w:tblLook w:val="04A0" w:firstRow="1" w:lastRow="0" w:firstColumn="1" w:lastColumn="0" w:noHBand="0" w:noVBand="1"/>
      </w:tblPr>
      <w:tblGrid>
        <w:gridCol w:w="3685"/>
        <w:gridCol w:w="3879"/>
      </w:tblGrid>
      <w:tr w:rsidR="0017274C" w:rsidRPr="002D7951" w14:paraId="6E3AEA29"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hideMark/>
          </w:tcPr>
          <w:p w14:paraId="35F43A8C" w14:textId="77777777" w:rsidR="0017274C" w:rsidRPr="002D7951" w:rsidRDefault="0017274C" w:rsidP="00255CAD">
            <w:pPr>
              <w:jc w:val="center"/>
              <w:rPr>
                <w:rFonts w:ascii="Times New Roman" w:hAnsi="Times New Roman" w:cs="Times New Roman"/>
                <w:sz w:val="24"/>
                <w:szCs w:val="24"/>
              </w:rPr>
            </w:pPr>
            <w:r w:rsidRPr="002D7951">
              <w:rPr>
                <w:rFonts w:ascii="Times New Roman" w:hAnsi="Times New Roman" w:cs="Times New Roman"/>
                <w:b/>
                <w:sz w:val="24"/>
                <w:szCs w:val="24"/>
              </w:rPr>
              <w:t>Mã số</w:t>
            </w:r>
          </w:p>
        </w:tc>
        <w:tc>
          <w:tcPr>
            <w:tcW w:w="3879" w:type="dxa"/>
            <w:tcBorders>
              <w:top w:val="single" w:sz="4" w:space="0" w:color="000000"/>
              <w:left w:val="single" w:sz="4" w:space="0" w:color="000000"/>
              <w:bottom w:val="single" w:sz="4" w:space="0" w:color="000000"/>
              <w:right w:val="single" w:sz="4" w:space="0" w:color="000000"/>
            </w:tcBorders>
            <w:hideMark/>
          </w:tcPr>
          <w:p w14:paraId="7576EBA4" w14:textId="77777777" w:rsidR="0017274C" w:rsidRPr="002D7951" w:rsidRDefault="0017274C" w:rsidP="00255CAD">
            <w:pPr>
              <w:jc w:val="center"/>
              <w:rPr>
                <w:rFonts w:ascii="Times New Roman" w:hAnsi="Times New Roman" w:cs="Times New Roman"/>
                <w:sz w:val="24"/>
                <w:szCs w:val="24"/>
              </w:rPr>
            </w:pPr>
            <w:r w:rsidRPr="002D7951">
              <w:rPr>
                <w:rFonts w:ascii="Times New Roman" w:hAnsi="Times New Roman" w:cs="Times New Roman"/>
                <w:b/>
                <w:sz w:val="24"/>
                <w:szCs w:val="24"/>
              </w:rPr>
              <w:t>Trạng thái của thiết bị đo</w:t>
            </w:r>
          </w:p>
        </w:tc>
      </w:tr>
      <w:tr w:rsidR="0017274C" w:rsidRPr="002D7951" w14:paraId="0A931210" w14:textId="77777777" w:rsidTr="00D66065">
        <w:trPr>
          <w:trHeight w:val="428"/>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65362333"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00</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68F1428D"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đang đo</w:t>
            </w:r>
          </w:p>
        </w:tc>
      </w:tr>
      <w:tr w:rsidR="0017274C" w:rsidRPr="002D7951" w14:paraId="130DC363"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4728A66F"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01</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7D85DA1F"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hiệu chuẩn</w:t>
            </w:r>
          </w:p>
        </w:tc>
      </w:tr>
      <w:tr w:rsidR="0017274C" w:rsidRPr="002D7951" w14:paraId="2B3EDC7A"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120D64A4"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02</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26DA997B"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báo lỗi thiết bị</w:t>
            </w:r>
          </w:p>
        </w:tc>
      </w:tr>
    </w:tbl>
    <w:p w14:paraId="259CF12A" w14:textId="77777777" w:rsidR="0017274C" w:rsidRPr="00F84AEE" w:rsidRDefault="0017274C" w:rsidP="006E0701">
      <w:pPr>
        <w:rPr>
          <w:sz w:val="28"/>
        </w:rPr>
      </w:pPr>
      <w:r w:rsidRPr="00F84AEE">
        <w:rPr>
          <w:b/>
        </w:rPr>
        <w:t xml:space="preserve"> </w:t>
      </w:r>
    </w:p>
    <w:p w14:paraId="10DC9E9E" w14:textId="77777777" w:rsidR="0017274C" w:rsidRPr="00F84AEE" w:rsidRDefault="0017274C" w:rsidP="006E0701">
      <w:r w:rsidRPr="00F84AEE">
        <w:t xml:space="preserve"> </w:t>
      </w:r>
    </w:p>
    <w:p w14:paraId="7ABDDC60" w14:textId="77777777" w:rsidR="0017274C" w:rsidRPr="00F84AEE" w:rsidRDefault="0017274C" w:rsidP="006E0701">
      <w:r w:rsidRPr="00F84AEE">
        <w:t xml:space="preserve"> </w:t>
      </w:r>
    </w:p>
    <w:p w14:paraId="60BC4BEE" w14:textId="77777777" w:rsidR="00343490" w:rsidRDefault="00343490">
      <w:pPr>
        <w:rPr>
          <w:rFonts w:ascii="Times New Roman" w:hAnsi="Times New Roman" w:cs="Times New Roman"/>
          <w:b/>
          <w:sz w:val="28"/>
          <w:szCs w:val="28"/>
        </w:rPr>
      </w:pPr>
      <w:r>
        <w:rPr>
          <w:rFonts w:ascii="Times New Roman" w:hAnsi="Times New Roman" w:cs="Times New Roman"/>
          <w:b/>
          <w:sz w:val="28"/>
          <w:szCs w:val="28"/>
        </w:rPr>
        <w:br w:type="page"/>
      </w:r>
    </w:p>
    <w:p w14:paraId="32B9C972" w14:textId="77777777" w:rsidR="00F821A4" w:rsidRPr="00853621" w:rsidRDefault="00F821A4" w:rsidP="00D108F5">
      <w:pPr>
        <w:pStyle w:val="ListParagraph"/>
        <w:numPr>
          <w:ilvl w:val="0"/>
          <w:numId w:val="302"/>
        </w:numPr>
        <w:ind w:left="0" w:firstLine="0"/>
        <w:jc w:val="center"/>
        <w:outlineLvl w:val="1"/>
        <w:rPr>
          <w:rFonts w:ascii="Times New Roman" w:hAnsi="Times New Roman" w:cs="Times New Roman"/>
          <w:i/>
          <w:sz w:val="28"/>
          <w:szCs w:val="28"/>
        </w:rPr>
      </w:pPr>
      <w:bookmarkStart w:id="194" w:name="_Toc61835631"/>
      <w:bookmarkStart w:id="195" w:name="_Toc61835889"/>
      <w:bookmarkStart w:id="196" w:name="chuong_phuluc_5_name"/>
      <w:bookmarkStart w:id="197" w:name="_Toc65215431"/>
      <w:bookmarkEnd w:id="192"/>
      <w:bookmarkEnd w:id="194"/>
      <w:bookmarkEnd w:id="195"/>
      <w:r w:rsidRPr="00853621">
        <w:rPr>
          <w:rFonts w:ascii="Times New Roman" w:hAnsi="Times New Roman" w:cs="Times New Roman"/>
          <w:b/>
          <w:sz w:val="28"/>
          <w:szCs w:val="28"/>
        </w:rPr>
        <w:lastRenderedPageBreak/>
        <w:t>BÁO CÁO SỐ LIỆU QUAN TRẮC MÔI TRƯỜNG</w:t>
      </w:r>
      <w:bookmarkEnd w:id="196"/>
      <w:r w:rsidRPr="00853621">
        <w:rPr>
          <w:rFonts w:ascii="Times New Roman" w:hAnsi="Times New Roman" w:cs="Times New Roman"/>
          <w:b/>
          <w:sz w:val="28"/>
          <w:szCs w:val="28"/>
        </w:rPr>
        <w:br/>
      </w:r>
      <w:r w:rsidRPr="00853621">
        <w:rPr>
          <w:rFonts w:ascii="Times New Roman" w:hAnsi="Times New Roman" w:cs="Times New Roman"/>
          <w:i/>
          <w:sz w:val="28"/>
          <w:szCs w:val="28"/>
        </w:rPr>
        <w:t xml:space="preserve">(Ban hành kèm theo Thông tư số </w:t>
      </w:r>
      <w:r w:rsidR="00173C24">
        <w:rPr>
          <w:rFonts w:ascii="Times New Roman" w:hAnsi="Times New Roman" w:cs="Times New Roman"/>
          <w:i/>
          <w:sz w:val="28"/>
          <w:szCs w:val="28"/>
        </w:rPr>
        <w:t xml:space="preserve">          </w:t>
      </w:r>
      <w:r w:rsidRPr="00853621">
        <w:rPr>
          <w:rFonts w:ascii="Times New Roman" w:hAnsi="Times New Roman" w:cs="Times New Roman"/>
          <w:i/>
          <w:sz w:val="28"/>
          <w:szCs w:val="28"/>
        </w:rPr>
        <w:t>/</w:t>
      </w:r>
      <w:r w:rsidR="00173C24" w:rsidRPr="00853621">
        <w:rPr>
          <w:rFonts w:ascii="Times New Roman" w:hAnsi="Times New Roman" w:cs="Times New Roman"/>
          <w:i/>
          <w:sz w:val="28"/>
          <w:szCs w:val="28"/>
        </w:rPr>
        <w:t>20</w:t>
      </w:r>
      <w:r w:rsidR="00173C24" w:rsidRPr="00853621">
        <w:rPr>
          <w:rFonts w:ascii="Times New Roman" w:hAnsi="Times New Roman" w:cs="Times New Roman"/>
          <w:i/>
          <w:sz w:val="28"/>
          <w:szCs w:val="28"/>
          <w:lang w:val="en-GB"/>
        </w:rPr>
        <w:t>2</w:t>
      </w:r>
      <w:r w:rsidR="00173C24">
        <w:rPr>
          <w:rFonts w:ascii="Times New Roman" w:hAnsi="Times New Roman" w:cs="Times New Roman"/>
          <w:i/>
          <w:sz w:val="28"/>
          <w:szCs w:val="28"/>
          <w:lang w:val="en-GB"/>
        </w:rPr>
        <w:t>1</w:t>
      </w:r>
      <w:r w:rsidRPr="00853621">
        <w:rPr>
          <w:rFonts w:ascii="Times New Roman" w:hAnsi="Times New Roman" w:cs="Times New Roman"/>
          <w:i/>
          <w:sz w:val="28"/>
          <w:szCs w:val="28"/>
        </w:rPr>
        <w:t xml:space="preserve">/TT-BTNMT ngày </w:t>
      </w:r>
      <w:r w:rsidR="00DC6EF7">
        <w:rPr>
          <w:rFonts w:ascii="Times New Roman" w:hAnsi="Times New Roman" w:cs="Times New Roman"/>
          <w:i/>
          <w:sz w:val="28"/>
          <w:szCs w:val="28"/>
        </w:rPr>
        <w:t xml:space="preserve">   </w:t>
      </w:r>
      <w:r w:rsidRPr="00853621">
        <w:rPr>
          <w:rFonts w:ascii="Times New Roman" w:hAnsi="Times New Roman" w:cs="Times New Roman"/>
          <w:i/>
          <w:sz w:val="28"/>
          <w:szCs w:val="28"/>
        </w:rPr>
        <w:t xml:space="preserve"> tháng  </w:t>
      </w:r>
      <w:r w:rsidR="00DC6EF7">
        <w:rPr>
          <w:rFonts w:ascii="Times New Roman" w:hAnsi="Times New Roman" w:cs="Times New Roman"/>
          <w:i/>
          <w:sz w:val="28"/>
          <w:szCs w:val="28"/>
        </w:rPr>
        <w:t xml:space="preserve"> </w:t>
      </w:r>
      <w:r w:rsidRPr="00853621">
        <w:rPr>
          <w:rFonts w:ascii="Times New Roman" w:hAnsi="Times New Roman" w:cs="Times New Roman"/>
          <w:i/>
          <w:sz w:val="28"/>
          <w:szCs w:val="28"/>
        </w:rPr>
        <w:t xml:space="preserve">năm </w:t>
      </w:r>
      <w:r w:rsidR="00173C24" w:rsidRPr="00853621">
        <w:rPr>
          <w:rFonts w:ascii="Times New Roman" w:hAnsi="Times New Roman" w:cs="Times New Roman"/>
          <w:i/>
          <w:sz w:val="28"/>
          <w:szCs w:val="28"/>
        </w:rPr>
        <w:t>20</w:t>
      </w:r>
      <w:r w:rsidR="00173C24" w:rsidRPr="00853621">
        <w:rPr>
          <w:rFonts w:ascii="Times New Roman" w:hAnsi="Times New Roman" w:cs="Times New Roman"/>
          <w:i/>
          <w:sz w:val="28"/>
          <w:szCs w:val="28"/>
          <w:lang w:val="en-GB"/>
        </w:rPr>
        <w:t>2</w:t>
      </w:r>
      <w:r w:rsidR="00173C24">
        <w:rPr>
          <w:rFonts w:ascii="Times New Roman" w:hAnsi="Times New Roman" w:cs="Times New Roman"/>
          <w:i/>
          <w:sz w:val="28"/>
          <w:szCs w:val="28"/>
          <w:lang w:val="en-GB"/>
        </w:rPr>
        <w:t>1</w:t>
      </w:r>
      <w:r w:rsidR="00173C24" w:rsidRPr="00853621">
        <w:rPr>
          <w:rFonts w:ascii="Times New Roman" w:hAnsi="Times New Roman" w:cs="Times New Roman"/>
          <w:i/>
          <w:sz w:val="28"/>
          <w:szCs w:val="28"/>
        </w:rPr>
        <w:t xml:space="preserve"> </w:t>
      </w:r>
      <w:r w:rsidRPr="00853621">
        <w:rPr>
          <w:rFonts w:ascii="Times New Roman" w:hAnsi="Times New Roman" w:cs="Times New Roman"/>
          <w:i/>
          <w:sz w:val="28"/>
          <w:szCs w:val="28"/>
        </w:rPr>
        <w:t>của Bộ trưởng Bộ Tài nguyên và Môi trường)</w:t>
      </w:r>
      <w:bookmarkEnd w:id="197"/>
    </w:p>
    <w:p w14:paraId="1C71E80B"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Biểu A1. Báo cáo kết quả quan trắc môi trường đợt</w:t>
      </w:r>
      <w:r w:rsidR="00B2236E">
        <w:rPr>
          <w:rFonts w:ascii="Times New Roman" w:hAnsi="Times New Roman" w:cs="Times New Roman"/>
          <w:sz w:val="28"/>
          <w:szCs w:val="28"/>
        </w:rPr>
        <w:t xml:space="preserve"> </w:t>
      </w:r>
      <w:r w:rsidRPr="00F84AEE">
        <w:rPr>
          <w:rFonts w:ascii="Times New Roman" w:hAnsi="Times New Roman" w:cs="Times New Roman"/>
          <w:sz w:val="28"/>
          <w:szCs w:val="28"/>
          <w:lang w:val="en-GB"/>
        </w:rPr>
        <w:t>(Báo cáo lưu tại đơn vị)</w:t>
      </w:r>
      <w:r w:rsidRPr="00F84AEE">
        <w:rPr>
          <w:rFonts w:ascii="Times New Roman" w:hAnsi="Times New Roman" w:cs="Times New Roman"/>
          <w:sz w:val="28"/>
          <w:szCs w:val="28"/>
        </w:rPr>
        <w:t>.</w:t>
      </w:r>
    </w:p>
    <w:p w14:paraId="58DFA85D"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Biểu A2. Báo cáo kết quả quan trắc môi trường năm.</w:t>
      </w:r>
    </w:p>
    <w:p w14:paraId="174AE4BC"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Biểu A3. Báo cáo tổng hợp kết quả quan trắc </w:t>
      </w:r>
      <w:r w:rsidR="00B2236E">
        <w:rPr>
          <w:rFonts w:ascii="Times New Roman" w:hAnsi="Times New Roman" w:cs="Times New Roman"/>
          <w:sz w:val="28"/>
          <w:szCs w:val="28"/>
        </w:rPr>
        <w:t>quý</w:t>
      </w:r>
      <w:r w:rsidR="00B2236E" w:rsidRPr="00F84AEE">
        <w:rPr>
          <w:rFonts w:ascii="Times New Roman" w:hAnsi="Times New Roman" w:cs="Times New Roman"/>
          <w:sz w:val="28"/>
          <w:szCs w:val="28"/>
        </w:rPr>
        <w:t xml:space="preserve"> </w:t>
      </w:r>
      <w:r w:rsidRPr="00F84AEE">
        <w:rPr>
          <w:rFonts w:ascii="Times New Roman" w:hAnsi="Times New Roman" w:cs="Times New Roman"/>
          <w:sz w:val="28"/>
          <w:szCs w:val="28"/>
        </w:rPr>
        <w:t>trạm quan trắc không khí</w:t>
      </w:r>
      <w:r w:rsidR="00B2236E">
        <w:rPr>
          <w:rFonts w:ascii="Times New Roman" w:hAnsi="Times New Roman" w:cs="Times New Roman"/>
          <w:sz w:val="28"/>
          <w:szCs w:val="28"/>
        </w:rPr>
        <w:t xml:space="preserve"> và nước</w:t>
      </w:r>
      <w:r w:rsidRPr="00F84AEE">
        <w:rPr>
          <w:rFonts w:ascii="Times New Roman" w:hAnsi="Times New Roman" w:cs="Times New Roman"/>
          <w:sz w:val="28"/>
          <w:szCs w:val="28"/>
        </w:rPr>
        <w:t xml:space="preserve"> tự động, liên tục, cố </w:t>
      </w:r>
      <w:proofErr w:type="gramStart"/>
      <w:r w:rsidRPr="00F84AEE">
        <w:rPr>
          <w:rFonts w:ascii="Times New Roman" w:hAnsi="Times New Roman" w:cs="Times New Roman"/>
          <w:sz w:val="28"/>
          <w:szCs w:val="28"/>
        </w:rPr>
        <w:t>định</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lang w:val="en-GB"/>
        </w:rPr>
        <w:t>Báo cáo lưu tại đơn vị)</w:t>
      </w:r>
      <w:r w:rsidRPr="00F84AEE">
        <w:rPr>
          <w:rFonts w:ascii="Times New Roman" w:hAnsi="Times New Roman" w:cs="Times New Roman"/>
          <w:sz w:val="28"/>
          <w:szCs w:val="28"/>
        </w:rPr>
        <w:t>.</w:t>
      </w:r>
    </w:p>
    <w:p w14:paraId="2F35B7D2"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Biểu A4. </w:t>
      </w:r>
      <w:r w:rsidR="00B2236E" w:rsidRPr="00F84AEE">
        <w:rPr>
          <w:rFonts w:ascii="Times New Roman" w:hAnsi="Times New Roman" w:cs="Times New Roman"/>
          <w:sz w:val="28"/>
          <w:szCs w:val="28"/>
        </w:rPr>
        <w:t xml:space="preserve">Báo cáo tổng hợp kết quả quan trắc </w:t>
      </w:r>
      <w:r w:rsidR="00B2236E">
        <w:rPr>
          <w:rFonts w:ascii="Times New Roman" w:hAnsi="Times New Roman" w:cs="Times New Roman"/>
          <w:sz w:val="28"/>
          <w:szCs w:val="28"/>
        </w:rPr>
        <w:t xml:space="preserve">năm </w:t>
      </w:r>
      <w:r w:rsidR="00B2236E" w:rsidRPr="00F84AEE">
        <w:rPr>
          <w:rFonts w:ascii="Times New Roman" w:hAnsi="Times New Roman" w:cs="Times New Roman"/>
          <w:sz w:val="28"/>
          <w:szCs w:val="28"/>
        </w:rPr>
        <w:t>trạm quan trắc không khí</w:t>
      </w:r>
      <w:r w:rsidR="00B2236E">
        <w:rPr>
          <w:rFonts w:ascii="Times New Roman" w:hAnsi="Times New Roman" w:cs="Times New Roman"/>
          <w:sz w:val="28"/>
          <w:szCs w:val="28"/>
        </w:rPr>
        <w:t xml:space="preserve"> và nước</w:t>
      </w:r>
      <w:r w:rsidR="00B2236E" w:rsidRPr="00F84AEE">
        <w:rPr>
          <w:rFonts w:ascii="Times New Roman" w:hAnsi="Times New Roman" w:cs="Times New Roman"/>
          <w:sz w:val="28"/>
          <w:szCs w:val="28"/>
        </w:rPr>
        <w:t xml:space="preserve"> tự động, liên tục, cố định</w:t>
      </w:r>
    </w:p>
    <w:p w14:paraId="3AD9BD9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4E4C376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Bi</w:t>
      </w:r>
      <w:r w:rsidRPr="00F84AEE">
        <w:rPr>
          <w:rFonts w:ascii="Times New Roman" w:hAnsi="Times New Roman" w:cs="Times New Roman"/>
          <w:i/>
          <w:sz w:val="28"/>
          <w:szCs w:val="28"/>
          <w:lang w:val="en-GB"/>
        </w:rPr>
        <w:t>ể</w:t>
      </w:r>
      <w:r w:rsidRPr="00F84AEE">
        <w:rPr>
          <w:rFonts w:ascii="Times New Roman" w:hAnsi="Times New Roman" w:cs="Times New Roman"/>
          <w:i/>
          <w:sz w:val="28"/>
          <w:szCs w:val="28"/>
        </w:rPr>
        <w:t>u A1. Báo cáo kết quả quan trắc môi trường đợt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5"/>
      </w:tblGrid>
      <w:tr w:rsidR="003B07D1" w:rsidRPr="00F84AEE" w14:paraId="048843B8" w14:textId="77777777" w:rsidTr="000F6E50">
        <w:tc>
          <w:tcPr>
            <w:tcW w:w="8525" w:type="dxa"/>
          </w:tcPr>
          <w:p w14:paraId="5CF7596A"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182E2B46"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3E3EE842" w14:textId="77777777" w:rsidR="00F821A4" w:rsidRPr="00F84AEE" w:rsidRDefault="00F821A4" w:rsidP="002D7951">
            <w:pPr>
              <w:jc w:val="center"/>
              <w:rPr>
                <w:rFonts w:ascii="Times New Roman" w:eastAsia="Times New Roman" w:hAnsi="Times New Roman" w:cs="Times New Roman"/>
                <w:b/>
                <w:sz w:val="28"/>
                <w:szCs w:val="28"/>
              </w:rPr>
            </w:pPr>
          </w:p>
          <w:p w14:paraId="0E60FEED" w14:textId="77777777" w:rsidR="00F821A4" w:rsidRPr="00F84AEE" w:rsidRDefault="00F821A4" w:rsidP="002D7951">
            <w:pPr>
              <w:jc w:val="center"/>
              <w:rPr>
                <w:rFonts w:ascii="Times New Roman" w:eastAsia="Times New Roman" w:hAnsi="Times New Roman" w:cs="Times New Roman"/>
                <w:b/>
                <w:sz w:val="28"/>
                <w:szCs w:val="28"/>
              </w:rPr>
            </w:pPr>
          </w:p>
          <w:p w14:paraId="3A20807F" w14:textId="77777777" w:rsidR="00F821A4" w:rsidRPr="00F84AEE" w:rsidRDefault="00F821A4" w:rsidP="002D7951">
            <w:pPr>
              <w:jc w:val="center"/>
              <w:rPr>
                <w:rFonts w:ascii="Times New Roman" w:eastAsia="Times New Roman" w:hAnsi="Times New Roman" w:cs="Times New Roman"/>
                <w:b/>
                <w:sz w:val="28"/>
                <w:szCs w:val="28"/>
              </w:rPr>
            </w:pPr>
          </w:p>
          <w:p w14:paraId="0BEE5D0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5273CE07"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 MÔI TRƯỜNG</w:t>
            </w:r>
          </w:p>
          <w:p w14:paraId="3FB3BF6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6DC1C81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ĐỢT………………</w:t>
            </w:r>
            <w:proofErr w:type="gramStart"/>
            <w:r w:rsidRPr="00F84AEE">
              <w:rPr>
                <w:rFonts w:ascii="Times New Roman" w:eastAsia="Times New Roman" w:hAnsi="Times New Roman" w:cs="Times New Roman"/>
                <w:b/>
                <w:sz w:val="28"/>
                <w:szCs w:val="28"/>
              </w:rPr>
              <w:t>….NĂM</w:t>
            </w:r>
            <w:proofErr w:type="gramEnd"/>
            <w:r w:rsidRPr="00F84AEE">
              <w:rPr>
                <w:rFonts w:ascii="Times New Roman" w:eastAsia="Times New Roman" w:hAnsi="Times New Roman" w:cs="Times New Roman"/>
                <w:b/>
                <w:sz w:val="28"/>
                <w:szCs w:val="28"/>
              </w:rPr>
              <w:t>.……………</w:t>
            </w:r>
          </w:p>
          <w:p w14:paraId="3E265B72" w14:textId="77777777" w:rsidR="00F821A4" w:rsidRPr="00F84AEE" w:rsidRDefault="00F821A4" w:rsidP="006E0701">
            <w:pPr>
              <w:rPr>
                <w:rFonts w:ascii="Times New Roman" w:eastAsia="Times New Roman" w:hAnsi="Times New Roman" w:cs="Times New Roman"/>
                <w:b/>
                <w:sz w:val="28"/>
                <w:szCs w:val="28"/>
              </w:rPr>
            </w:pPr>
          </w:p>
          <w:p w14:paraId="608F01B3" w14:textId="77777777" w:rsidR="00F821A4" w:rsidRPr="00F84AEE" w:rsidRDefault="00F821A4" w:rsidP="006E0701">
            <w:pPr>
              <w:rPr>
                <w:rFonts w:ascii="Times New Roman" w:eastAsia="Times New Roman" w:hAnsi="Times New Roman" w:cs="Times New Roman"/>
                <w:b/>
                <w:sz w:val="28"/>
                <w:szCs w:val="28"/>
              </w:rPr>
            </w:pPr>
          </w:p>
          <w:p w14:paraId="69410F55" w14:textId="77777777" w:rsidR="00F821A4" w:rsidRPr="00F84AEE" w:rsidRDefault="00F821A4" w:rsidP="006E0701">
            <w:pPr>
              <w:rPr>
                <w:rFonts w:ascii="Times New Roman" w:eastAsia="Times New Roman" w:hAnsi="Times New Roman" w:cs="Times New Roman"/>
                <w:b/>
                <w:sz w:val="28"/>
                <w:szCs w:val="28"/>
              </w:rPr>
            </w:pPr>
          </w:p>
          <w:p w14:paraId="7FF631E0"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22E4643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2EE4BBE4" w14:textId="77777777" w:rsidR="00F821A4" w:rsidRPr="00F84AEE" w:rsidRDefault="00F821A4" w:rsidP="006E0701">
            <w:pPr>
              <w:rPr>
                <w:rFonts w:ascii="Times New Roman" w:eastAsia="Times New Roman" w:hAnsi="Times New Roman" w:cs="Times New Roman"/>
                <w:sz w:val="28"/>
                <w:szCs w:val="28"/>
              </w:rPr>
            </w:pPr>
          </w:p>
          <w:p w14:paraId="1808D89F" w14:textId="77777777" w:rsidR="00F821A4" w:rsidRPr="00F84AEE" w:rsidRDefault="00F821A4" w:rsidP="006E0701">
            <w:pPr>
              <w:rPr>
                <w:rFonts w:ascii="Times New Roman" w:eastAsia="Times New Roman" w:hAnsi="Times New Roman" w:cs="Times New Roman"/>
                <w:sz w:val="28"/>
                <w:szCs w:val="28"/>
              </w:rPr>
            </w:pPr>
          </w:p>
          <w:p w14:paraId="266B077B" w14:textId="77777777" w:rsidR="00F821A4" w:rsidRPr="00F84AEE" w:rsidRDefault="00F821A4" w:rsidP="006E0701">
            <w:pPr>
              <w:rPr>
                <w:rFonts w:ascii="Times New Roman" w:eastAsia="Times New Roman" w:hAnsi="Times New Roman" w:cs="Times New Roman"/>
                <w:sz w:val="28"/>
                <w:szCs w:val="28"/>
              </w:rPr>
            </w:pPr>
          </w:p>
          <w:p w14:paraId="730ACA9A" w14:textId="77777777" w:rsidR="00F821A4" w:rsidRPr="00F84AEE" w:rsidRDefault="00F821A4" w:rsidP="006E0701">
            <w:pPr>
              <w:rPr>
                <w:rFonts w:ascii="Times New Roman" w:eastAsia="Times New Roman" w:hAnsi="Times New Roman" w:cs="Times New Roman"/>
                <w:sz w:val="28"/>
                <w:szCs w:val="28"/>
              </w:rPr>
            </w:pPr>
          </w:p>
          <w:p w14:paraId="000B7CBF" w14:textId="77777777" w:rsidR="00F821A4" w:rsidRPr="00F84AEE" w:rsidRDefault="00F821A4" w:rsidP="006E0701">
            <w:pPr>
              <w:rPr>
                <w:rFonts w:ascii="Times New Roman" w:eastAsia="Times New Roman" w:hAnsi="Times New Roman" w:cs="Times New Roman"/>
                <w:sz w:val="28"/>
                <w:szCs w:val="28"/>
              </w:rPr>
            </w:pPr>
          </w:p>
          <w:p w14:paraId="53BD562B"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r w:rsidRPr="00F84AEE">
              <w:rPr>
                <w:rFonts w:ascii="Times New Roman" w:eastAsia="Times New Roman" w:hAnsi="Times New Roman" w:cs="Times New Roman"/>
                <w:sz w:val="28"/>
                <w:szCs w:val="28"/>
              </w:rPr>
              <w:t>…</w:t>
            </w:r>
            <w:proofErr w:type="gramEnd"/>
            <w:r w:rsidRPr="00F84AEE">
              <w:rPr>
                <w:rFonts w:ascii="Times New Roman" w:eastAsia="Times New Roman" w:hAnsi="Times New Roman" w:cs="Times New Roman"/>
                <w:sz w:val="28"/>
                <w:szCs w:val="28"/>
              </w:rPr>
              <w:t>………….</w:t>
            </w:r>
            <w:r w:rsidRPr="00F84AEE">
              <w:rPr>
                <w:rFonts w:ascii="Times New Roman" w:eastAsia="Times New Roman" w:hAnsi="Times New Roman" w:cs="Times New Roman"/>
                <w:b/>
                <w:sz w:val="28"/>
                <w:szCs w:val="28"/>
              </w:rPr>
              <w:t>, THÁNG………NĂM…….</w:t>
            </w:r>
          </w:p>
          <w:p w14:paraId="219FA4F6" w14:textId="77777777" w:rsidR="00F821A4" w:rsidRPr="00F84AEE" w:rsidRDefault="00F821A4" w:rsidP="006E0701">
            <w:pPr>
              <w:rPr>
                <w:rFonts w:ascii="Times New Roman" w:eastAsia="Times New Roman" w:hAnsi="Times New Roman" w:cs="Times New Roman"/>
                <w:sz w:val="28"/>
                <w:szCs w:val="28"/>
              </w:rPr>
            </w:pPr>
          </w:p>
        </w:tc>
      </w:tr>
    </w:tbl>
    <w:p w14:paraId="7A9A8EDB" w14:textId="77777777" w:rsidR="00F821A4" w:rsidRPr="00F84AEE" w:rsidRDefault="00F821A4" w:rsidP="006E0701">
      <w:pP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4457"/>
      </w:tblGrid>
      <w:tr w:rsidR="00D5489B" w:rsidRPr="00F84AEE" w14:paraId="5859E7B4" w14:textId="77777777" w:rsidTr="000F6E50">
        <w:trPr>
          <w:trHeight w:val="2343"/>
        </w:trPr>
        <w:tc>
          <w:tcPr>
            <w:tcW w:w="8525" w:type="dxa"/>
            <w:gridSpan w:val="2"/>
            <w:tcBorders>
              <w:bottom w:val="nil"/>
            </w:tcBorders>
          </w:tcPr>
          <w:p w14:paraId="16675D6C"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lastRenderedPageBreak/>
              <w:t>ĐƠN VỊ CHỦ QUẢN CẤP TRÊN</w:t>
            </w:r>
          </w:p>
          <w:p w14:paraId="1677C770"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0C2AC6F1" w14:textId="77777777" w:rsidR="00F821A4" w:rsidRPr="00F84AEE" w:rsidRDefault="00F821A4" w:rsidP="002D7951">
            <w:pPr>
              <w:jc w:val="center"/>
              <w:rPr>
                <w:rFonts w:ascii="Times New Roman" w:eastAsia="Times New Roman" w:hAnsi="Times New Roman" w:cs="Times New Roman"/>
                <w:b/>
                <w:sz w:val="28"/>
                <w:szCs w:val="28"/>
              </w:rPr>
            </w:pPr>
          </w:p>
          <w:p w14:paraId="601EC85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17F7B12E"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 MÔI TRƯỜNG</w:t>
            </w:r>
          </w:p>
          <w:p w14:paraId="1454FED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1BC047E2" w14:textId="77777777" w:rsidR="00F821A4" w:rsidRPr="00F84AEE" w:rsidRDefault="00F821A4" w:rsidP="002D7951">
            <w:pPr>
              <w:jc w:val="center"/>
              <w:rPr>
                <w:rFonts w:ascii="Times New Roman" w:eastAsia="Times New Roman" w:hAnsi="Times New Roman" w:cs="Times New Roman"/>
                <w:b/>
                <w:sz w:val="28"/>
                <w:szCs w:val="28"/>
              </w:rPr>
            </w:pPr>
          </w:p>
          <w:p w14:paraId="3A92662B" w14:textId="77777777" w:rsidR="00F821A4" w:rsidRPr="00F84AEE" w:rsidRDefault="00F821A4" w:rsidP="002D7951">
            <w:pPr>
              <w:jc w:val="center"/>
              <w:rPr>
                <w:rFonts w:ascii="Times New Roman" w:eastAsia="Times New Roman" w:hAnsi="Times New Roman" w:cs="Times New Roman"/>
                <w:b/>
                <w:sz w:val="28"/>
                <w:szCs w:val="28"/>
              </w:rPr>
            </w:pPr>
          </w:p>
          <w:p w14:paraId="1D665AE3"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Thời gian quan trắc:</w:t>
            </w:r>
            <w:r w:rsidR="00DC6EF7">
              <w:rPr>
                <w:rFonts w:ascii="Times New Roman" w:eastAsia="Times New Roman" w:hAnsi="Times New Roman" w:cs="Times New Roman"/>
                <w:b/>
                <w:sz w:val="28"/>
                <w:szCs w:val="28"/>
              </w:rPr>
              <w:t xml:space="preserve"> </w:t>
            </w:r>
            <w:r w:rsidRPr="00F84AEE">
              <w:rPr>
                <w:rFonts w:ascii="Times New Roman" w:eastAsia="Times New Roman" w:hAnsi="Times New Roman" w:cs="Times New Roman"/>
                <w:i/>
                <w:sz w:val="28"/>
                <w:szCs w:val="28"/>
              </w:rPr>
              <w:t>Từ ngày… tháng... đến …ngày.... tháng…</w:t>
            </w:r>
          </w:p>
          <w:p w14:paraId="7AB97314" w14:textId="77777777" w:rsidR="00F821A4" w:rsidRPr="00F84AEE" w:rsidRDefault="00F821A4" w:rsidP="002D7951">
            <w:pPr>
              <w:jc w:val="center"/>
              <w:rPr>
                <w:rFonts w:ascii="Times New Roman" w:eastAsia="Times New Roman" w:hAnsi="Times New Roman" w:cs="Times New Roman"/>
                <w:b/>
                <w:sz w:val="28"/>
                <w:szCs w:val="28"/>
              </w:rPr>
            </w:pPr>
          </w:p>
          <w:p w14:paraId="3780C47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61FD1EC1"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4691CE0B" w14:textId="77777777" w:rsidR="00F821A4" w:rsidRPr="00F84AEE" w:rsidRDefault="00F821A4" w:rsidP="006E0701">
            <w:pPr>
              <w:rPr>
                <w:rFonts w:ascii="Times New Roman" w:eastAsia="Times New Roman" w:hAnsi="Times New Roman" w:cs="Times New Roman"/>
                <w:sz w:val="28"/>
                <w:szCs w:val="28"/>
              </w:rPr>
            </w:pPr>
          </w:p>
          <w:p w14:paraId="629A6678" w14:textId="77777777" w:rsidR="00F821A4" w:rsidRPr="00F84AEE" w:rsidRDefault="00F821A4" w:rsidP="006E0701">
            <w:pPr>
              <w:rPr>
                <w:rFonts w:ascii="Times New Roman" w:eastAsia="Times New Roman" w:hAnsi="Times New Roman" w:cs="Times New Roman"/>
                <w:sz w:val="28"/>
                <w:szCs w:val="28"/>
              </w:rPr>
            </w:pPr>
          </w:p>
        </w:tc>
      </w:tr>
      <w:tr w:rsidR="00D5489B" w:rsidRPr="00F84AEE" w14:paraId="2E184054" w14:textId="77777777" w:rsidTr="000F6E50">
        <w:trPr>
          <w:trHeight w:val="350"/>
        </w:trPr>
        <w:tc>
          <w:tcPr>
            <w:tcW w:w="4068" w:type="dxa"/>
            <w:tcBorders>
              <w:top w:val="nil"/>
              <w:left w:val="single" w:sz="2" w:space="0" w:color="auto"/>
              <w:bottom w:val="nil"/>
              <w:right w:val="nil"/>
            </w:tcBorders>
          </w:tcPr>
          <w:p w14:paraId="0C1AC3A1" w14:textId="77777777" w:rsidR="00F821A4" w:rsidRPr="00F84AEE" w:rsidRDefault="00F821A4" w:rsidP="006E0701">
            <w:pPr>
              <w:rPr>
                <w:rFonts w:ascii="Times New Roman" w:eastAsia="Times New Roman" w:hAnsi="Times New Roman" w:cs="Times New Roman"/>
                <w:sz w:val="28"/>
                <w:szCs w:val="28"/>
              </w:rPr>
            </w:pPr>
          </w:p>
        </w:tc>
        <w:tc>
          <w:tcPr>
            <w:tcW w:w="4457" w:type="dxa"/>
            <w:tcBorders>
              <w:top w:val="nil"/>
              <w:left w:val="nil"/>
              <w:bottom w:val="nil"/>
              <w:right w:val="single" w:sz="2" w:space="0" w:color="auto"/>
            </w:tcBorders>
          </w:tcPr>
          <w:p w14:paraId="79CFA5CA" w14:textId="77777777" w:rsidR="00F821A4" w:rsidRPr="00F84AEE" w:rsidRDefault="00F821A4" w:rsidP="006E0701">
            <w:pPr>
              <w:rPr>
                <w:rFonts w:ascii="Times New Roman" w:eastAsia="Times New Roman" w:hAnsi="Times New Roman" w:cs="Times New Roman"/>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D5489B" w:rsidRPr="00F84AEE" w14:paraId="47F4A0C8" w14:textId="77777777" w:rsidTr="000F6E50">
        <w:trPr>
          <w:trHeight w:val="1262"/>
        </w:trPr>
        <w:tc>
          <w:tcPr>
            <w:tcW w:w="8525" w:type="dxa"/>
            <w:gridSpan w:val="2"/>
            <w:tcBorders>
              <w:top w:val="nil"/>
            </w:tcBorders>
          </w:tcPr>
          <w:p w14:paraId="7368996C" w14:textId="77777777" w:rsidR="00F821A4" w:rsidRPr="00F84AEE" w:rsidRDefault="00F821A4" w:rsidP="006E0701">
            <w:pPr>
              <w:rPr>
                <w:rFonts w:ascii="Times New Roman" w:eastAsia="Times New Roman" w:hAnsi="Times New Roman" w:cs="Times New Roman"/>
                <w:b/>
                <w:sz w:val="28"/>
                <w:szCs w:val="28"/>
              </w:rPr>
            </w:pPr>
          </w:p>
          <w:p w14:paraId="0ED2CC4F"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THÁNG……NĂM…….</w:t>
            </w:r>
          </w:p>
        </w:tc>
      </w:tr>
    </w:tbl>
    <w:p w14:paraId="0EC8E756" w14:textId="77777777" w:rsidR="00B2236E" w:rsidRDefault="00B2236E" w:rsidP="006E0701">
      <w:pPr>
        <w:rPr>
          <w:rFonts w:ascii="Times New Roman" w:hAnsi="Times New Roman" w:cs="Times New Roman"/>
          <w:b/>
          <w:sz w:val="28"/>
          <w:szCs w:val="28"/>
        </w:rPr>
      </w:pPr>
    </w:p>
    <w:p w14:paraId="4C5F7714" w14:textId="77777777" w:rsidR="00B2236E" w:rsidRDefault="00B2236E">
      <w:r>
        <w:br w:type="page"/>
      </w:r>
    </w:p>
    <w:p w14:paraId="056813E2" w14:textId="77777777" w:rsidR="00F821A4" w:rsidRPr="00F84AEE" w:rsidRDefault="005E6E8C" w:rsidP="00255CAD">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F821A4" w:rsidRPr="00F84AEE">
        <w:rPr>
          <w:rFonts w:ascii="Times New Roman" w:hAnsi="Times New Roman" w:cs="Times New Roman"/>
          <w:b/>
          <w:sz w:val="28"/>
          <w:szCs w:val="28"/>
        </w:rPr>
        <w:t>Tổng quan vị trí quan trắc</w:t>
      </w:r>
    </w:p>
    <w:p w14:paraId="04CF81DF" w14:textId="77777777" w:rsidR="00F821A4" w:rsidRPr="00F84AEE" w:rsidRDefault="00F821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Giới thiệu sơ lược phạm vi thực hiện của nhiệm vụ (địa bàn thực hiện quan trắc).</w:t>
      </w:r>
    </w:p>
    <w:p w14:paraId="27B60767" w14:textId="77777777" w:rsidR="00F821A4" w:rsidRPr="00F84AEE" w:rsidRDefault="00680B2B" w:rsidP="00255CAD">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Bảng.</w:t>
      </w:r>
      <w:r w:rsidR="00F821A4" w:rsidRPr="00F84AEE">
        <w:rPr>
          <w:rFonts w:ascii="Times New Roman" w:hAnsi="Times New Roman" w:cs="Times New Roman"/>
          <w:b/>
          <w:sz w:val="28"/>
          <w:szCs w:val="28"/>
        </w:rPr>
        <w:t xml:space="preserve"> Danh mục </w:t>
      </w:r>
      <w:r w:rsidR="00DC6EF7">
        <w:rPr>
          <w:rFonts w:ascii="Times New Roman" w:hAnsi="Times New Roman" w:cs="Times New Roman"/>
          <w:b/>
          <w:sz w:val="28"/>
          <w:szCs w:val="28"/>
        </w:rPr>
        <w:t xml:space="preserve">các </w:t>
      </w:r>
      <w:r w:rsidR="00F821A4" w:rsidRPr="00F84AEE">
        <w:rPr>
          <w:rFonts w:ascii="Times New Roman" w:hAnsi="Times New Roman" w:cs="Times New Roman"/>
          <w:b/>
          <w:sz w:val="28"/>
          <w:szCs w:val="28"/>
        </w:rPr>
        <w:t>điểm quan trắc</w:t>
      </w:r>
    </w:p>
    <w:tbl>
      <w:tblPr>
        <w:tblW w:w="9919" w:type="dxa"/>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2087"/>
        <w:gridCol w:w="1142"/>
        <w:gridCol w:w="1632"/>
        <w:gridCol w:w="1391"/>
        <w:gridCol w:w="1364"/>
        <w:gridCol w:w="1557"/>
      </w:tblGrid>
      <w:tr w:rsidR="00D5489B" w:rsidRPr="00F84AEE" w14:paraId="18488288" w14:textId="77777777" w:rsidTr="00EA4141">
        <w:tc>
          <w:tcPr>
            <w:tcW w:w="746" w:type="dxa"/>
            <w:vMerge w:val="restart"/>
            <w:shd w:val="clear" w:color="auto" w:fill="auto"/>
            <w:vAlign w:val="center"/>
          </w:tcPr>
          <w:p w14:paraId="0D46C786"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STT</w:t>
            </w:r>
          </w:p>
        </w:tc>
        <w:tc>
          <w:tcPr>
            <w:tcW w:w="2087" w:type="dxa"/>
            <w:vMerge w:val="restart"/>
            <w:shd w:val="clear" w:color="auto" w:fill="auto"/>
            <w:vAlign w:val="center"/>
          </w:tcPr>
          <w:p w14:paraId="6F610FA2"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Tên điểm quan trắc</w:t>
            </w:r>
          </w:p>
        </w:tc>
        <w:tc>
          <w:tcPr>
            <w:tcW w:w="1142" w:type="dxa"/>
            <w:vMerge w:val="restart"/>
            <w:shd w:val="clear" w:color="auto" w:fill="auto"/>
            <w:vAlign w:val="center"/>
          </w:tcPr>
          <w:p w14:paraId="79A19D47"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Ký hiệu điểm quan trắc</w:t>
            </w:r>
          </w:p>
        </w:tc>
        <w:tc>
          <w:tcPr>
            <w:tcW w:w="1632" w:type="dxa"/>
            <w:vMerge w:val="restart"/>
            <w:shd w:val="clear" w:color="auto" w:fill="auto"/>
            <w:vAlign w:val="center"/>
          </w:tcPr>
          <w:p w14:paraId="481BAE7E"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Kiểu/loại quan trắc</w:t>
            </w:r>
          </w:p>
        </w:tc>
        <w:tc>
          <w:tcPr>
            <w:tcW w:w="2755" w:type="dxa"/>
            <w:gridSpan w:val="2"/>
            <w:shd w:val="clear" w:color="auto" w:fill="auto"/>
            <w:vAlign w:val="center"/>
          </w:tcPr>
          <w:p w14:paraId="690201CB" w14:textId="77777777" w:rsidR="00F821A4" w:rsidRPr="00EA4141" w:rsidRDefault="00F821A4" w:rsidP="00255CAD">
            <w:pPr>
              <w:spacing w:after="0" w:line="240" w:lineRule="auto"/>
              <w:ind w:firstLine="709"/>
              <w:jc w:val="center"/>
              <w:rPr>
                <w:rFonts w:ascii="Times New Roman" w:hAnsi="Times New Roman" w:cs="Times New Roman"/>
                <w:b/>
                <w:sz w:val="24"/>
                <w:szCs w:val="24"/>
              </w:rPr>
            </w:pPr>
            <w:r w:rsidRPr="00EA4141">
              <w:rPr>
                <w:rFonts w:ascii="Times New Roman" w:hAnsi="Times New Roman" w:cs="Times New Roman"/>
                <w:b/>
                <w:sz w:val="24"/>
                <w:szCs w:val="24"/>
              </w:rPr>
              <w:t>Vị trị lấy mẫu</w:t>
            </w:r>
          </w:p>
        </w:tc>
        <w:tc>
          <w:tcPr>
            <w:tcW w:w="1557" w:type="dxa"/>
            <w:vMerge w:val="restart"/>
            <w:shd w:val="clear" w:color="auto" w:fill="auto"/>
            <w:vAlign w:val="center"/>
          </w:tcPr>
          <w:p w14:paraId="0D0BC9C7" w14:textId="77777777" w:rsidR="00F821A4" w:rsidRPr="00EA4141" w:rsidRDefault="00F821A4" w:rsidP="00255CAD">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Mô tả điểm quan trắc</w:t>
            </w:r>
          </w:p>
        </w:tc>
      </w:tr>
      <w:tr w:rsidR="00D5489B" w:rsidRPr="00F84AEE" w14:paraId="74210713" w14:textId="77777777" w:rsidTr="00EA4141">
        <w:tc>
          <w:tcPr>
            <w:tcW w:w="746" w:type="dxa"/>
            <w:vMerge/>
            <w:shd w:val="clear" w:color="auto" w:fill="auto"/>
          </w:tcPr>
          <w:p w14:paraId="30C44777"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2087" w:type="dxa"/>
            <w:vMerge/>
            <w:shd w:val="clear" w:color="auto" w:fill="auto"/>
          </w:tcPr>
          <w:p w14:paraId="74F67293"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142" w:type="dxa"/>
            <w:vMerge/>
            <w:shd w:val="clear" w:color="auto" w:fill="auto"/>
          </w:tcPr>
          <w:p w14:paraId="2D966325"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632" w:type="dxa"/>
            <w:vMerge/>
            <w:shd w:val="clear" w:color="auto" w:fill="auto"/>
          </w:tcPr>
          <w:p w14:paraId="7D665216"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391" w:type="dxa"/>
            <w:shd w:val="clear" w:color="auto" w:fill="auto"/>
            <w:vAlign w:val="center"/>
          </w:tcPr>
          <w:p w14:paraId="5968196A" w14:textId="77777777" w:rsidR="00F821A4" w:rsidRPr="00EA4141" w:rsidRDefault="00F821A4" w:rsidP="00D108F5">
            <w:pPr>
              <w:spacing w:after="0" w:line="240" w:lineRule="auto"/>
              <w:ind w:firstLine="9"/>
              <w:rPr>
                <w:rFonts w:ascii="Times New Roman" w:hAnsi="Times New Roman" w:cs="Times New Roman"/>
                <w:b/>
                <w:sz w:val="24"/>
                <w:szCs w:val="24"/>
              </w:rPr>
            </w:pPr>
            <w:r w:rsidRPr="00EA4141">
              <w:rPr>
                <w:rFonts w:ascii="Times New Roman" w:hAnsi="Times New Roman" w:cs="Times New Roman"/>
                <w:b/>
                <w:sz w:val="24"/>
                <w:szCs w:val="24"/>
              </w:rPr>
              <w:t>Kinh độ</w:t>
            </w:r>
          </w:p>
        </w:tc>
        <w:tc>
          <w:tcPr>
            <w:tcW w:w="1364" w:type="dxa"/>
            <w:shd w:val="clear" w:color="auto" w:fill="auto"/>
            <w:vAlign w:val="center"/>
          </w:tcPr>
          <w:p w14:paraId="09A3E86E" w14:textId="77777777" w:rsidR="00F821A4" w:rsidRPr="00EA4141" w:rsidRDefault="00F821A4" w:rsidP="00D108F5">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Vĩ độ</w:t>
            </w:r>
          </w:p>
        </w:tc>
        <w:tc>
          <w:tcPr>
            <w:tcW w:w="1557" w:type="dxa"/>
            <w:vMerge/>
            <w:shd w:val="clear" w:color="auto" w:fill="auto"/>
          </w:tcPr>
          <w:p w14:paraId="70186D2B" w14:textId="77777777" w:rsidR="00F821A4" w:rsidRPr="00EA4141" w:rsidRDefault="00F821A4" w:rsidP="00255CAD">
            <w:pPr>
              <w:spacing w:after="0" w:line="240" w:lineRule="auto"/>
              <w:ind w:firstLine="709"/>
              <w:rPr>
                <w:rFonts w:ascii="Times New Roman" w:hAnsi="Times New Roman" w:cs="Times New Roman"/>
                <w:b/>
                <w:sz w:val="24"/>
                <w:szCs w:val="24"/>
              </w:rPr>
            </w:pPr>
          </w:p>
        </w:tc>
      </w:tr>
      <w:tr w:rsidR="00D5489B" w:rsidRPr="00F84AEE" w14:paraId="0491E959" w14:textId="77777777" w:rsidTr="00EA4141">
        <w:tc>
          <w:tcPr>
            <w:tcW w:w="746" w:type="dxa"/>
            <w:shd w:val="clear" w:color="auto" w:fill="auto"/>
          </w:tcPr>
          <w:p w14:paraId="321958DE"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I</w:t>
            </w:r>
          </w:p>
        </w:tc>
        <w:tc>
          <w:tcPr>
            <w:tcW w:w="9173" w:type="dxa"/>
            <w:gridSpan w:val="6"/>
            <w:shd w:val="clear" w:color="auto" w:fill="auto"/>
          </w:tcPr>
          <w:p w14:paraId="117304F5" w14:textId="77777777" w:rsidR="00F821A4" w:rsidRPr="00EA4141" w:rsidRDefault="00F821A4" w:rsidP="00D108F5">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Thành phần môi trường...</w:t>
            </w:r>
          </w:p>
        </w:tc>
      </w:tr>
      <w:tr w:rsidR="00D5489B" w:rsidRPr="00F84AEE" w14:paraId="034DFDA7" w14:textId="77777777" w:rsidTr="00EA4141">
        <w:tc>
          <w:tcPr>
            <w:tcW w:w="746" w:type="dxa"/>
            <w:shd w:val="clear" w:color="auto" w:fill="auto"/>
          </w:tcPr>
          <w:p w14:paraId="6CB1B39A"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1</w:t>
            </w:r>
          </w:p>
        </w:tc>
        <w:tc>
          <w:tcPr>
            <w:tcW w:w="2087" w:type="dxa"/>
            <w:shd w:val="clear" w:color="auto" w:fill="auto"/>
          </w:tcPr>
          <w:p w14:paraId="78440497" w14:textId="77777777" w:rsidR="00F821A4" w:rsidRPr="00EA4141" w:rsidRDefault="00F821A4">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1</w:t>
            </w:r>
          </w:p>
        </w:tc>
        <w:tc>
          <w:tcPr>
            <w:tcW w:w="1142" w:type="dxa"/>
            <w:shd w:val="clear" w:color="auto" w:fill="auto"/>
          </w:tcPr>
          <w:p w14:paraId="6471198D"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Kí hiệu 1</w:t>
            </w:r>
          </w:p>
        </w:tc>
        <w:tc>
          <w:tcPr>
            <w:tcW w:w="1632" w:type="dxa"/>
            <w:shd w:val="clear" w:color="auto" w:fill="auto"/>
          </w:tcPr>
          <w:p w14:paraId="61EE2A6F"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Quan trắc môi trường nền</w:t>
            </w:r>
          </w:p>
        </w:tc>
        <w:tc>
          <w:tcPr>
            <w:tcW w:w="1391" w:type="dxa"/>
            <w:shd w:val="clear" w:color="auto" w:fill="auto"/>
          </w:tcPr>
          <w:p w14:paraId="08DED9F7"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106</w:t>
            </w:r>
            <w:r w:rsidRPr="00EA4141">
              <w:rPr>
                <w:rFonts w:ascii="Times New Roman" w:hAnsi="Times New Roman" w:cs="Times New Roman"/>
                <w:i/>
                <w:sz w:val="24"/>
                <w:szCs w:val="24"/>
                <w:vertAlign w:val="superscript"/>
              </w:rPr>
              <w:t>o</w:t>
            </w:r>
            <w:r w:rsidRPr="00EA4141">
              <w:rPr>
                <w:rFonts w:ascii="Times New Roman" w:hAnsi="Times New Roman" w:cs="Times New Roman"/>
                <w:i/>
                <w:sz w:val="24"/>
                <w:szCs w:val="24"/>
              </w:rPr>
              <w:t>08.465’</w:t>
            </w:r>
          </w:p>
        </w:tc>
        <w:tc>
          <w:tcPr>
            <w:tcW w:w="1364" w:type="dxa"/>
            <w:shd w:val="clear" w:color="auto" w:fill="auto"/>
          </w:tcPr>
          <w:p w14:paraId="685C92F3"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21</w:t>
            </w:r>
            <w:r w:rsidRPr="00EA4141">
              <w:rPr>
                <w:rFonts w:ascii="Times New Roman" w:hAnsi="Times New Roman" w:cs="Times New Roman"/>
                <w:i/>
                <w:sz w:val="24"/>
                <w:szCs w:val="24"/>
                <w:vertAlign w:val="superscript"/>
              </w:rPr>
              <w:t>o</w:t>
            </w:r>
            <w:r w:rsidRPr="00EA4141">
              <w:rPr>
                <w:rFonts w:ascii="Times New Roman" w:hAnsi="Times New Roman" w:cs="Times New Roman"/>
                <w:i/>
                <w:sz w:val="24"/>
                <w:szCs w:val="24"/>
              </w:rPr>
              <w:t>12.881’</w:t>
            </w:r>
          </w:p>
        </w:tc>
        <w:tc>
          <w:tcPr>
            <w:tcW w:w="1557" w:type="dxa"/>
            <w:shd w:val="clear" w:color="auto" w:fill="auto"/>
          </w:tcPr>
          <w:p w14:paraId="427E5349"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Điểm gần nhà máy A</w:t>
            </w:r>
          </w:p>
        </w:tc>
      </w:tr>
      <w:tr w:rsidR="00D5489B" w:rsidRPr="00F84AEE" w14:paraId="24044D8F" w14:textId="77777777" w:rsidTr="00EA4141">
        <w:tc>
          <w:tcPr>
            <w:tcW w:w="746" w:type="dxa"/>
            <w:shd w:val="clear" w:color="auto" w:fill="auto"/>
          </w:tcPr>
          <w:p w14:paraId="620892E2"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2</w:t>
            </w:r>
          </w:p>
        </w:tc>
        <w:tc>
          <w:tcPr>
            <w:tcW w:w="2087" w:type="dxa"/>
            <w:shd w:val="clear" w:color="auto" w:fill="auto"/>
          </w:tcPr>
          <w:p w14:paraId="7DF7D02D" w14:textId="77777777" w:rsidR="00F821A4" w:rsidRPr="00EA4141" w:rsidRDefault="00F821A4">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2</w:t>
            </w:r>
          </w:p>
        </w:tc>
        <w:tc>
          <w:tcPr>
            <w:tcW w:w="1142" w:type="dxa"/>
            <w:shd w:val="clear" w:color="auto" w:fill="auto"/>
          </w:tcPr>
          <w:p w14:paraId="26FA4AA8"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632" w:type="dxa"/>
            <w:shd w:val="clear" w:color="auto" w:fill="auto"/>
          </w:tcPr>
          <w:p w14:paraId="6B0ECFB1"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391" w:type="dxa"/>
            <w:shd w:val="clear" w:color="auto" w:fill="auto"/>
          </w:tcPr>
          <w:p w14:paraId="3242B023"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364" w:type="dxa"/>
            <w:shd w:val="clear" w:color="auto" w:fill="auto"/>
          </w:tcPr>
          <w:p w14:paraId="436C0BDA"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557" w:type="dxa"/>
            <w:shd w:val="clear" w:color="auto" w:fill="auto"/>
          </w:tcPr>
          <w:p w14:paraId="230F7B92"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Nút giao thông</w:t>
            </w:r>
          </w:p>
        </w:tc>
      </w:tr>
      <w:tr w:rsidR="00D5489B" w:rsidRPr="00F84AEE" w14:paraId="73C2E249" w14:textId="77777777" w:rsidTr="00EA4141">
        <w:tc>
          <w:tcPr>
            <w:tcW w:w="746" w:type="dxa"/>
            <w:shd w:val="clear" w:color="auto" w:fill="auto"/>
          </w:tcPr>
          <w:p w14:paraId="54201F4B"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3</w:t>
            </w:r>
          </w:p>
        </w:tc>
        <w:tc>
          <w:tcPr>
            <w:tcW w:w="2087" w:type="dxa"/>
            <w:shd w:val="clear" w:color="auto" w:fill="auto"/>
          </w:tcPr>
          <w:p w14:paraId="6F5D70DC"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w:t>
            </w:r>
          </w:p>
        </w:tc>
        <w:tc>
          <w:tcPr>
            <w:tcW w:w="1142" w:type="dxa"/>
            <w:shd w:val="clear" w:color="auto" w:fill="auto"/>
          </w:tcPr>
          <w:p w14:paraId="6EBFA859"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49AA450F"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24282B7D"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3419287D"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4433013A"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7DC2BD0" w14:textId="77777777" w:rsidTr="00EA4141">
        <w:tc>
          <w:tcPr>
            <w:tcW w:w="746" w:type="dxa"/>
            <w:shd w:val="clear" w:color="auto" w:fill="auto"/>
          </w:tcPr>
          <w:p w14:paraId="16701105"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I</w:t>
            </w:r>
            <w:r w:rsidR="00DC6EF7" w:rsidRPr="00EA4141">
              <w:rPr>
                <w:rFonts w:ascii="Times New Roman" w:hAnsi="Times New Roman" w:cs="Times New Roman"/>
                <w:b/>
                <w:sz w:val="24"/>
                <w:szCs w:val="24"/>
              </w:rPr>
              <w:t>I</w:t>
            </w:r>
          </w:p>
        </w:tc>
        <w:tc>
          <w:tcPr>
            <w:tcW w:w="9173" w:type="dxa"/>
            <w:gridSpan w:val="6"/>
            <w:shd w:val="clear" w:color="auto" w:fill="auto"/>
          </w:tcPr>
          <w:p w14:paraId="6449A217" w14:textId="77777777" w:rsidR="00F821A4" w:rsidRPr="00EA4141" w:rsidRDefault="00F821A4" w:rsidP="00255CAD">
            <w:pPr>
              <w:spacing w:after="0" w:line="240" w:lineRule="auto"/>
              <w:ind w:hanging="5"/>
              <w:rPr>
                <w:rFonts w:ascii="Times New Roman" w:hAnsi="Times New Roman" w:cs="Times New Roman"/>
                <w:b/>
                <w:sz w:val="24"/>
                <w:szCs w:val="24"/>
              </w:rPr>
            </w:pPr>
            <w:r w:rsidRPr="00EA4141">
              <w:rPr>
                <w:rFonts w:ascii="Times New Roman" w:hAnsi="Times New Roman" w:cs="Times New Roman"/>
                <w:b/>
                <w:sz w:val="24"/>
                <w:szCs w:val="24"/>
              </w:rPr>
              <w:t>Thành phần môi trường...</w:t>
            </w:r>
          </w:p>
        </w:tc>
      </w:tr>
      <w:tr w:rsidR="00D5489B" w:rsidRPr="00F84AEE" w14:paraId="74F9C6F4" w14:textId="77777777" w:rsidTr="00EA4141">
        <w:tc>
          <w:tcPr>
            <w:tcW w:w="746" w:type="dxa"/>
            <w:shd w:val="clear" w:color="auto" w:fill="auto"/>
          </w:tcPr>
          <w:p w14:paraId="5489B423"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1</w:t>
            </w:r>
          </w:p>
        </w:tc>
        <w:tc>
          <w:tcPr>
            <w:tcW w:w="2087" w:type="dxa"/>
            <w:shd w:val="clear" w:color="auto" w:fill="auto"/>
          </w:tcPr>
          <w:p w14:paraId="41D07A02"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1</w:t>
            </w:r>
          </w:p>
        </w:tc>
        <w:tc>
          <w:tcPr>
            <w:tcW w:w="1142" w:type="dxa"/>
            <w:shd w:val="clear" w:color="auto" w:fill="auto"/>
          </w:tcPr>
          <w:p w14:paraId="75E569A7"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7D131E14"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6175F38E"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050D6608"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6E0FF368"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80033A0" w14:textId="77777777" w:rsidTr="00EA4141">
        <w:tc>
          <w:tcPr>
            <w:tcW w:w="746" w:type="dxa"/>
            <w:shd w:val="clear" w:color="auto" w:fill="auto"/>
          </w:tcPr>
          <w:p w14:paraId="2D526751"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2</w:t>
            </w:r>
          </w:p>
        </w:tc>
        <w:tc>
          <w:tcPr>
            <w:tcW w:w="2087" w:type="dxa"/>
            <w:shd w:val="clear" w:color="auto" w:fill="auto"/>
          </w:tcPr>
          <w:p w14:paraId="4D525ED3"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2</w:t>
            </w:r>
          </w:p>
        </w:tc>
        <w:tc>
          <w:tcPr>
            <w:tcW w:w="1142" w:type="dxa"/>
            <w:shd w:val="clear" w:color="auto" w:fill="auto"/>
          </w:tcPr>
          <w:p w14:paraId="6C0C9AAB"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3A96800B"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3ABAEB75"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2FE7A998"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6561E7A3"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7160CD8" w14:textId="77777777" w:rsidTr="00EA4141">
        <w:tc>
          <w:tcPr>
            <w:tcW w:w="746" w:type="dxa"/>
            <w:shd w:val="clear" w:color="auto" w:fill="auto"/>
          </w:tcPr>
          <w:p w14:paraId="3AC9720B"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3</w:t>
            </w:r>
          </w:p>
        </w:tc>
        <w:tc>
          <w:tcPr>
            <w:tcW w:w="3229" w:type="dxa"/>
            <w:gridSpan w:val="2"/>
            <w:shd w:val="clear" w:color="auto" w:fill="auto"/>
          </w:tcPr>
          <w:p w14:paraId="5D28DFA5" w14:textId="77777777" w:rsidR="00F821A4" w:rsidRPr="00EA4141" w:rsidRDefault="00F821A4" w:rsidP="00255CAD">
            <w:pPr>
              <w:spacing w:after="0" w:line="240" w:lineRule="auto"/>
              <w:ind w:firstLine="709"/>
              <w:rPr>
                <w:rFonts w:ascii="Times New Roman" w:hAnsi="Times New Roman" w:cs="Times New Roman"/>
                <w:sz w:val="24"/>
                <w:szCs w:val="24"/>
              </w:rPr>
            </w:pPr>
            <w:r w:rsidRPr="00EA4141">
              <w:rPr>
                <w:rFonts w:ascii="Times New Roman" w:hAnsi="Times New Roman" w:cs="Times New Roman"/>
                <w:sz w:val="24"/>
                <w:szCs w:val="24"/>
              </w:rPr>
              <w:t>…..</w:t>
            </w:r>
          </w:p>
        </w:tc>
        <w:tc>
          <w:tcPr>
            <w:tcW w:w="1632" w:type="dxa"/>
            <w:shd w:val="clear" w:color="auto" w:fill="auto"/>
          </w:tcPr>
          <w:p w14:paraId="04189A02"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3ED8E2C4"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21806135"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551DE639" w14:textId="77777777" w:rsidR="00F821A4" w:rsidRPr="00EA4141" w:rsidRDefault="00F821A4" w:rsidP="00255CAD">
            <w:pPr>
              <w:spacing w:after="0" w:line="240" w:lineRule="auto"/>
              <w:ind w:firstLine="709"/>
              <w:rPr>
                <w:rFonts w:ascii="Times New Roman" w:hAnsi="Times New Roman" w:cs="Times New Roman"/>
                <w:sz w:val="24"/>
                <w:szCs w:val="24"/>
              </w:rPr>
            </w:pPr>
          </w:p>
        </w:tc>
      </w:tr>
    </w:tbl>
    <w:p w14:paraId="23F7A924" w14:textId="77777777" w:rsidR="00DC6EF7" w:rsidRDefault="00F821A4" w:rsidP="00EA4141">
      <w:pPr>
        <w:spacing w:before="120" w:after="120" w:line="240" w:lineRule="auto"/>
        <w:ind w:firstLine="709"/>
        <w:rPr>
          <w:rFonts w:ascii="Times New Roman" w:hAnsi="Times New Roman" w:cs="Times New Roman"/>
          <w:i/>
          <w:sz w:val="28"/>
          <w:szCs w:val="28"/>
        </w:rPr>
      </w:pPr>
      <w:r w:rsidRPr="00F84AEE">
        <w:rPr>
          <w:rFonts w:ascii="Times New Roman" w:hAnsi="Times New Roman" w:cs="Times New Roman"/>
          <w:sz w:val="28"/>
          <w:szCs w:val="28"/>
        </w:rPr>
        <w:t xml:space="preserve">Chú ý: </w:t>
      </w:r>
      <w:r w:rsidRPr="00F84AEE">
        <w:rPr>
          <w:rFonts w:ascii="Times New Roman" w:hAnsi="Times New Roman" w:cs="Times New Roman"/>
          <w:i/>
          <w:sz w:val="28"/>
          <w:szCs w:val="28"/>
        </w:rPr>
        <w:t xml:space="preserve">Tọa độ: </w:t>
      </w:r>
      <w:r w:rsidR="0092017E">
        <w:rPr>
          <w:rFonts w:ascii="Times New Roman" w:hAnsi="Times New Roman" w:cs="Times New Roman"/>
          <w:i/>
          <w:sz w:val="28"/>
          <w:szCs w:val="28"/>
        </w:rPr>
        <w:t>theo quy định</w:t>
      </w:r>
    </w:p>
    <w:p w14:paraId="6F20887E" w14:textId="77777777" w:rsidR="00F821A4" w:rsidRPr="00F84AEE" w:rsidRDefault="00A5406C"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 NHẬN XÉT VÀ ĐÁNH GIÁ KẾT QUẢ QUAN TRẮC</w:t>
      </w:r>
    </w:p>
    <w:p w14:paraId="4E212F60" w14:textId="77777777" w:rsidR="00107B66"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Đánh giá về các số liệu và kết quả quan trắc của đợt theo từng khu vực và từng thành phần môi trường quy định trong chương trình quan trắc đã được phê duyệt so sánh với các QCVN và TCVN hiện hành. </w:t>
      </w:r>
    </w:p>
    <w:p w14:paraId="6A235B67" w14:textId="77777777" w:rsidR="00863079" w:rsidRDefault="00107B66"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A2F78">
        <w:rPr>
          <w:rFonts w:ascii="Times New Roman" w:hAnsi="Times New Roman" w:cs="Times New Roman"/>
          <w:sz w:val="28"/>
          <w:szCs w:val="28"/>
        </w:rPr>
        <w:t>Tối thiểu thực hiện đánh giá đối với các thông số sau</w:t>
      </w:r>
      <w:r>
        <w:rPr>
          <w:rFonts w:ascii="Times New Roman" w:hAnsi="Times New Roman" w:cs="Times New Roman"/>
          <w:sz w:val="28"/>
          <w:szCs w:val="28"/>
        </w:rPr>
        <w:t xml:space="preserve"> (trong trường hợp có thực hiện trong chương trình quan trắc)</w:t>
      </w:r>
      <w:r w:rsidR="00AA2F78">
        <w:rPr>
          <w:rFonts w:ascii="Times New Roman" w:hAnsi="Times New Roman" w:cs="Times New Roman"/>
          <w:sz w:val="28"/>
          <w:szCs w:val="28"/>
        </w:rPr>
        <w:t>:</w:t>
      </w:r>
      <w:r w:rsidR="00863079">
        <w:rPr>
          <w:rFonts w:ascii="Times New Roman" w:hAnsi="Times New Roman" w:cs="Times New Roman"/>
          <w:sz w:val="28"/>
          <w:szCs w:val="28"/>
        </w:rPr>
        <w:t xml:space="preserve"> </w:t>
      </w:r>
    </w:p>
    <w:p w14:paraId="69765CFA" w14:textId="77777777" w:rsidR="00AA2F78" w:rsidRDefault="00AA2F78"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Chất lượng nước: COD, pH, nhiệt độ, TSS, DO, NH</w:t>
      </w:r>
      <w:r>
        <w:rPr>
          <w:rFonts w:ascii="Times New Roman" w:hAnsi="Times New Roman" w:cs="Times New Roman"/>
          <w:sz w:val="28"/>
          <w:szCs w:val="28"/>
          <w:vertAlign w:val="subscript"/>
        </w:rPr>
        <w:t>4</w:t>
      </w:r>
      <w:r>
        <w:rPr>
          <w:rFonts w:ascii="Times New Roman" w:hAnsi="Times New Roman" w:cs="Times New Roman"/>
          <w:sz w:val="28"/>
          <w:szCs w:val="28"/>
          <w:vertAlign w:val="superscript"/>
        </w:rPr>
        <w:t>+</w:t>
      </w:r>
      <w:r>
        <w:rPr>
          <w:rFonts w:ascii="Times New Roman" w:hAnsi="Times New Roman" w:cs="Times New Roman"/>
          <w:sz w:val="28"/>
          <w:szCs w:val="28"/>
        </w:rPr>
        <w:t xml:space="preserve">, Nitrate (hoặc TN), </w:t>
      </w:r>
      <w:r w:rsidR="00863079">
        <w:rPr>
          <w:rFonts w:ascii="Times New Roman" w:hAnsi="Times New Roman" w:cs="Times New Roman"/>
          <w:sz w:val="28"/>
          <w:szCs w:val="28"/>
        </w:rPr>
        <w:t xml:space="preserve">phôtphat </w:t>
      </w:r>
      <w:r>
        <w:rPr>
          <w:rFonts w:ascii="Times New Roman" w:hAnsi="Times New Roman" w:cs="Times New Roman"/>
          <w:sz w:val="28"/>
          <w:szCs w:val="28"/>
        </w:rPr>
        <w:t>(hoặc TP</w:t>
      </w:r>
      <w:proofErr w:type="gramStart"/>
      <w:r>
        <w:rPr>
          <w:rFonts w:ascii="Times New Roman" w:hAnsi="Times New Roman" w:cs="Times New Roman"/>
          <w:sz w:val="28"/>
          <w:szCs w:val="28"/>
        </w:rPr>
        <w:t>);</w:t>
      </w:r>
      <w:proofErr w:type="gramEnd"/>
    </w:p>
    <w:p w14:paraId="7CD9C57F" w14:textId="77777777" w:rsidR="00863079" w:rsidRPr="00107B66" w:rsidRDefault="00863079"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Chất lượng không khí: SO</w:t>
      </w:r>
      <w:r>
        <w:rPr>
          <w:rFonts w:ascii="Times New Roman" w:hAnsi="Times New Roman" w:cs="Times New Roman"/>
          <w:sz w:val="28"/>
          <w:szCs w:val="28"/>
          <w:vertAlign w:val="subscript"/>
        </w:rPr>
        <w:t>2</w:t>
      </w:r>
      <w:r>
        <w:rPr>
          <w:rFonts w:ascii="Times New Roman" w:hAnsi="Times New Roman" w:cs="Times New Roman"/>
          <w:sz w:val="28"/>
          <w:szCs w:val="28"/>
        </w:rPr>
        <w:t>, NO</w:t>
      </w:r>
      <w:r>
        <w:rPr>
          <w:rFonts w:ascii="Times New Roman" w:hAnsi="Times New Roman" w:cs="Times New Roman"/>
          <w:sz w:val="28"/>
          <w:szCs w:val="28"/>
          <w:vertAlign w:val="subscript"/>
        </w:rPr>
        <w:t>x</w:t>
      </w:r>
      <w:r>
        <w:rPr>
          <w:rFonts w:ascii="Times New Roman" w:hAnsi="Times New Roman" w:cs="Times New Roman"/>
          <w:sz w:val="28"/>
          <w:szCs w:val="28"/>
        </w:rPr>
        <w:t>, CO, O</w:t>
      </w:r>
      <w:r>
        <w:rPr>
          <w:rFonts w:ascii="Times New Roman" w:hAnsi="Times New Roman" w:cs="Times New Roman"/>
          <w:sz w:val="28"/>
          <w:szCs w:val="28"/>
          <w:vertAlign w:val="subscript"/>
        </w:rPr>
        <w:t>3</w:t>
      </w:r>
      <w:r>
        <w:rPr>
          <w:rFonts w:ascii="Times New Roman" w:hAnsi="Times New Roman" w:cs="Times New Roman"/>
          <w:sz w:val="28"/>
          <w:szCs w:val="28"/>
        </w:rPr>
        <w:t>, bụi tổng TSP, PM</w:t>
      </w:r>
      <w:r>
        <w:rPr>
          <w:rFonts w:ascii="Times New Roman" w:hAnsi="Times New Roman" w:cs="Times New Roman"/>
          <w:sz w:val="28"/>
          <w:szCs w:val="28"/>
          <w:vertAlign w:val="subscript"/>
        </w:rPr>
        <w:t>10</w:t>
      </w:r>
      <w:r>
        <w:rPr>
          <w:rFonts w:ascii="Times New Roman" w:hAnsi="Times New Roman" w:cs="Times New Roman"/>
          <w:sz w:val="28"/>
          <w:szCs w:val="28"/>
        </w:rPr>
        <w:t>, PM</w:t>
      </w:r>
      <w:r>
        <w:rPr>
          <w:rFonts w:ascii="Times New Roman" w:hAnsi="Times New Roman" w:cs="Times New Roman"/>
          <w:sz w:val="28"/>
          <w:szCs w:val="28"/>
          <w:vertAlign w:val="subscript"/>
        </w:rPr>
        <w:t>2.5</w:t>
      </w:r>
      <w:r w:rsidR="00107B66">
        <w:rPr>
          <w:rFonts w:ascii="Times New Roman" w:hAnsi="Times New Roman" w:cs="Times New Roman"/>
          <w:sz w:val="28"/>
          <w:szCs w:val="28"/>
        </w:rPr>
        <w:t>.</w:t>
      </w:r>
    </w:p>
    <w:p w14:paraId="497AA1CE" w14:textId="77777777" w:rsidR="00F821A4" w:rsidRPr="00F84AEE"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009E41AB" w14:textId="77777777" w:rsidR="00F821A4" w:rsidRPr="00F84AEE"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So sánh chất lượng môi trường cùng thời điểm của những năm trước và với các đợt quan trắc khác trong năm (nếu có).</w:t>
      </w:r>
    </w:p>
    <w:p w14:paraId="5249EAD4" w14:textId="77777777" w:rsidR="00F821A4"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Khuyến khích đánh giá chất lượng môi trường nước mặt lục địa bằng chỉ số chất lượng môi trường nước WQI</w:t>
      </w:r>
      <w:r w:rsidR="00107B66">
        <w:rPr>
          <w:rFonts w:ascii="Times New Roman" w:hAnsi="Times New Roman" w:cs="Times New Roman"/>
          <w:sz w:val="28"/>
          <w:szCs w:val="28"/>
        </w:rPr>
        <w:t>, AQI.</w:t>
      </w:r>
    </w:p>
    <w:p w14:paraId="78C29936" w14:textId="77777777" w:rsidR="00EA4141" w:rsidRPr="00F84AEE" w:rsidRDefault="00EA4141" w:rsidP="00EA4141">
      <w:pPr>
        <w:spacing w:before="120" w:after="120" w:line="240" w:lineRule="auto"/>
        <w:ind w:firstLine="709"/>
        <w:rPr>
          <w:rFonts w:ascii="Times New Roman" w:hAnsi="Times New Roman" w:cs="Times New Roman"/>
          <w:sz w:val="28"/>
          <w:szCs w:val="28"/>
        </w:rPr>
      </w:pPr>
    </w:p>
    <w:p w14:paraId="5C7C9BE2" w14:textId="77777777" w:rsidR="00F821A4" w:rsidRPr="00F84AEE" w:rsidRDefault="00AE6026"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3</w:t>
      </w:r>
      <w:r w:rsidR="00F821A4" w:rsidRPr="00F84AEE">
        <w:rPr>
          <w:rFonts w:ascii="Times New Roman" w:hAnsi="Times New Roman" w:cs="Times New Roman"/>
          <w:b/>
          <w:sz w:val="28"/>
          <w:szCs w:val="28"/>
        </w:rPr>
        <w:t>. KẾT LUẬN VÀ KIẾN NGHỊ</w:t>
      </w:r>
    </w:p>
    <w:p w14:paraId="33752344" w14:textId="77777777" w:rsidR="00F821A4" w:rsidRPr="00F84AEE" w:rsidRDefault="00AE6026"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3</w:t>
      </w:r>
      <w:r w:rsidR="00F821A4" w:rsidRPr="00F84AEE">
        <w:rPr>
          <w:rFonts w:ascii="Times New Roman" w:hAnsi="Times New Roman" w:cs="Times New Roman"/>
          <w:b/>
          <w:sz w:val="28"/>
          <w:szCs w:val="28"/>
        </w:rPr>
        <w:t>.1. Kết luận</w:t>
      </w:r>
    </w:p>
    <w:p w14:paraId="2FD6AC57"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Đánh giá chung về chất lượng môi trường theo từng thành phần quan trắc.</w:t>
      </w:r>
    </w:p>
    <w:p w14:paraId="599E47C4" w14:textId="77777777" w:rsidR="00F821A4" w:rsidRPr="00F84AEE" w:rsidRDefault="00F821A4" w:rsidP="00EA4141">
      <w:pPr>
        <w:spacing w:before="120" w:after="120" w:line="240" w:lineRule="auto"/>
        <w:ind w:firstLine="709"/>
        <w:rPr>
          <w:rFonts w:ascii="Times New Roman" w:hAnsi="Times New Roman" w:cs="Times New Roman"/>
          <w:b/>
          <w:sz w:val="28"/>
          <w:szCs w:val="28"/>
        </w:rPr>
      </w:pPr>
      <w:r w:rsidRPr="00F84AEE">
        <w:rPr>
          <w:rFonts w:ascii="Times New Roman" w:hAnsi="Times New Roman" w:cs="Times New Roman"/>
          <w:b/>
          <w:sz w:val="28"/>
          <w:szCs w:val="28"/>
        </w:rPr>
        <w:t>5.2. Các kiến nghị</w:t>
      </w:r>
    </w:p>
    <w:p w14:paraId="283412F4"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Đề xuất các kiến nghị</w:t>
      </w:r>
    </w:p>
    <w:p w14:paraId="70C7F1EE" w14:textId="77777777" w:rsidR="00F821A4" w:rsidRPr="00F84AEE" w:rsidRDefault="00F821A4" w:rsidP="00EA4141">
      <w:pPr>
        <w:spacing w:before="120" w:after="120" w:line="240" w:lineRule="auto"/>
        <w:ind w:firstLine="709"/>
        <w:rPr>
          <w:rFonts w:ascii="Times New Roman" w:hAnsi="Times New Roman" w:cs="Times New Roman"/>
          <w:b/>
          <w:sz w:val="28"/>
          <w:szCs w:val="28"/>
        </w:rPr>
      </w:pPr>
      <w:r w:rsidRPr="00F84AEE">
        <w:rPr>
          <w:rFonts w:ascii="Times New Roman" w:hAnsi="Times New Roman" w:cs="Times New Roman"/>
          <w:b/>
          <w:sz w:val="28"/>
          <w:szCs w:val="28"/>
        </w:rPr>
        <w:t>PHỤ LỤC</w:t>
      </w:r>
      <w:r w:rsidR="00847F31">
        <w:rPr>
          <w:rFonts w:ascii="Times New Roman" w:hAnsi="Times New Roman" w:cs="Times New Roman"/>
          <w:b/>
          <w:sz w:val="28"/>
          <w:szCs w:val="28"/>
        </w:rPr>
        <w:t xml:space="preserve"> BÁO CÁO</w:t>
      </w:r>
    </w:p>
    <w:p w14:paraId="419928C1"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Tổng hợp kết quả quan trắc đợt.</w:t>
      </w:r>
    </w:p>
    <w:p w14:paraId="2BBD402B" w14:textId="77777777" w:rsidR="00F821A4" w:rsidRPr="00F84AEE" w:rsidRDefault="00F821A4" w:rsidP="006E0701">
      <w:pPr>
        <w:rPr>
          <w:rFonts w:ascii="Times New Roman" w:hAnsi="Times New Roman" w:cs="Times New Roman"/>
          <w:i/>
          <w:sz w:val="28"/>
          <w:szCs w:val="28"/>
        </w:rPr>
      </w:pPr>
    </w:p>
    <w:p w14:paraId="1653731C"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1A73C993"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Biểu A2. Báo cáo kết quả quan trắc môi trường 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3B07D1" w:rsidRPr="00F84AEE" w14:paraId="5E8C719D" w14:textId="77777777" w:rsidTr="000F6E50">
        <w:tc>
          <w:tcPr>
            <w:tcW w:w="8856" w:type="dxa"/>
          </w:tcPr>
          <w:p w14:paraId="6708BC0E"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5523530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4734391C" w14:textId="77777777" w:rsidR="00F821A4" w:rsidRPr="00F84AEE" w:rsidRDefault="00F821A4" w:rsidP="002D7951">
            <w:pPr>
              <w:jc w:val="center"/>
              <w:rPr>
                <w:rFonts w:ascii="Times New Roman" w:eastAsia="Times New Roman" w:hAnsi="Times New Roman" w:cs="Times New Roman"/>
                <w:sz w:val="28"/>
                <w:szCs w:val="28"/>
              </w:rPr>
            </w:pPr>
          </w:p>
          <w:p w14:paraId="397FC8A8"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 TỔNG HỢP</w:t>
            </w:r>
          </w:p>
          <w:p w14:paraId="76419491"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KẾT QUẢ QUAN TRẮC MÔI TRƯỜNG</w:t>
            </w:r>
          </w:p>
          <w:p w14:paraId="4CED8014" w14:textId="77777777" w:rsidR="00F821A4" w:rsidRPr="00F84AEE" w:rsidRDefault="00F821A4" w:rsidP="002D7951">
            <w:pPr>
              <w:jc w:val="center"/>
              <w:rPr>
                <w:rFonts w:ascii="Times New Roman" w:eastAsia="Times New Roman" w:hAnsi="Times New Roman" w:cs="Times New Roman"/>
                <w:sz w:val="28"/>
                <w:szCs w:val="28"/>
              </w:rPr>
            </w:pPr>
          </w:p>
          <w:p w14:paraId="4E574D6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0641C6A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NĂM …………………</w:t>
            </w:r>
          </w:p>
          <w:p w14:paraId="246EEB22" w14:textId="77777777" w:rsidR="00F821A4" w:rsidRPr="00F84AEE" w:rsidRDefault="00F821A4" w:rsidP="002D7951">
            <w:pPr>
              <w:jc w:val="center"/>
              <w:rPr>
                <w:rFonts w:ascii="Times New Roman" w:eastAsia="Times New Roman" w:hAnsi="Times New Roman" w:cs="Times New Roman"/>
                <w:b/>
                <w:sz w:val="28"/>
                <w:szCs w:val="28"/>
              </w:rPr>
            </w:pPr>
          </w:p>
          <w:p w14:paraId="4E3F317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695AAD2D"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56B28198" w14:textId="77777777" w:rsidR="00F821A4" w:rsidRPr="00F84AEE" w:rsidRDefault="00F821A4" w:rsidP="006E0701">
            <w:pPr>
              <w:rPr>
                <w:rFonts w:ascii="Times New Roman" w:eastAsia="Times New Roman" w:hAnsi="Times New Roman" w:cs="Times New Roman"/>
                <w:sz w:val="28"/>
                <w:szCs w:val="28"/>
              </w:rPr>
            </w:pPr>
          </w:p>
          <w:p w14:paraId="192293C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 ….. NĂM …….</w:t>
            </w:r>
          </w:p>
        </w:tc>
      </w:tr>
    </w:tbl>
    <w:p w14:paraId="4CEF8DF1" w14:textId="77777777" w:rsidR="00107B66" w:rsidRDefault="00107B66" w:rsidP="006E0701">
      <w:pPr>
        <w:rPr>
          <w:rFonts w:ascii="Times New Roman" w:hAnsi="Times New Roman" w:cs="Times New Roman"/>
          <w:sz w:val="28"/>
          <w:szCs w:val="28"/>
        </w:rPr>
      </w:pPr>
    </w:p>
    <w:p w14:paraId="1D2544B3" w14:textId="77777777" w:rsidR="00107B66" w:rsidRDefault="00107B66">
      <w:r>
        <w:br w:type="page"/>
      </w:r>
    </w:p>
    <w:p w14:paraId="39C93AF4" w14:textId="77777777" w:rsidR="00F821A4" w:rsidRPr="00F84AEE" w:rsidRDefault="00F821A4" w:rsidP="006E0701">
      <w:pP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34A1B5E7" w14:textId="77777777" w:rsidTr="000F6E50">
        <w:tc>
          <w:tcPr>
            <w:tcW w:w="8856" w:type="dxa"/>
            <w:gridSpan w:val="2"/>
            <w:tcBorders>
              <w:top w:val="single" w:sz="2" w:space="0" w:color="auto"/>
              <w:left w:val="single" w:sz="2" w:space="0" w:color="auto"/>
              <w:bottom w:val="nil"/>
              <w:right w:val="single" w:sz="2" w:space="0" w:color="auto"/>
            </w:tcBorders>
          </w:tcPr>
          <w:p w14:paraId="77E777C2"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05EA348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04ED096A" w14:textId="77777777" w:rsidR="00F821A4" w:rsidRPr="00F84AEE" w:rsidRDefault="00F821A4" w:rsidP="002D7951">
            <w:pPr>
              <w:jc w:val="center"/>
              <w:rPr>
                <w:rFonts w:ascii="Times New Roman" w:eastAsia="Times New Roman" w:hAnsi="Times New Roman" w:cs="Times New Roman"/>
                <w:sz w:val="28"/>
                <w:szCs w:val="28"/>
              </w:rPr>
            </w:pPr>
          </w:p>
          <w:p w14:paraId="148EE51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 TỔNG HỢP</w:t>
            </w:r>
          </w:p>
          <w:p w14:paraId="48F7D5C2"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KẾT QUẢ QUAN TRẮC MÔI TRƯỜNG</w:t>
            </w:r>
          </w:p>
          <w:p w14:paraId="66D05FF8" w14:textId="77777777" w:rsidR="00F821A4" w:rsidRPr="00F84AEE" w:rsidRDefault="00F821A4" w:rsidP="002D7951">
            <w:pPr>
              <w:jc w:val="center"/>
              <w:rPr>
                <w:rFonts w:ascii="Times New Roman" w:eastAsia="Times New Roman" w:hAnsi="Times New Roman" w:cs="Times New Roman"/>
                <w:sz w:val="28"/>
                <w:szCs w:val="28"/>
              </w:rPr>
            </w:pPr>
          </w:p>
          <w:p w14:paraId="62FEADE5"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5F620D3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NĂM …………………</w:t>
            </w:r>
          </w:p>
          <w:p w14:paraId="4FA308AC" w14:textId="77777777" w:rsidR="00F821A4" w:rsidRPr="00F84AEE" w:rsidRDefault="00F821A4" w:rsidP="002D7951">
            <w:pPr>
              <w:jc w:val="center"/>
              <w:rPr>
                <w:rFonts w:ascii="Times New Roman" w:eastAsia="Times New Roman" w:hAnsi="Times New Roman" w:cs="Times New Roman"/>
                <w:b/>
                <w:sz w:val="28"/>
                <w:szCs w:val="28"/>
              </w:rPr>
            </w:pPr>
          </w:p>
          <w:p w14:paraId="3C907FB5"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0E8018B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63404B9D" w14:textId="77777777" w:rsidR="00F821A4" w:rsidRPr="00F84AEE" w:rsidRDefault="00F821A4" w:rsidP="006E0701">
            <w:pPr>
              <w:rPr>
                <w:rFonts w:ascii="Times New Roman" w:eastAsia="Times New Roman" w:hAnsi="Times New Roman" w:cs="Times New Roman"/>
                <w:b/>
                <w:sz w:val="28"/>
                <w:szCs w:val="28"/>
              </w:rPr>
            </w:pPr>
          </w:p>
        </w:tc>
      </w:tr>
      <w:tr w:rsidR="00D5489B" w:rsidRPr="00F84AEE" w14:paraId="31807697" w14:textId="77777777" w:rsidTr="000F6E50">
        <w:tc>
          <w:tcPr>
            <w:tcW w:w="4428" w:type="dxa"/>
            <w:tcBorders>
              <w:top w:val="nil"/>
              <w:left w:val="single" w:sz="2" w:space="0" w:color="auto"/>
              <w:bottom w:val="nil"/>
              <w:right w:val="nil"/>
            </w:tcBorders>
          </w:tcPr>
          <w:p w14:paraId="3ACC4007" w14:textId="77777777" w:rsidR="00F821A4" w:rsidRPr="00F84AEE" w:rsidRDefault="00F821A4" w:rsidP="006E0701">
            <w:pP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48C10F9B" w14:textId="77777777" w:rsidR="00F821A4" w:rsidRPr="00F84AEE" w:rsidRDefault="00F821A4" w:rsidP="006E0701">
            <w:pP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78164DDF" w14:textId="77777777" w:rsidTr="000F6E50">
        <w:tc>
          <w:tcPr>
            <w:tcW w:w="8856" w:type="dxa"/>
            <w:gridSpan w:val="2"/>
            <w:tcBorders>
              <w:top w:val="nil"/>
              <w:left w:val="single" w:sz="2" w:space="0" w:color="auto"/>
              <w:bottom w:val="single" w:sz="2" w:space="0" w:color="auto"/>
              <w:right w:val="single" w:sz="2" w:space="0" w:color="auto"/>
            </w:tcBorders>
          </w:tcPr>
          <w:p w14:paraId="28524B0F"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 ….. NĂM …….</w:t>
            </w:r>
          </w:p>
        </w:tc>
      </w:tr>
    </w:tbl>
    <w:p w14:paraId="0AB65289" w14:textId="77777777" w:rsidR="00F821A4" w:rsidRPr="00F84AEE" w:rsidRDefault="00F821A4" w:rsidP="006E0701">
      <w:pPr>
        <w:rPr>
          <w:rFonts w:ascii="Times New Roman" w:hAnsi="Times New Roman" w:cs="Times New Roman"/>
          <w:sz w:val="28"/>
          <w:szCs w:val="28"/>
        </w:rPr>
      </w:pPr>
    </w:p>
    <w:p w14:paraId="0F890240" w14:textId="77777777" w:rsidR="00107B66" w:rsidRDefault="00107B66">
      <w:pPr>
        <w:rPr>
          <w:rFonts w:ascii="Times New Roman" w:hAnsi="Times New Roman" w:cs="Times New Roman"/>
          <w:sz w:val="28"/>
          <w:szCs w:val="28"/>
        </w:rPr>
      </w:pPr>
      <w:r>
        <w:rPr>
          <w:rFonts w:ascii="Times New Roman" w:hAnsi="Times New Roman" w:cs="Times New Roman"/>
          <w:sz w:val="28"/>
          <w:szCs w:val="28"/>
        </w:rPr>
        <w:br w:type="page"/>
      </w:r>
    </w:p>
    <w:p w14:paraId="162818B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Mục lục</w:t>
      </w:r>
    </w:p>
    <w:p w14:paraId="1B49A2B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từ viết tắt</w:t>
      </w:r>
    </w:p>
    <w:p w14:paraId="72F405B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bảng biểu</w:t>
      </w:r>
    </w:p>
    <w:p w14:paraId="168C496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hình vẽ</w:t>
      </w:r>
    </w:p>
    <w:p w14:paraId="1EE7A02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sách những người tham gia</w:t>
      </w:r>
    </w:p>
    <w:p w14:paraId="36F7951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Người chịu trách nhiệm chính</w:t>
      </w:r>
    </w:p>
    <w:p w14:paraId="531F718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Những người thực hiện</w:t>
      </w:r>
    </w:p>
    <w:p w14:paraId="7853A15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1</w:t>
      </w:r>
      <w:r w:rsidR="00F821A4" w:rsidRPr="00F84AEE">
        <w:rPr>
          <w:rFonts w:ascii="Times New Roman" w:hAnsi="Times New Roman" w:cs="Times New Roman"/>
          <w:b/>
          <w:sz w:val="28"/>
          <w:szCs w:val="28"/>
        </w:rPr>
        <w:t>. MỞ ĐẦU</w:t>
      </w:r>
    </w:p>
    <w:p w14:paraId="3B6130C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1.1. Giới thiệu chung nhiệm vụ</w:t>
      </w:r>
    </w:p>
    <w:p w14:paraId="1A99996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Vị trí quan trắc (bản đồ/sơ đồ minh họa điểm quan trắc)</w:t>
      </w:r>
    </w:p>
    <w:p w14:paraId="119F3D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Phạm vi và thời gian thực hiện</w:t>
      </w:r>
    </w:p>
    <w:p w14:paraId="251256C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1. Khối lượng công việc thực hiện</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8"/>
        <w:gridCol w:w="3960"/>
        <w:gridCol w:w="3857"/>
      </w:tblGrid>
      <w:tr w:rsidR="00D5489B" w:rsidRPr="00F84AEE" w14:paraId="40D369D2" w14:textId="77777777" w:rsidTr="000F6E50">
        <w:trPr>
          <w:trHeight w:val="20"/>
          <w:jc w:val="center"/>
        </w:trPr>
        <w:tc>
          <w:tcPr>
            <w:tcW w:w="708" w:type="dxa"/>
            <w:shd w:val="clear" w:color="auto" w:fill="auto"/>
          </w:tcPr>
          <w:p w14:paraId="4B972B4A"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TT</w:t>
            </w:r>
          </w:p>
        </w:tc>
        <w:tc>
          <w:tcPr>
            <w:tcW w:w="3960" w:type="dxa"/>
            <w:shd w:val="clear" w:color="auto" w:fill="auto"/>
          </w:tcPr>
          <w:p w14:paraId="0164956C"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quan trắc</w:t>
            </w:r>
          </w:p>
        </w:tc>
        <w:tc>
          <w:tcPr>
            <w:tcW w:w="3857" w:type="dxa"/>
            <w:shd w:val="clear" w:color="auto" w:fill="auto"/>
          </w:tcPr>
          <w:p w14:paraId="0AC4F40E"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lần lấy mẫu</w:t>
            </w:r>
          </w:p>
        </w:tc>
      </w:tr>
      <w:tr w:rsidR="00D5489B" w:rsidRPr="00F84AEE" w14:paraId="4751CA72" w14:textId="77777777" w:rsidTr="000F6E50">
        <w:trPr>
          <w:trHeight w:val="20"/>
          <w:jc w:val="center"/>
        </w:trPr>
        <w:tc>
          <w:tcPr>
            <w:tcW w:w="708" w:type="dxa"/>
            <w:shd w:val="clear" w:color="auto" w:fill="auto"/>
          </w:tcPr>
          <w:p w14:paraId="098F6D21"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I</w:t>
            </w:r>
          </w:p>
        </w:tc>
        <w:tc>
          <w:tcPr>
            <w:tcW w:w="7817" w:type="dxa"/>
            <w:gridSpan w:val="2"/>
            <w:shd w:val="clear" w:color="auto" w:fill="auto"/>
          </w:tcPr>
          <w:p w14:paraId="5E5A3FE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0840248C" w14:textId="77777777" w:rsidTr="000F6E50">
        <w:trPr>
          <w:trHeight w:val="20"/>
          <w:jc w:val="center"/>
        </w:trPr>
        <w:tc>
          <w:tcPr>
            <w:tcW w:w="708" w:type="dxa"/>
            <w:shd w:val="clear" w:color="auto" w:fill="auto"/>
          </w:tcPr>
          <w:p w14:paraId="27D04F3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3960" w:type="dxa"/>
            <w:shd w:val="clear" w:color="auto" w:fill="auto"/>
          </w:tcPr>
          <w:p w14:paraId="7D7C5FC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27732AD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X điểm x Y lần x Z đợt = Tổng</w:t>
            </w:r>
          </w:p>
        </w:tc>
      </w:tr>
      <w:tr w:rsidR="00D5489B" w:rsidRPr="00F84AEE" w14:paraId="1334588E" w14:textId="77777777" w:rsidTr="000F6E50">
        <w:trPr>
          <w:trHeight w:val="20"/>
          <w:jc w:val="center"/>
        </w:trPr>
        <w:tc>
          <w:tcPr>
            <w:tcW w:w="708" w:type="dxa"/>
            <w:shd w:val="clear" w:color="auto" w:fill="auto"/>
          </w:tcPr>
          <w:p w14:paraId="1FC6D48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3960" w:type="dxa"/>
            <w:shd w:val="clear" w:color="auto" w:fill="auto"/>
          </w:tcPr>
          <w:p w14:paraId="29D4AF7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5F5D23D4" w14:textId="77777777" w:rsidR="00F821A4" w:rsidRPr="00F84AEE" w:rsidRDefault="00F821A4" w:rsidP="006E0701">
            <w:pPr>
              <w:rPr>
                <w:rFonts w:ascii="Times New Roman" w:hAnsi="Times New Roman" w:cs="Times New Roman"/>
                <w:sz w:val="28"/>
                <w:szCs w:val="28"/>
              </w:rPr>
            </w:pPr>
          </w:p>
        </w:tc>
      </w:tr>
      <w:tr w:rsidR="00D5489B" w:rsidRPr="00F84AEE" w14:paraId="1782482E" w14:textId="77777777" w:rsidTr="000F6E50">
        <w:trPr>
          <w:trHeight w:val="20"/>
          <w:jc w:val="center"/>
        </w:trPr>
        <w:tc>
          <w:tcPr>
            <w:tcW w:w="708" w:type="dxa"/>
            <w:shd w:val="clear" w:color="auto" w:fill="auto"/>
          </w:tcPr>
          <w:p w14:paraId="5A35FF93" w14:textId="77777777" w:rsidR="00F821A4" w:rsidRPr="00F84AEE" w:rsidRDefault="00F821A4" w:rsidP="006E0701">
            <w:pPr>
              <w:rPr>
                <w:rFonts w:ascii="Times New Roman" w:hAnsi="Times New Roman" w:cs="Times New Roman"/>
                <w:sz w:val="28"/>
                <w:szCs w:val="28"/>
              </w:rPr>
            </w:pPr>
          </w:p>
        </w:tc>
        <w:tc>
          <w:tcPr>
            <w:tcW w:w="7817" w:type="dxa"/>
            <w:gridSpan w:val="2"/>
            <w:shd w:val="clear" w:color="auto" w:fill="auto"/>
          </w:tcPr>
          <w:p w14:paraId="649A88E3" w14:textId="77777777" w:rsidR="00F821A4" w:rsidRPr="00F84AEE" w:rsidRDefault="00F821A4" w:rsidP="006E0701">
            <w:pPr>
              <w:rPr>
                <w:rFonts w:ascii="Times New Roman" w:hAnsi="Times New Roman" w:cs="Times New Roman"/>
                <w:sz w:val="28"/>
                <w:szCs w:val="28"/>
              </w:rPr>
            </w:pPr>
          </w:p>
        </w:tc>
      </w:tr>
      <w:tr w:rsidR="00D5489B" w:rsidRPr="00F84AEE" w14:paraId="2273DE59" w14:textId="77777777" w:rsidTr="000F6E50">
        <w:trPr>
          <w:trHeight w:val="20"/>
          <w:jc w:val="center"/>
        </w:trPr>
        <w:tc>
          <w:tcPr>
            <w:tcW w:w="708" w:type="dxa"/>
            <w:shd w:val="clear" w:color="auto" w:fill="auto"/>
          </w:tcPr>
          <w:p w14:paraId="7C17CCC5"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II</w:t>
            </w:r>
          </w:p>
        </w:tc>
        <w:tc>
          <w:tcPr>
            <w:tcW w:w="3960" w:type="dxa"/>
            <w:shd w:val="clear" w:color="auto" w:fill="auto"/>
          </w:tcPr>
          <w:p w14:paraId="3817AD6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c>
          <w:tcPr>
            <w:tcW w:w="3857" w:type="dxa"/>
            <w:shd w:val="clear" w:color="auto" w:fill="auto"/>
          </w:tcPr>
          <w:p w14:paraId="7F636057" w14:textId="77777777" w:rsidR="00F821A4" w:rsidRPr="00F84AEE" w:rsidRDefault="00F821A4" w:rsidP="006E0701">
            <w:pPr>
              <w:rPr>
                <w:rFonts w:ascii="Times New Roman" w:hAnsi="Times New Roman" w:cs="Times New Roman"/>
                <w:sz w:val="28"/>
                <w:szCs w:val="28"/>
              </w:rPr>
            </w:pPr>
          </w:p>
        </w:tc>
      </w:tr>
      <w:tr w:rsidR="00D5489B" w:rsidRPr="00F84AEE" w14:paraId="7DE062A4" w14:textId="77777777" w:rsidTr="000F6E50">
        <w:trPr>
          <w:trHeight w:val="20"/>
          <w:jc w:val="center"/>
        </w:trPr>
        <w:tc>
          <w:tcPr>
            <w:tcW w:w="708" w:type="dxa"/>
            <w:shd w:val="clear" w:color="auto" w:fill="auto"/>
          </w:tcPr>
          <w:p w14:paraId="5225AFC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3960" w:type="dxa"/>
            <w:shd w:val="clear" w:color="auto" w:fill="auto"/>
          </w:tcPr>
          <w:p w14:paraId="0AD669E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5EA86966" w14:textId="77777777" w:rsidR="00F821A4" w:rsidRPr="00F84AEE" w:rsidRDefault="00F821A4" w:rsidP="006E0701">
            <w:pPr>
              <w:rPr>
                <w:rFonts w:ascii="Times New Roman" w:hAnsi="Times New Roman" w:cs="Times New Roman"/>
                <w:sz w:val="28"/>
                <w:szCs w:val="28"/>
              </w:rPr>
            </w:pPr>
          </w:p>
        </w:tc>
      </w:tr>
      <w:tr w:rsidR="00D5489B" w:rsidRPr="00F84AEE" w14:paraId="1AE74355" w14:textId="77777777" w:rsidTr="000F6E50">
        <w:trPr>
          <w:trHeight w:val="20"/>
          <w:jc w:val="center"/>
        </w:trPr>
        <w:tc>
          <w:tcPr>
            <w:tcW w:w="708" w:type="dxa"/>
            <w:shd w:val="clear" w:color="auto" w:fill="auto"/>
          </w:tcPr>
          <w:p w14:paraId="24351FB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7817" w:type="dxa"/>
            <w:gridSpan w:val="2"/>
            <w:shd w:val="clear" w:color="auto" w:fill="auto"/>
          </w:tcPr>
          <w:p w14:paraId="250DBBB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r>
      <w:tr w:rsidR="00D5489B" w:rsidRPr="00F84AEE" w14:paraId="31ADEC1F" w14:textId="77777777" w:rsidTr="000F6E50">
        <w:trPr>
          <w:trHeight w:val="20"/>
          <w:jc w:val="center"/>
        </w:trPr>
        <w:tc>
          <w:tcPr>
            <w:tcW w:w="708" w:type="dxa"/>
            <w:shd w:val="clear" w:color="auto" w:fill="auto"/>
          </w:tcPr>
          <w:p w14:paraId="350EE447" w14:textId="77777777" w:rsidR="00F821A4" w:rsidRPr="00F84AEE" w:rsidRDefault="00F821A4" w:rsidP="006E0701">
            <w:pPr>
              <w:rPr>
                <w:rFonts w:ascii="Times New Roman" w:hAnsi="Times New Roman" w:cs="Times New Roman"/>
                <w:sz w:val="28"/>
                <w:szCs w:val="28"/>
              </w:rPr>
            </w:pPr>
          </w:p>
        </w:tc>
        <w:tc>
          <w:tcPr>
            <w:tcW w:w="7817" w:type="dxa"/>
            <w:gridSpan w:val="2"/>
            <w:shd w:val="clear" w:color="auto" w:fill="auto"/>
          </w:tcPr>
          <w:p w14:paraId="17584DD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r>
    </w:tbl>
    <w:p w14:paraId="784826A4" w14:textId="77777777" w:rsidR="00107B66" w:rsidRDefault="00107B66" w:rsidP="006E0701">
      <w:pPr>
        <w:rPr>
          <w:rFonts w:ascii="Times New Roman" w:hAnsi="Times New Roman" w:cs="Times New Roman"/>
          <w:b/>
          <w:sz w:val="28"/>
          <w:szCs w:val="28"/>
        </w:rPr>
      </w:pPr>
    </w:p>
    <w:p w14:paraId="02FF696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Bảng 2. Số lượng các điểm quan trắc theo khu vực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459"/>
        <w:gridCol w:w="2410"/>
        <w:gridCol w:w="2645"/>
        <w:gridCol w:w="2318"/>
      </w:tblGrid>
      <w:tr w:rsidR="00D5489B" w:rsidRPr="00F84AEE" w14:paraId="2014DA16" w14:textId="77777777" w:rsidTr="000F6E50">
        <w:trPr>
          <w:trHeight w:val="20"/>
        </w:trPr>
        <w:tc>
          <w:tcPr>
            <w:tcW w:w="1459" w:type="dxa"/>
            <w:vMerge w:val="restart"/>
            <w:shd w:val="clear" w:color="auto" w:fill="auto"/>
            <w:vAlign w:val="center"/>
          </w:tcPr>
          <w:p w14:paraId="1B7C3A37"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Khu vực quan trắc</w:t>
            </w:r>
          </w:p>
        </w:tc>
        <w:tc>
          <w:tcPr>
            <w:tcW w:w="7373" w:type="dxa"/>
            <w:gridSpan w:val="3"/>
            <w:shd w:val="clear" w:color="auto" w:fill="auto"/>
            <w:vAlign w:val="center"/>
          </w:tcPr>
          <w:p w14:paraId="07D20BA1"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điểm quan trắc</w:t>
            </w:r>
          </w:p>
        </w:tc>
      </w:tr>
      <w:tr w:rsidR="00D5489B" w:rsidRPr="00F84AEE" w14:paraId="54657BC9" w14:textId="77777777" w:rsidTr="000F6E50">
        <w:trPr>
          <w:trHeight w:val="20"/>
        </w:trPr>
        <w:tc>
          <w:tcPr>
            <w:tcW w:w="1459" w:type="dxa"/>
            <w:vMerge/>
            <w:shd w:val="clear" w:color="auto" w:fill="auto"/>
            <w:vAlign w:val="center"/>
          </w:tcPr>
          <w:p w14:paraId="5AFF331D" w14:textId="77777777" w:rsidR="00F821A4" w:rsidRPr="00F84AEE" w:rsidRDefault="00F821A4" w:rsidP="00D108F5">
            <w:pPr>
              <w:jc w:val="center"/>
              <w:rPr>
                <w:rFonts w:ascii="Times New Roman" w:hAnsi="Times New Roman" w:cs="Times New Roman"/>
                <w:b/>
                <w:sz w:val="28"/>
                <w:szCs w:val="28"/>
              </w:rPr>
            </w:pPr>
          </w:p>
        </w:tc>
        <w:tc>
          <w:tcPr>
            <w:tcW w:w="2410" w:type="dxa"/>
            <w:shd w:val="clear" w:color="auto" w:fill="auto"/>
            <w:vAlign w:val="center"/>
          </w:tcPr>
          <w:p w14:paraId="0B58D76D"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1</w:t>
            </w:r>
          </w:p>
        </w:tc>
        <w:tc>
          <w:tcPr>
            <w:tcW w:w="2645" w:type="dxa"/>
            <w:shd w:val="clear" w:color="auto" w:fill="auto"/>
            <w:vAlign w:val="center"/>
          </w:tcPr>
          <w:p w14:paraId="6A4D15AF"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2</w:t>
            </w:r>
          </w:p>
        </w:tc>
        <w:tc>
          <w:tcPr>
            <w:tcW w:w="2318" w:type="dxa"/>
            <w:shd w:val="clear" w:color="auto" w:fill="auto"/>
            <w:vAlign w:val="center"/>
          </w:tcPr>
          <w:p w14:paraId="2A45D768"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29244ECE" w14:textId="77777777" w:rsidTr="000F6E50">
        <w:trPr>
          <w:trHeight w:val="20"/>
        </w:trPr>
        <w:tc>
          <w:tcPr>
            <w:tcW w:w="1459" w:type="dxa"/>
            <w:shd w:val="clear" w:color="auto" w:fill="auto"/>
          </w:tcPr>
          <w:p w14:paraId="544AA10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Khu vực 1</w:t>
            </w:r>
          </w:p>
        </w:tc>
        <w:tc>
          <w:tcPr>
            <w:tcW w:w="2410" w:type="dxa"/>
            <w:shd w:val="clear" w:color="auto" w:fill="auto"/>
          </w:tcPr>
          <w:p w14:paraId="4E10E05D"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787C208E"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CF9E072" w14:textId="77777777" w:rsidR="00F821A4" w:rsidRPr="00F84AEE" w:rsidRDefault="00F821A4" w:rsidP="006E0701">
            <w:pPr>
              <w:rPr>
                <w:rFonts w:ascii="Times New Roman" w:hAnsi="Times New Roman" w:cs="Times New Roman"/>
                <w:sz w:val="28"/>
                <w:szCs w:val="28"/>
              </w:rPr>
            </w:pPr>
          </w:p>
        </w:tc>
      </w:tr>
      <w:tr w:rsidR="00D5489B" w:rsidRPr="00F84AEE" w14:paraId="393BE8A2" w14:textId="77777777" w:rsidTr="000F6E50">
        <w:trPr>
          <w:trHeight w:val="20"/>
        </w:trPr>
        <w:tc>
          <w:tcPr>
            <w:tcW w:w="1459" w:type="dxa"/>
            <w:shd w:val="clear" w:color="auto" w:fill="auto"/>
          </w:tcPr>
          <w:p w14:paraId="70F0030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Khu vực 2</w:t>
            </w:r>
          </w:p>
        </w:tc>
        <w:tc>
          <w:tcPr>
            <w:tcW w:w="2410" w:type="dxa"/>
            <w:shd w:val="clear" w:color="auto" w:fill="auto"/>
          </w:tcPr>
          <w:p w14:paraId="42B24891"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4C96AEBA"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BB9FD6C" w14:textId="77777777" w:rsidR="00F821A4" w:rsidRPr="00F84AEE" w:rsidRDefault="00F821A4" w:rsidP="006E0701">
            <w:pPr>
              <w:rPr>
                <w:rFonts w:ascii="Times New Roman" w:hAnsi="Times New Roman" w:cs="Times New Roman"/>
                <w:sz w:val="28"/>
                <w:szCs w:val="28"/>
              </w:rPr>
            </w:pPr>
          </w:p>
        </w:tc>
      </w:tr>
      <w:tr w:rsidR="00D5489B" w:rsidRPr="00F84AEE" w14:paraId="19361663" w14:textId="77777777" w:rsidTr="000F6E50">
        <w:trPr>
          <w:trHeight w:val="20"/>
        </w:trPr>
        <w:tc>
          <w:tcPr>
            <w:tcW w:w="1459" w:type="dxa"/>
            <w:shd w:val="clear" w:color="auto" w:fill="auto"/>
          </w:tcPr>
          <w:p w14:paraId="4A5864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2410" w:type="dxa"/>
            <w:shd w:val="clear" w:color="auto" w:fill="auto"/>
          </w:tcPr>
          <w:p w14:paraId="3C228692"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1391546D"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96094B7" w14:textId="77777777" w:rsidR="00F821A4" w:rsidRPr="00F84AEE" w:rsidRDefault="00F821A4" w:rsidP="006E0701">
            <w:pPr>
              <w:rPr>
                <w:rFonts w:ascii="Times New Roman" w:hAnsi="Times New Roman" w:cs="Times New Roman"/>
                <w:sz w:val="28"/>
                <w:szCs w:val="28"/>
              </w:rPr>
            </w:pPr>
          </w:p>
        </w:tc>
      </w:tr>
      <w:tr w:rsidR="00D5489B" w:rsidRPr="00F84AEE" w14:paraId="4203CEDB" w14:textId="77777777" w:rsidTr="000F6E50">
        <w:trPr>
          <w:trHeight w:val="20"/>
        </w:trPr>
        <w:tc>
          <w:tcPr>
            <w:tcW w:w="1459" w:type="dxa"/>
            <w:shd w:val="clear" w:color="auto" w:fill="auto"/>
          </w:tcPr>
          <w:p w14:paraId="4B0588A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Tổng cộng</w:t>
            </w:r>
          </w:p>
        </w:tc>
        <w:tc>
          <w:tcPr>
            <w:tcW w:w="2410" w:type="dxa"/>
            <w:shd w:val="clear" w:color="auto" w:fill="auto"/>
          </w:tcPr>
          <w:p w14:paraId="2E57C9A8"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78DFEFD8"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2012C0D" w14:textId="77777777" w:rsidR="00F821A4" w:rsidRPr="00F84AEE" w:rsidRDefault="00F821A4" w:rsidP="006E0701">
            <w:pPr>
              <w:rPr>
                <w:rFonts w:ascii="Times New Roman" w:hAnsi="Times New Roman" w:cs="Times New Roman"/>
                <w:sz w:val="28"/>
                <w:szCs w:val="28"/>
              </w:rPr>
            </w:pPr>
          </w:p>
        </w:tc>
      </w:tr>
    </w:tbl>
    <w:p w14:paraId="2723831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Khu vực quan trắc là tập hợp các điểm được chia theo vị trí địa lý hoặc được chia dựa theo thuyết minh được phê duyệt.</w:t>
      </w:r>
    </w:p>
    <w:p w14:paraId="186A14C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1.2. Thuyết minh tóm tắt về tình hình thực hiện nhiệm vụ</w:t>
      </w:r>
    </w:p>
    <w:p w14:paraId="38AAF772"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Giới thiệu chung về tình hình thực hiện nhiệm vụ trong năm.</w:t>
      </w:r>
    </w:p>
    <w:p w14:paraId="11E3A742"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Giới thiệu chung về tần suất quan trắc, thời gian cụ thể tiến hành quan trắc của từng đợt trong năm.</w:t>
      </w:r>
    </w:p>
    <w:p w14:paraId="6594567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GIỚI THIỆU CHƯƠNG TRÌNH QUAN TRẮC</w:t>
      </w:r>
    </w:p>
    <w:p w14:paraId="06C5AB4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2.1. Tổng quan địa điểm, vị trí quan trắc</w:t>
      </w:r>
    </w:p>
    <w:p w14:paraId="6848CE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Danh mục điểm quan trắc</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708"/>
        <w:gridCol w:w="1817"/>
        <w:gridCol w:w="926"/>
        <w:gridCol w:w="1457"/>
        <w:gridCol w:w="1320"/>
        <w:gridCol w:w="1200"/>
        <w:gridCol w:w="1097"/>
      </w:tblGrid>
      <w:tr w:rsidR="00D5489B" w:rsidRPr="00F84AEE" w14:paraId="3B31EA40" w14:textId="77777777" w:rsidTr="00D108F5">
        <w:trPr>
          <w:trHeight w:val="20"/>
          <w:jc w:val="center"/>
        </w:trPr>
        <w:tc>
          <w:tcPr>
            <w:tcW w:w="708" w:type="dxa"/>
            <w:vMerge w:val="restart"/>
            <w:shd w:val="clear" w:color="auto" w:fill="auto"/>
          </w:tcPr>
          <w:p w14:paraId="4C30CE0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817" w:type="dxa"/>
            <w:vMerge w:val="restart"/>
            <w:shd w:val="clear" w:color="auto" w:fill="auto"/>
          </w:tcPr>
          <w:p w14:paraId="075BDAE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Tên điểm quan trắc</w:t>
            </w:r>
          </w:p>
        </w:tc>
        <w:tc>
          <w:tcPr>
            <w:tcW w:w="926" w:type="dxa"/>
            <w:vMerge w:val="restart"/>
            <w:shd w:val="clear" w:color="auto" w:fill="auto"/>
          </w:tcPr>
          <w:p w14:paraId="69EA72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1457" w:type="dxa"/>
            <w:vMerge w:val="restart"/>
            <w:shd w:val="clear" w:color="auto" w:fill="auto"/>
          </w:tcPr>
          <w:p w14:paraId="62342ED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Kiểu/loại quan trắc</w:t>
            </w:r>
          </w:p>
        </w:tc>
        <w:tc>
          <w:tcPr>
            <w:tcW w:w="2520" w:type="dxa"/>
            <w:gridSpan w:val="2"/>
            <w:shd w:val="clear" w:color="auto" w:fill="auto"/>
          </w:tcPr>
          <w:p w14:paraId="06F4C76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Vị trí lấy mẫu</w:t>
            </w:r>
          </w:p>
        </w:tc>
        <w:tc>
          <w:tcPr>
            <w:tcW w:w="1097" w:type="dxa"/>
            <w:vMerge w:val="restart"/>
            <w:shd w:val="clear" w:color="auto" w:fill="auto"/>
          </w:tcPr>
          <w:p w14:paraId="77921B6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Mô tả điểm quan trắc</w:t>
            </w:r>
          </w:p>
        </w:tc>
      </w:tr>
      <w:tr w:rsidR="00D5489B" w:rsidRPr="00F84AEE" w14:paraId="36363B10" w14:textId="77777777" w:rsidTr="00D108F5">
        <w:trPr>
          <w:trHeight w:val="20"/>
          <w:jc w:val="center"/>
        </w:trPr>
        <w:tc>
          <w:tcPr>
            <w:tcW w:w="708" w:type="dxa"/>
            <w:vMerge/>
            <w:shd w:val="clear" w:color="auto" w:fill="auto"/>
          </w:tcPr>
          <w:p w14:paraId="04F47D22" w14:textId="77777777" w:rsidR="00F821A4" w:rsidRPr="00F84AEE" w:rsidRDefault="00F821A4" w:rsidP="006E0701">
            <w:pPr>
              <w:rPr>
                <w:rFonts w:ascii="Times New Roman" w:hAnsi="Times New Roman" w:cs="Times New Roman"/>
                <w:sz w:val="28"/>
                <w:szCs w:val="28"/>
              </w:rPr>
            </w:pPr>
          </w:p>
        </w:tc>
        <w:tc>
          <w:tcPr>
            <w:tcW w:w="1817" w:type="dxa"/>
            <w:vMerge/>
            <w:shd w:val="clear" w:color="auto" w:fill="auto"/>
          </w:tcPr>
          <w:p w14:paraId="327139B3" w14:textId="77777777" w:rsidR="00F821A4" w:rsidRPr="00F84AEE" w:rsidRDefault="00F821A4" w:rsidP="006E0701">
            <w:pPr>
              <w:rPr>
                <w:rFonts w:ascii="Times New Roman" w:hAnsi="Times New Roman" w:cs="Times New Roman"/>
                <w:sz w:val="28"/>
                <w:szCs w:val="28"/>
              </w:rPr>
            </w:pPr>
          </w:p>
        </w:tc>
        <w:tc>
          <w:tcPr>
            <w:tcW w:w="926" w:type="dxa"/>
            <w:vMerge/>
            <w:shd w:val="clear" w:color="auto" w:fill="auto"/>
          </w:tcPr>
          <w:p w14:paraId="3CBF5248" w14:textId="77777777" w:rsidR="00F821A4" w:rsidRPr="00F84AEE" w:rsidRDefault="00F821A4" w:rsidP="006E0701">
            <w:pPr>
              <w:rPr>
                <w:rFonts w:ascii="Times New Roman" w:hAnsi="Times New Roman" w:cs="Times New Roman"/>
                <w:sz w:val="28"/>
                <w:szCs w:val="28"/>
              </w:rPr>
            </w:pPr>
          </w:p>
        </w:tc>
        <w:tc>
          <w:tcPr>
            <w:tcW w:w="1457" w:type="dxa"/>
            <w:vMerge/>
            <w:shd w:val="clear" w:color="auto" w:fill="auto"/>
          </w:tcPr>
          <w:p w14:paraId="12C46E39"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14C540E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Kinh độ</w:t>
            </w:r>
          </w:p>
        </w:tc>
        <w:tc>
          <w:tcPr>
            <w:tcW w:w="1200" w:type="dxa"/>
            <w:shd w:val="clear" w:color="auto" w:fill="auto"/>
          </w:tcPr>
          <w:p w14:paraId="6E586A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Vĩ độ</w:t>
            </w:r>
          </w:p>
        </w:tc>
        <w:tc>
          <w:tcPr>
            <w:tcW w:w="1097" w:type="dxa"/>
            <w:vMerge/>
            <w:shd w:val="clear" w:color="auto" w:fill="auto"/>
          </w:tcPr>
          <w:p w14:paraId="51048A30" w14:textId="77777777" w:rsidR="00F821A4" w:rsidRPr="00F84AEE" w:rsidRDefault="00F821A4" w:rsidP="006E0701">
            <w:pPr>
              <w:rPr>
                <w:rFonts w:ascii="Times New Roman" w:hAnsi="Times New Roman" w:cs="Times New Roman"/>
                <w:sz w:val="28"/>
                <w:szCs w:val="28"/>
              </w:rPr>
            </w:pPr>
          </w:p>
        </w:tc>
      </w:tr>
      <w:tr w:rsidR="00D5489B" w:rsidRPr="00F84AEE" w14:paraId="3CFA3B4C" w14:textId="77777777" w:rsidTr="00D108F5">
        <w:trPr>
          <w:trHeight w:val="20"/>
          <w:jc w:val="center"/>
        </w:trPr>
        <w:tc>
          <w:tcPr>
            <w:tcW w:w="708" w:type="dxa"/>
            <w:shd w:val="clear" w:color="auto" w:fill="auto"/>
          </w:tcPr>
          <w:p w14:paraId="5984B6A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I</w:t>
            </w:r>
          </w:p>
        </w:tc>
        <w:tc>
          <w:tcPr>
            <w:tcW w:w="7817" w:type="dxa"/>
            <w:gridSpan w:val="6"/>
            <w:shd w:val="clear" w:color="auto" w:fill="auto"/>
          </w:tcPr>
          <w:p w14:paraId="5360A08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6ABC0FE1" w14:textId="77777777" w:rsidTr="00D108F5">
        <w:trPr>
          <w:trHeight w:val="20"/>
          <w:jc w:val="center"/>
        </w:trPr>
        <w:tc>
          <w:tcPr>
            <w:tcW w:w="708" w:type="dxa"/>
            <w:shd w:val="clear" w:color="auto" w:fill="auto"/>
          </w:tcPr>
          <w:p w14:paraId="66C1A28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1</w:t>
            </w:r>
          </w:p>
        </w:tc>
        <w:tc>
          <w:tcPr>
            <w:tcW w:w="1817" w:type="dxa"/>
            <w:shd w:val="clear" w:color="auto" w:fill="auto"/>
          </w:tcPr>
          <w:p w14:paraId="2D861A8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1</w:t>
            </w:r>
          </w:p>
        </w:tc>
        <w:tc>
          <w:tcPr>
            <w:tcW w:w="926" w:type="dxa"/>
            <w:shd w:val="clear" w:color="auto" w:fill="auto"/>
          </w:tcPr>
          <w:p w14:paraId="0CB4409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Ký hiệu điểm 1</w:t>
            </w:r>
          </w:p>
        </w:tc>
        <w:tc>
          <w:tcPr>
            <w:tcW w:w="1457" w:type="dxa"/>
            <w:shd w:val="clear" w:color="auto" w:fill="auto"/>
          </w:tcPr>
          <w:p w14:paraId="7A1F171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Quan trắc môi trường nền</w:t>
            </w:r>
          </w:p>
        </w:tc>
        <w:tc>
          <w:tcPr>
            <w:tcW w:w="1320" w:type="dxa"/>
            <w:shd w:val="clear" w:color="auto" w:fill="auto"/>
          </w:tcPr>
          <w:p w14:paraId="15C550E1" w14:textId="77777777" w:rsidR="00F821A4" w:rsidRPr="00D108F5" w:rsidRDefault="00F821A4" w:rsidP="006E0701">
            <w:pPr>
              <w:rPr>
                <w:rFonts w:ascii="Times New Roman" w:hAnsi="Times New Roman" w:cs="Times New Roman"/>
                <w:i/>
                <w:szCs w:val="28"/>
              </w:rPr>
            </w:pPr>
            <w:r w:rsidRPr="00D108F5">
              <w:rPr>
                <w:rFonts w:ascii="Times New Roman" w:hAnsi="Times New Roman" w:cs="Times New Roman"/>
                <w:i/>
                <w:szCs w:val="28"/>
              </w:rPr>
              <w:t>106°08.465’</w:t>
            </w:r>
          </w:p>
        </w:tc>
        <w:tc>
          <w:tcPr>
            <w:tcW w:w="1200" w:type="dxa"/>
            <w:shd w:val="clear" w:color="auto" w:fill="auto"/>
          </w:tcPr>
          <w:p w14:paraId="4DBC8FE5" w14:textId="77777777" w:rsidR="00F821A4" w:rsidRPr="00D108F5" w:rsidRDefault="00F821A4" w:rsidP="006E0701">
            <w:pPr>
              <w:rPr>
                <w:rFonts w:ascii="Times New Roman" w:hAnsi="Times New Roman" w:cs="Times New Roman"/>
                <w:i/>
                <w:szCs w:val="28"/>
              </w:rPr>
            </w:pPr>
            <w:r w:rsidRPr="00D108F5">
              <w:rPr>
                <w:rFonts w:ascii="Times New Roman" w:hAnsi="Times New Roman" w:cs="Times New Roman"/>
                <w:i/>
                <w:szCs w:val="28"/>
              </w:rPr>
              <w:t>21°12.881’</w:t>
            </w:r>
          </w:p>
        </w:tc>
        <w:tc>
          <w:tcPr>
            <w:tcW w:w="1097" w:type="dxa"/>
            <w:shd w:val="clear" w:color="auto" w:fill="auto"/>
          </w:tcPr>
          <w:p w14:paraId="55E91AF5"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Điểm gần nhà máy A</w:t>
            </w:r>
          </w:p>
        </w:tc>
      </w:tr>
      <w:tr w:rsidR="00D5489B" w:rsidRPr="00F84AEE" w14:paraId="64EAFF17" w14:textId="77777777" w:rsidTr="00D108F5">
        <w:trPr>
          <w:trHeight w:val="20"/>
          <w:jc w:val="center"/>
        </w:trPr>
        <w:tc>
          <w:tcPr>
            <w:tcW w:w="708" w:type="dxa"/>
            <w:shd w:val="clear" w:color="auto" w:fill="auto"/>
          </w:tcPr>
          <w:p w14:paraId="4BBA13A3"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2</w:t>
            </w:r>
          </w:p>
        </w:tc>
        <w:tc>
          <w:tcPr>
            <w:tcW w:w="1817" w:type="dxa"/>
            <w:shd w:val="clear" w:color="auto" w:fill="auto"/>
          </w:tcPr>
          <w:p w14:paraId="3C90397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2</w:t>
            </w:r>
          </w:p>
        </w:tc>
        <w:tc>
          <w:tcPr>
            <w:tcW w:w="926" w:type="dxa"/>
            <w:shd w:val="clear" w:color="auto" w:fill="auto"/>
          </w:tcPr>
          <w:p w14:paraId="03F88D1B"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7149EB3E"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BD2B0B2"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1CD16A38"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28E499B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Nút giao thông</w:t>
            </w:r>
          </w:p>
        </w:tc>
      </w:tr>
      <w:tr w:rsidR="00D5489B" w:rsidRPr="00F84AEE" w14:paraId="78BC53BD" w14:textId="77777777" w:rsidTr="00D108F5">
        <w:trPr>
          <w:trHeight w:val="20"/>
          <w:jc w:val="center"/>
        </w:trPr>
        <w:tc>
          <w:tcPr>
            <w:tcW w:w="708" w:type="dxa"/>
            <w:shd w:val="clear" w:color="auto" w:fill="auto"/>
          </w:tcPr>
          <w:p w14:paraId="2648F2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817" w:type="dxa"/>
            <w:shd w:val="clear" w:color="auto" w:fill="auto"/>
          </w:tcPr>
          <w:p w14:paraId="5799FC7F" w14:textId="77777777" w:rsidR="00F821A4" w:rsidRPr="00F84AEE" w:rsidRDefault="00F821A4" w:rsidP="006E0701">
            <w:pPr>
              <w:rPr>
                <w:rFonts w:ascii="Times New Roman" w:hAnsi="Times New Roman" w:cs="Times New Roman"/>
                <w:sz w:val="28"/>
                <w:szCs w:val="28"/>
              </w:rPr>
            </w:pPr>
          </w:p>
        </w:tc>
        <w:tc>
          <w:tcPr>
            <w:tcW w:w="926" w:type="dxa"/>
            <w:shd w:val="clear" w:color="auto" w:fill="auto"/>
          </w:tcPr>
          <w:p w14:paraId="497889C6"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304A5183"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2E25ED9A"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0018ECB7"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573DCBB2" w14:textId="77777777" w:rsidR="00F821A4" w:rsidRPr="00F84AEE" w:rsidRDefault="00F821A4" w:rsidP="006E0701">
            <w:pPr>
              <w:rPr>
                <w:rFonts w:ascii="Times New Roman" w:hAnsi="Times New Roman" w:cs="Times New Roman"/>
                <w:sz w:val="28"/>
                <w:szCs w:val="28"/>
              </w:rPr>
            </w:pPr>
          </w:p>
        </w:tc>
      </w:tr>
      <w:tr w:rsidR="00D5489B" w:rsidRPr="00F84AEE" w14:paraId="7632ED8F" w14:textId="77777777" w:rsidTr="00D108F5">
        <w:trPr>
          <w:trHeight w:val="20"/>
          <w:jc w:val="center"/>
        </w:trPr>
        <w:tc>
          <w:tcPr>
            <w:tcW w:w="708" w:type="dxa"/>
            <w:shd w:val="clear" w:color="auto" w:fill="auto"/>
          </w:tcPr>
          <w:p w14:paraId="6BE56C9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II</w:t>
            </w:r>
          </w:p>
        </w:tc>
        <w:tc>
          <w:tcPr>
            <w:tcW w:w="7817" w:type="dxa"/>
            <w:gridSpan w:val="6"/>
            <w:shd w:val="clear" w:color="auto" w:fill="auto"/>
          </w:tcPr>
          <w:p w14:paraId="5B841BF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02648275" w14:textId="77777777" w:rsidTr="00D108F5">
        <w:trPr>
          <w:trHeight w:val="20"/>
          <w:jc w:val="center"/>
        </w:trPr>
        <w:tc>
          <w:tcPr>
            <w:tcW w:w="708" w:type="dxa"/>
            <w:shd w:val="clear" w:color="auto" w:fill="auto"/>
          </w:tcPr>
          <w:p w14:paraId="1AD084A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1</w:t>
            </w:r>
          </w:p>
        </w:tc>
        <w:tc>
          <w:tcPr>
            <w:tcW w:w="1817" w:type="dxa"/>
            <w:shd w:val="clear" w:color="auto" w:fill="auto"/>
          </w:tcPr>
          <w:p w14:paraId="4C7ED94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1</w:t>
            </w:r>
          </w:p>
        </w:tc>
        <w:tc>
          <w:tcPr>
            <w:tcW w:w="926" w:type="dxa"/>
            <w:shd w:val="clear" w:color="auto" w:fill="auto"/>
          </w:tcPr>
          <w:p w14:paraId="39618ED8"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6EB1D473"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73033C4"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4F3EC6EF"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3662ABC5" w14:textId="77777777" w:rsidR="00F821A4" w:rsidRPr="00F84AEE" w:rsidRDefault="00F821A4" w:rsidP="006E0701">
            <w:pPr>
              <w:rPr>
                <w:rFonts w:ascii="Times New Roman" w:hAnsi="Times New Roman" w:cs="Times New Roman"/>
                <w:sz w:val="28"/>
                <w:szCs w:val="28"/>
              </w:rPr>
            </w:pPr>
          </w:p>
        </w:tc>
      </w:tr>
      <w:tr w:rsidR="00D5489B" w:rsidRPr="00F84AEE" w14:paraId="2ECCE771" w14:textId="77777777" w:rsidTr="00D108F5">
        <w:trPr>
          <w:trHeight w:val="20"/>
          <w:jc w:val="center"/>
        </w:trPr>
        <w:tc>
          <w:tcPr>
            <w:tcW w:w="708" w:type="dxa"/>
            <w:shd w:val="clear" w:color="auto" w:fill="auto"/>
          </w:tcPr>
          <w:p w14:paraId="64ED6678"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2</w:t>
            </w:r>
          </w:p>
        </w:tc>
        <w:tc>
          <w:tcPr>
            <w:tcW w:w="1817" w:type="dxa"/>
            <w:shd w:val="clear" w:color="auto" w:fill="auto"/>
          </w:tcPr>
          <w:p w14:paraId="0280EAA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2</w:t>
            </w:r>
          </w:p>
        </w:tc>
        <w:tc>
          <w:tcPr>
            <w:tcW w:w="926" w:type="dxa"/>
            <w:shd w:val="clear" w:color="auto" w:fill="auto"/>
          </w:tcPr>
          <w:p w14:paraId="26B5F596"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2D9B3FD5"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7EC8BAC"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08B70F4B"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71D2607F" w14:textId="77777777" w:rsidR="00F821A4" w:rsidRPr="00F84AEE" w:rsidRDefault="00F821A4" w:rsidP="006E0701">
            <w:pPr>
              <w:rPr>
                <w:rFonts w:ascii="Times New Roman" w:hAnsi="Times New Roman" w:cs="Times New Roman"/>
                <w:sz w:val="28"/>
                <w:szCs w:val="28"/>
              </w:rPr>
            </w:pPr>
          </w:p>
        </w:tc>
      </w:tr>
      <w:tr w:rsidR="00D5489B" w:rsidRPr="00F84AEE" w14:paraId="36E6327D" w14:textId="77777777" w:rsidTr="00D108F5">
        <w:trPr>
          <w:trHeight w:val="20"/>
          <w:jc w:val="center"/>
        </w:trPr>
        <w:tc>
          <w:tcPr>
            <w:tcW w:w="708" w:type="dxa"/>
            <w:shd w:val="clear" w:color="auto" w:fill="auto"/>
          </w:tcPr>
          <w:p w14:paraId="05D7A4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817" w:type="dxa"/>
            <w:shd w:val="clear" w:color="auto" w:fill="auto"/>
          </w:tcPr>
          <w:p w14:paraId="3CDE1D5E" w14:textId="77777777" w:rsidR="00F821A4" w:rsidRPr="00F84AEE" w:rsidRDefault="00F821A4" w:rsidP="006E0701">
            <w:pPr>
              <w:rPr>
                <w:rFonts w:ascii="Times New Roman" w:hAnsi="Times New Roman" w:cs="Times New Roman"/>
                <w:sz w:val="28"/>
                <w:szCs w:val="28"/>
              </w:rPr>
            </w:pPr>
          </w:p>
        </w:tc>
        <w:tc>
          <w:tcPr>
            <w:tcW w:w="926" w:type="dxa"/>
            <w:shd w:val="clear" w:color="auto" w:fill="auto"/>
          </w:tcPr>
          <w:p w14:paraId="301964C2"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593B3680"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4FA6A60A"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473CA9CB"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7D4ABA9E" w14:textId="77777777" w:rsidR="00F821A4" w:rsidRPr="00F84AEE" w:rsidRDefault="00F821A4" w:rsidP="006E0701">
            <w:pPr>
              <w:rPr>
                <w:rFonts w:ascii="Times New Roman" w:hAnsi="Times New Roman" w:cs="Times New Roman"/>
                <w:sz w:val="28"/>
                <w:szCs w:val="28"/>
              </w:rPr>
            </w:pPr>
          </w:p>
        </w:tc>
      </w:tr>
    </w:tbl>
    <w:p w14:paraId="382BBF40" w14:textId="77777777" w:rsidR="00F821A4" w:rsidRPr="00F84AEE" w:rsidRDefault="00F821A4" w:rsidP="00D108F5">
      <w:pPr>
        <w:ind w:firstLine="426"/>
        <w:rPr>
          <w:rFonts w:ascii="Times New Roman" w:hAnsi="Times New Roman" w:cs="Times New Roman"/>
          <w:i/>
          <w:sz w:val="28"/>
          <w:szCs w:val="28"/>
        </w:rPr>
      </w:pPr>
      <w:r w:rsidRPr="00F84AEE">
        <w:rPr>
          <w:rFonts w:ascii="Times New Roman" w:hAnsi="Times New Roman" w:cs="Times New Roman"/>
          <w:i/>
          <w:sz w:val="28"/>
          <w:szCs w:val="28"/>
        </w:rPr>
        <w:t>Ghi chú:</w:t>
      </w:r>
      <w:r w:rsidRPr="00D108F5">
        <w:rPr>
          <w:rFonts w:ascii="Times New Roman" w:hAnsi="Times New Roman" w:cs="Times New Roman"/>
          <w:i/>
          <w:sz w:val="28"/>
          <w:szCs w:val="28"/>
        </w:rPr>
        <w:t xml:space="preserve"> Tọa độ: theo </w:t>
      </w:r>
      <w:r w:rsidR="00107B66" w:rsidRPr="00107B66">
        <w:rPr>
          <w:rFonts w:ascii="Times New Roman" w:hAnsi="Times New Roman" w:cs="Times New Roman"/>
          <w:i/>
          <w:sz w:val="28"/>
          <w:szCs w:val="28"/>
        </w:rPr>
        <w:t>quy định</w:t>
      </w:r>
    </w:p>
    <w:p w14:paraId="0154CBED" w14:textId="77777777" w:rsidR="00F821A4" w:rsidRPr="00F84AEE" w:rsidRDefault="00D100F2" w:rsidP="00255CAD">
      <w:pPr>
        <w:ind w:firstLine="709"/>
        <w:jc w:val="both"/>
        <w:rPr>
          <w:rFonts w:ascii="Times New Roman" w:hAnsi="Times New Roman" w:cs="Times New Roman"/>
          <w:b/>
          <w:sz w:val="28"/>
          <w:szCs w:val="28"/>
        </w:rPr>
      </w:pPr>
      <w:r>
        <w:rPr>
          <w:rFonts w:ascii="Times New Roman" w:hAnsi="Times New Roman" w:cs="Times New Roman"/>
          <w:b/>
          <w:sz w:val="28"/>
          <w:szCs w:val="28"/>
        </w:rPr>
        <w:t>3</w:t>
      </w:r>
      <w:r w:rsidR="00F821A4" w:rsidRPr="00F84AEE">
        <w:rPr>
          <w:rFonts w:ascii="Times New Roman" w:hAnsi="Times New Roman" w:cs="Times New Roman"/>
          <w:b/>
          <w:sz w:val="28"/>
          <w:szCs w:val="28"/>
        </w:rPr>
        <w:t>. NHẬN XÉT VÀ ĐÁNH GIÁ KẾT QUẢ QUAN TRẮC</w:t>
      </w:r>
    </w:p>
    <w:p w14:paraId="2D1FF620"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Đánh giá về các số liệu và kết quả quan trắc của các đợt theo từng khu vực và từng thành phần môi trường trong chương trình quan trắc đã được phê duyệt so sánh với các QCVN và TCVN hiện hành.</w:t>
      </w:r>
    </w:p>
    <w:p w14:paraId="3E31F7DA"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1DFE3D74"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So sánh với các kết quả quan trắc của các năm trước nhằm đánh giá diễn biến chất lượng của từng thành phần môi trường.</w:t>
      </w:r>
    </w:p>
    <w:p w14:paraId="3D883F71"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Khuyến khích tính toán chỉ số chất lượng môi trường nước (WQI) đối với kết quả quan trắc nước mặt lục địa. So sánh, đánh giá, nhận xét các kết quả WQI giữa các điểm và giữa các đợt trong năm và so sánh với năm trước.</w:t>
      </w:r>
    </w:p>
    <w:p w14:paraId="2EF6A3A6" w14:textId="77777777" w:rsidR="00B94D45" w:rsidRDefault="00B94D45" w:rsidP="006E0701">
      <w:pPr>
        <w:rPr>
          <w:rFonts w:ascii="Times New Roman" w:hAnsi="Times New Roman" w:cs="Times New Roman"/>
          <w:b/>
          <w:sz w:val="28"/>
          <w:szCs w:val="28"/>
        </w:rPr>
      </w:pPr>
    </w:p>
    <w:p w14:paraId="46F0E9BA"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 xml:space="preserve">4. </w:t>
      </w:r>
      <w:r w:rsidR="00F821A4" w:rsidRPr="00F84AEE">
        <w:rPr>
          <w:rFonts w:ascii="Times New Roman" w:hAnsi="Times New Roman" w:cs="Times New Roman"/>
          <w:b/>
          <w:sz w:val="28"/>
          <w:szCs w:val="28"/>
        </w:rPr>
        <w:t>CHƯƠNG V. KẾT LUẬN VÀ KIẾN NGHỊ</w:t>
      </w:r>
    </w:p>
    <w:p w14:paraId="234356EB"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4</w:t>
      </w:r>
      <w:r w:rsidR="00F821A4" w:rsidRPr="00F84AEE">
        <w:rPr>
          <w:rFonts w:ascii="Times New Roman" w:hAnsi="Times New Roman" w:cs="Times New Roman"/>
          <w:b/>
          <w:sz w:val="28"/>
          <w:szCs w:val="28"/>
        </w:rPr>
        <w:t>.1. Kết luận</w:t>
      </w:r>
    </w:p>
    <w:p w14:paraId="696A40BF"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Đánh giá kết quả thực hiện các đợt quan trắc về tiến độ và thời gian thực hiện, mức độ và kết quả QA/ QC trong quan trắc theo đúng quy định hiện hành.</w:t>
      </w:r>
    </w:p>
    <w:p w14:paraId="2C42D540"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Đánh giá chung về chất lượng môi trường theo từng thành phần quan trắc.</w:t>
      </w:r>
    </w:p>
    <w:p w14:paraId="1AFBC760"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So sánh, đánh giá chất lượng môi trường giữa các năm.</w:t>
      </w:r>
    </w:p>
    <w:p w14:paraId="481C808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4</w:t>
      </w:r>
      <w:r w:rsidR="00F821A4" w:rsidRPr="00F84AEE">
        <w:rPr>
          <w:rFonts w:ascii="Times New Roman" w:hAnsi="Times New Roman" w:cs="Times New Roman"/>
          <w:b/>
          <w:sz w:val="28"/>
          <w:szCs w:val="28"/>
        </w:rPr>
        <w:t>.2. Kiến nghị</w:t>
      </w:r>
    </w:p>
    <w:p w14:paraId="087B559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Đề xuất các kiến nghị</w:t>
      </w:r>
    </w:p>
    <w:p w14:paraId="7E8E810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3BF9C6B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Tổng hợp kết quả quan trắc năm</w:t>
      </w:r>
    </w:p>
    <w:p w14:paraId="7848F8A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1. Kết quả quan trắc thành phần môi trường: Nước mặt lục địa, nước biển, nước mưa, nước ngầm, không khí xung quanh, trầm tích, đất.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1523"/>
        <w:gridCol w:w="877"/>
        <w:gridCol w:w="1148"/>
        <w:gridCol w:w="1073"/>
        <w:gridCol w:w="1031"/>
        <w:gridCol w:w="1088"/>
        <w:gridCol w:w="1077"/>
      </w:tblGrid>
      <w:tr w:rsidR="00D5489B" w:rsidRPr="00F84AEE" w14:paraId="46259D28" w14:textId="77777777" w:rsidTr="000F6E50">
        <w:trPr>
          <w:trHeight w:val="20"/>
        </w:trPr>
        <w:tc>
          <w:tcPr>
            <w:tcW w:w="708" w:type="dxa"/>
            <w:vMerge w:val="restart"/>
            <w:shd w:val="clear" w:color="auto" w:fill="auto"/>
            <w:vAlign w:val="center"/>
          </w:tcPr>
          <w:p w14:paraId="2278E6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523" w:type="dxa"/>
            <w:vMerge w:val="restart"/>
            <w:shd w:val="clear" w:color="auto" w:fill="auto"/>
            <w:vAlign w:val="center"/>
          </w:tcPr>
          <w:p w14:paraId="132BEA7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Ký hiệu </w:t>
            </w:r>
            <w:proofErr w:type="gramStart"/>
            <w:r w:rsidRPr="00F84AEE">
              <w:rPr>
                <w:rFonts w:ascii="Times New Roman" w:hAnsi="Times New Roman" w:cs="Times New Roman"/>
                <w:b/>
                <w:sz w:val="28"/>
                <w:szCs w:val="28"/>
              </w:rPr>
              <w:t>điểm  quan</w:t>
            </w:r>
            <w:proofErr w:type="gramEnd"/>
            <w:r w:rsidRPr="00F84AEE">
              <w:rPr>
                <w:rFonts w:ascii="Times New Roman" w:hAnsi="Times New Roman" w:cs="Times New Roman"/>
                <w:b/>
                <w:sz w:val="28"/>
                <w:szCs w:val="28"/>
              </w:rPr>
              <w:t xml:space="preserve"> trắc</w:t>
            </w:r>
          </w:p>
        </w:tc>
        <w:tc>
          <w:tcPr>
            <w:tcW w:w="877" w:type="dxa"/>
            <w:vMerge w:val="restart"/>
            <w:shd w:val="clear" w:color="auto" w:fill="auto"/>
            <w:vAlign w:val="center"/>
          </w:tcPr>
          <w:p w14:paraId="16CDAF8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1148" w:type="dxa"/>
            <w:vMerge w:val="restart"/>
            <w:shd w:val="clear" w:color="auto" w:fill="auto"/>
            <w:vAlign w:val="center"/>
          </w:tcPr>
          <w:p w14:paraId="6BD42DB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mẫu</w:t>
            </w:r>
          </w:p>
        </w:tc>
        <w:tc>
          <w:tcPr>
            <w:tcW w:w="2104" w:type="dxa"/>
            <w:gridSpan w:val="2"/>
            <w:shd w:val="clear" w:color="auto" w:fill="auto"/>
            <w:vAlign w:val="center"/>
          </w:tcPr>
          <w:p w14:paraId="45EA33C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Nhóm thông số</w:t>
            </w:r>
          </w:p>
        </w:tc>
        <w:tc>
          <w:tcPr>
            <w:tcW w:w="2165" w:type="dxa"/>
            <w:gridSpan w:val="2"/>
            <w:shd w:val="clear" w:color="auto" w:fill="auto"/>
            <w:vAlign w:val="center"/>
          </w:tcPr>
          <w:p w14:paraId="44D1F80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Nhóm thông số</w:t>
            </w:r>
          </w:p>
        </w:tc>
      </w:tr>
      <w:tr w:rsidR="00D5489B" w:rsidRPr="00F84AEE" w14:paraId="3F483DEC" w14:textId="77777777" w:rsidTr="000F6E50">
        <w:trPr>
          <w:trHeight w:val="20"/>
        </w:trPr>
        <w:tc>
          <w:tcPr>
            <w:tcW w:w="708" w:type="dxa"/>
            <w:vMerge/>
            <w:shd w:val="clear" w:color="auto" w:fill="auto"/>
            <w:vAlign w:val="center"/>
          </w:tcPr>
          <w:p w14:paraId="2C0AD53C" w14:textId="77777777" w:rsidR="00F821A4" w:rsidRPr="00F84AEE" w:rsidRDefault="00F821A4" w:rsidP="006E0701">
            <w:pPr>
              <w:rPr>
                <w:rFonts w:ascii="Times New Roman" w:hAnsi="Times New Roman" w:cs="Times New Roman"/>
                <w:b/>
                <w:sz w:val="28"/>
                <w:szCs w:val="28"/>
              </w:rPr>
            </w:pPr>
          </w:p>
        </w:tc>
        <w:tc>
          <w:tcPr>
            <w:tcW w:w="1523" w:type="dxa"/>
            <w:vMerge/>
            <w:shd w:val="clear" w:color="auto" w:fill="auto"/>
            <w:vAlign w:val="center"/>
          </w:tcPr>
          <w:p w14:paraId="36A32023" w14:textId="77777777" w:rsidR="00F821A4" w:rsidRPr="00F84AEE" w:rsidRDefault="00F821A4" w:rsidP="006E0701">
            <w:pPr>
              <w:rPr>
                <w:rFonts w:ascii="Times New Roman" w:hAnsi="Times New Roman" w:cs="Times New Roman"/>
                <w:b/>
                <w:sz w:val="28"/>
                <w:szCs w:val="28"/>
              </w:rPr>
            </w:pPr>
          </w:p>
        </w:tc>
        <w:tc>
          <w:tcPr>
            <w:tcW w:w="877" w:type="dxa"/>
            <w:vMerge/>
            <w:shd w:val="clear" w:color="auto" w:fill="auto"/>
            <w:vAlign w:val="center"/>
          </w:tcPr>
          <w:p w14:paraId="2B14A12E" w14:textId="77777777" w:rsidR="00F821A4" w:rsidRPr="00F84AEE" w:rsidRDefault="00F821A4" w:rsidP="006E0701">
            <w:pPr>
              <w:rPr>
                <w:rFonts w:ascii="Times New Roman" w:hAnsi="Times New Roman" w:cs="Times New Roman"/>
                <w:b/>
                <w:sz w:val="28"/>
                <w:szCs w:val="28"/>
              </w:rPr>
            </w:pPr>
          </w:p>
        </w:tc>
        <w:tc>
          <w:tcPr>
            <w:tcW w:w="1148" w:type="dxa"/>
            <w:vMerge/>
            <w:shd w:val="clear" w:color="auto" w:fill="auto"/>
            <w:vAlign w:val="center"/>
          </w:tcPr>
          <w:p w14:paraId="5178199B" w14:textId="77777777" w:rsidR="00F821A4" w:rsidRPr="00F84AEE" w:rsidRDefault="00F821A4" w:rsidP="006E0701">
            <w:pPr>
              <w:rPr>
                <w:rFonts w:ascii="Times New Roman" w:hAnsi="Times New Roman" w:cs="Times New Roman"/>
                <w:b/>
                <w:sz w:val="28"/>
                <w:szCs w:val="28"/>
              </w:rPr>
            </w:pPr>
          </w:p>
        </w:tc>
        <w:tc>
          <w:tcPr>
            <w:tcW w:w="1073" w:type="dxa"/>
            <w:shd w:val="clear" w:color="auto" w:fill="auto"/>
            <w:vAlign w:val="center"/>
          </w:tcPr>
          <w:p w14:paraId="077B3C7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31" w:type="dxa"/>
            <w:shd w:val="clear" w:color="auto" w:fill="auto"/>
            <w:vAlign w:val="center"/>
          </w:tcPr>
          <w:p w14:paraId="1DCC071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88" w:type="dxa"/>
            <w:shd w:val="clear" w:color="auto" w:fill="auto"/>
            <w:vAlign w:val="center"/>
          </w:tcPr>
          <w:p w14:paraId="3739A18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77" w:type="dxa"/>
            <w:shd w:val="clear" w:color="auto" w:fill="auto"/>
            <w:vAlign w:val="center"/>
          </w:tcPr>
          <w:p w14:paraId="38F58DA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r>
      <w:tr w:rsidR="00D5489B" w:rsidRPr="00F84AEE" w14:paraId="61480481" w14:textId="77777777" w:rsidTr="000F6E50">
        <w:trPr>
          <w:trHeight w:val="20"/>
        </w:trPr>
        <w:tc>
          <w:tcPr>
            <w:tcW w:w="708" w:type="dxa"/>
            <w:vMerge/>
            <w:shd w:val="clear" w:color="auto" w:fill="auto"/>
            <w:vAlign w:val="center"/>
          </w:tcPr>
          <w:p w14:paraId="517C630C"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vAlign w:val="center"/>
          </w:tcPr>
          <w:p w14:paraId="2BF094CF"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vAlign w:val="center"/>
          </w:tcPr>
          <w:p w14:paraId="47898DAF" w14:textId="77777777" w:rsidR="00F821A4" w:rsidRPr="00F84AEE" w:rsidRDefault="00F821A4" w:rsidP="006E0701">
            <w:pPr>
              <w:rPr>
                <w:rFonts w:ascii="Times New Roman" w:hAnsi="Times New Roman" w:cs="Times New Roman"/>
                <w:sz w:val="28"/>
                <w:szCs w:val="28"/>
              </w:rPr>
            </w:pPr>
          </w:p>
        </w:tc>
        <w:tc>
          <w:tcPr>
            <w:tcW w:w="1148" w:type="dxa"/>
            <w:vMerge/>
            <w:shd w:val="clear" w:color="auto" w:fill="auto"/>
            <w:vAlign w:val="center"/>
          </w:tcPr>
          <w:p w14:paraId="030D4D2B" w14:textId="77777777" w:rsidR="00F821A4" w:rsidRPr="00F84AEE" w:rsidRDefault="00F821A4" w:rsidP="006E0701">
            <w:pPr>
              <w:rPr>
                <w:rFonts w:ascii="Times New Roman" w:hAnsi="Times New Roman" w:cs="Times New Roman"/>
                <w:sz w:val="28"/>
                <w:szCs w:val="28"/>
              </w:rPr>
            </w:pPr>
          </w:p>
        </w:tc>
        <w:tc>
          <w:tcPr>
            <w:tcW w:w="1073" w:type="dxa"/>
            <w:shd w:val="clear" w:color="auto" w:fill="auto"/>
            <w:vAlign w:val="center"/>
          </w:tcPr>
          <w:p w14:paraId="30560EE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31" w:type="dxa"/>
            <w:shd w:val="clear" w:color="auto" w:fill="auto"/>
            <w:vAlign w:val="center"/>
          </w:tcPr>
          <w:p w14:paraId="7085F10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88" w:type="dxa"/>
            <w:shd w:val="clear" w:color="auto" w:fill="auto"/>
            <w:vAlign w:val="center"/>
          </w:tcPr>
          <w:p w14:paraId="5D7BC2B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77" w:type="dxa"/>
            <w:shd w:val="clear" w:color="auto" w:fill="auto"/>
            <w:vAlign w:val="center"/>
          </w:tcPr>
          <w:p w14:paraId="6FE9394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r>
      <w:tr w:rsidR="00D5489B" w:rsidRPr="00F84AEE" w14:paraId="04507D68" w14:textId="77777777" w:rsidTr="000F6E50">
        <w:trPr>
          <w:trHeight w:val="20"/>
        </w:trPr>
        <w:tc>
          <w:tcPr>
            <w:tcW w:w="708" w:type="dxa"/>
            <w:vMerge w:val="restart"/>
            <w:shd w:val="clear" w:color="auto" w:fill="auto"/>
          </w:tcPr>
          <w:p w14:paraId="22E1B84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523" w:type="dxa"/>
            <w:vMerge w:val="restart"/>
            <w:shd w:val="clear" w:color="auto" w:fill="auto"/>
          </w:tcPr>
          <w:p w14:paraId="48677FD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877" w:type="dxa"/>
            <w:vMerge w:val="restart"/>
            <w:shd w:val="clear" w:color="auto" w:fill="auto"/>
          </w:tcPr>
          <w:p w14:paraId="459F50B7"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BE8438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6872D9E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91F0AB4"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56EA584E"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774A9C06" w14:textId="77777777" w:rsidR="00F821A4" w:rsidRPr="00F84AEE" w:rsidRDefault="00F821A4" w:rsidP="006E0701">
            <w:pPr>
              <w:rPr>
                <w:rFonts w:ascii="Times New Roman" w:hAnsi="Times New Roman" w:cs="Times New Roman"/>
                <w:sz w:val="28"/>
                <w:szCs w:val="28"/>
              </w:rPr>
            </w:pPr>
          </w:p>
        </w:tc>
      </w:tr>
      <w:tr w:rsidR="00D5489B" w:rsidRPr="00F84AEE" w14:paraId="4E20887B" w14:textId="77777777" w:rsidTr="000F6E50">
        <w:trPr>
          <w:trHeight w:val="20"/>
        </w:trPr>
        <w:tc>
          <w:tcPr>
            <w:tcW w:w="708" w:type="dxa"/>
            <w:vMerge/>
            <w:shd w:val="clear" w:color="auto" w:fill="auto"/>
          </w:tcPr>
          <w:p w14:paraId="1EE7AF90"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3946E44E"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6FB158A1"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1A1FF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ED71B4C"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5D3F0B79"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56A81698"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0977A5CE" w14:textId="77777777" w:rsidR="00F821A4" w:rsidRPr="00F84AEE" w:rsidRDefault="00F821A4" w:rsidP="006E0701">
            <w:pPr>
              <w:rPr>
                <w:rFonts w:ascii="Times New Roman" w:hAnsi="Times New Roman" w:cs="Times New Roman"/>
                <w:sz w:val="28"/>
                <w:szCs w:val="28"/>
              </w:rPr>
            </w:pPr>
          </w:p>
        </w:tc>
      </w:tr>
      <w:tr w:rsidR="00D5489B" w:rsidRPr="00F84AEE" w14:paraId="050A5274" w14:textId="77777777" w:rsidTr="000F6E50">
        <w:trPr>
          <w:trHeight w:val="20"/>
        </w:trPr>
        <w:tc>
          <w:tcPr>
            <w:tcW w:w="708" w:type="dxa"/>
            <w:vMerge/>
            <w:shd w:val="clear" w:color="auto" w:fill="auto"/>
          </w:tcPr>
          <w:p w14:paraId="5120BCCF"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6FF84124" w14:textId="77777777" w:rsidR="00F821A4" w:rsidRPr="00F84AEE" w:rsidRDefault="00F821A4" w:rsidP="006E0701">
            <w:pPr>
              <w:rPr>
                <w:rFonts w:ascii="Times New Roman" w:hAnsi="Times New Roman" w:cs="Times New Roman"/>
                <w:sz w:val="28"/>
                <w:szCs w:val="28"/>
              </w:rPr>
            </w:pPr>
          </w:p>
        </w:tc>
        <w:tc>
          <w:tcPr>
            <w:tcW w:w="877" w:type="dxa"/>
            <w:vMerge w:val="restart"/>
            <w:shd w:val="clear" w:color="auto" w:fill="auto"/>
          </w:tcPr>
          <w:p w14:paraId="21E7EA28"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590EBF8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25D72E7C"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4B1F0F9B"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01A68EDF"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6DC3A127" w14:textId="77777777" w:rsidR="00F821A4" w:rsidRPr="00F84AEE" w:rsidRDefault="00F821A4" w:rsidP="006E0701">
            <w:pPr>
              <w:rPr>
                <w:rFonts w:ascii="Times New Roman" w:hAnsi="Times New Roman" w:cs="Times New Roman"/>
                <w:sz w:val="28"/>
                <w:szCs w:val="28"/>
              </w:rPr>
            </w:pPr>
          </w:p>
        </w:tc>
      </w:tr>
      <w:tr w:rsidR="00D5489B" w:rsidRPr="00F84AEE" w14:paraId="51986255" w14:textId="77777777" w:rsidTr="000F6E50">
        <w:trPr>
          <w:trHeight w:val="20"/>
        </w:trPr>
        <w:tc>
          <w:tcPr>
            <w:tcW w:w="708" w:type="dxa"/>
            <w:vMerge/>
            <w:shd w:val="clear" w:color="auto" w:fill="auto"/>
          </w:tcPr>
          <w:p w14:paraId="7809DFC3"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2DDA41D0"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291B99B6"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22E4AA1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95E1F6E"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6AE88817"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75B9BEF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71E0A149" w14:textId="77777777" w:rsidR="00F821A4" w:rsidRPr="00F84AEE" w:rsidRDefault="00F821A4" w:rsidP="006E0701">
            <w:pPr>
              <w:rPr>
                <w:rFonts w:ascii="Times New Roman" w:hAnsi="Times New Roman" w:cs="Times New Roman"/>
                <w:sz w:val="28"/>
                <w:szCs w:val="28"/>
              </w:rPr>
            </w:pPr>
          </w:p>
        </w:tc>
      </w:tr>
      <w:tr w:rsidR="00D5489B" w:rsidRPr="00F84AEE" w14:paraId="3DECEA7E" w14:textId="77777777" w:rsidTr="000F6E50">
        <w:trPr>
          <w:trHeight w:val="20"/>
        </w:trPr>
        <w:tc>
          <w:tcPr>
            <w:tcW w:w="708" w:type="dxa"/>
            <w:vMerge w:val="restart"/>
            <w:shd w:val="clear" w:color="auto" w:fill="auto"/>
          </w:tcPr>
          <w:p w14:paraId="5E01379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523" w:type="dxa"/>
            <w:vMerge w:val="restart"/>
            <w:shd w:val="clear" w:color="auto" w:fill="auto"/>
          </w:tcPr>
          <w:p w14:paraId="6FBF489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2</w:t>
            </w:r>
          </w:p>
        </w:tc>
        <w:tc>
          <w:tcPr>
            <w:tcW w:w="877" w:type="dxa"/>
            <w:vMerge w:val="restart"/>
            <w:shd w:val="clear" w:color="auto" w:fill="auto"/>
          </w:tcPr>
          <w:p w14:paraId="1851B349"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157C1E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6EB762B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0C53A4A3"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7FDFA8B3"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4257D0AA" w14:textId="77777777" w:rsidR="00F821A4" w:rsidRPr="00F84AEE" w:rsidRDefault="00F821A4" w:rsidP="006E0701">
            <w:pPr>
              <w:rPr>
                <w:rFonts w:ascii="Times New Roman" w:hAnsi="Times New Roman" w:cs="Times New Roman"/>
                <w:sz w:val="28"/>
                <w:szCs w:val="28"/>
              </w:rPr>
            </w:pPr>
          </w:p>
        </w:tc>
      </w:tr>
      <w:tr w:rsidR="00D5489B" w:rsidRPr="00F84AEE" w14:paraId="06D56A88" w14:textId="77777777" w:rsidTr="000F6E50">
        <w:trPr>
          <w:trHeight w:val="20"/>
        </w:trPr>
        <w:tc>
          <w:tcPr>
            <w:tcW w:w="708" w:type="dxa"/>
            <w:vMerge/>
            <w:shd w:val="clear" w:color="auto" w:fill="auto"/>
          </w:tcPr>
          <w:p w14:paraId="44ECAA5B"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465042F2"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1025083F"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77BA138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88D110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6D3A08D"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4FC2F49F"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052F68D5" w14:textId="77777777" w:rsidR="00F821A4" w:rsidRPr="00F84AEE" w:rsidRDefault="00F821A4" w:rsidP="006E0701">
            <w:pPr>
              <w:rPr>
                <w:rFonts w:ascii="Times New Roman" w:hAnsi="Times New Roman" w:cs="Times New Roman"/>
                <w:sz w:val="28"/>
                <w:szCs w:val="28"/>
              </w:rPr>
            </w:pPr>
          </w:p>
        </w:tc>
      </w:tr>
      <w:tr w:rsidR="00D5489B" w:rsidRPr="00F84AEE" w14:paraId="691EB8E7" w14:textId="77777777" w:rsidTr="000F6E50">
        <w:trPr>
          <w:trHeight w:val="20"/>
        </w:trPr>
        <w:tc>
          <w:tcPr>
            <w:tcW w:w="708" w:type="dxa"/>
            <w:vMerge/>
            <w:shd w:val="clear" w:color="auto" w:fill="auto"/>
          </w:tcPr>
          <w:p w14:paraId="44648AE5"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60314277" w14:textId="77777777" w:rsidR="00F821A4" w:rsidRPr="00F84AEE" w:rsidRDefault="00F821A4" w:rsidP="006E0701">
            <w:pPr>
              <w:rPr>
                <w:rFonts w:ascii="Times New Roman" w:hAnsi="Times New Roman" w:cs="Times New Roman"/>
                <w:sz w:val="28"/>
                <w:szCs w:val="28"/>
              </w:rPr>
            </w:pPr>
          </w:p>
        </w:tc>
        <w:tc>
          <w:tcPr>
            <w:tcW w:w="877" w:type="dxa"/>
            <w:vMerge w:val="restart"/>
            <w:shd w:val="clear" w:color="auto" w:fill="auto"/>
          </w:tcPr>
          <w:p w14:paraId="5CCFAFD0"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26989D9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47E1D02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3CFBCB34"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22AF4B9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39F43840" w14:textId="77777777" w:rsidR="00F821A4" w:rsidRPr="00F84AEE" w:rsidRDefault="00F821A4" w:rsidP="006E0701">
            <w:pPr>
              <w:rPr>
                <w:rFonts w:ascii="Times New Roman" w:hAnsi="Times New Roman" w:cs="Times New Roman"/>
                <w:sz w:val="28"/>
                <w:szCs w:val="28"/>
              </w:rPr>
            </w:pPr>
          </w:p>
        </w:tc>
      </w:tr>
      <w:tr w:rsidR="00D5489B" w:rsidRPr="00F84AEE" w14:paraId="22F57D97" w14:textId="77777777" w:rsidTr="000F6E50">
        <w:trPr>
          <w:trHeight w:val="20"/>
        </w:trPr>
        <w:tc>
          <w:tcPr>
            <w:tcW w:w="708" w:type="dxa"/>
            <w:vMerge/>
            <w:shd w:val="clear" w:color="auto" w:fill="auto"/>
          </w:tcPr>
          <w:p w14:paraId="5AA864F6"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0936128E"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7A727540"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40903C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8E28F95"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66AB19FF"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4D1147C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2AFC0FC3" w14:textId="77777777" w:rsidR="00F821A4" w:rsidRPr="00F84AEE" w:rsidRDefault="00F821A4" w:rsidP="006E0701">
            <w:pPr>
              <w:rPr>
                <w:rFonts w:ascii="Times New Roman" w:hAnsi="Times New Roman" w:cs="Times New Roman"/>
                <w:sz w:val="28"/>
                <w:szCs w:val="28"/>
              </w:rPr>
            </w:pPr>
          </w:p>
        </w:tc>
      </w:tr>
      <w:tr w:rsidR="00D5489B" w:rsidRPr="00F84AEE" w14:paraId="259FA74B" w14:textId="77777777" w:rsidTr="000F6E50">
        <w:trPr>
          <w:trHeight w:val="20"/>
        </w:trPr>
        <w:tc>
          <w:tcPr>
            <w:tcW w:w="708" w:type="dxa"/>
            <w:vMerge w:val="restart"/>
            <w:shd w:val="clear" w:color="auto" w:fill="auto"/>
          </w:tcPr>
          <w:p w14:paraId="3EDFC3D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523" w:type="dxa"/>
            <w:vMerge w:val="restart"/>
            <w:shd w:val="clear" w:color="auto" w:fill="auto"/>
          </w:tcPr>
          <w:p w14:paraId="29694C4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w:t>
            </w:r>
          </w:p>
        </w:tc>
        <w:tc>
          <w:tcPr>
            <w:tcW w:w="877" w:type="dxa"/>
            <w:vMerge w:val="restart"/>
            <w:shd w:val="clear" w:color="auto" w:fill="auto"/>
          </w:tcPr>
          <w:p w14:paraId="47A0F21A"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47497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07F44533"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410F658F"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06B7E2FD"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578BB4B0" w14:textId="77777777" w:rsidR="00F821A4" w:rsidRPr="00F84AEE" w:rsidRDefault="00F821A4" w:rsidP="006E0701">
            <w:pPr>
              <w:rPr>
                <w:rFonts w:ascii="Times New Roman" w:hAnsi="Times New Roman" w:cs="Times New Roman"/>
                <w:sz w:val="28"/>
                <w:szCs w:val="28"/>
              </w:rPr>
            </w:pPr>
          </w:p>
        </w:tc>
      </w:tr>
      <w:tr w:rsidR="00D5489B" w:rsidRPr="00F84AEE" w14:paraId="0893F73A" w14:textId="77777777" w:rsidTr="000F6E50">
        <w:trPr>
          <w:trHeight w:val="20"/>
        </w:trPr>
        <w:tc>
          <w:tcPr>
            <w:tcW w:w="708" w:type="dxa"/>
            <w:vMerge/>
            <w:shd w:val="clear" w:color="auto" w:fill="auto"/>
          </w:tcPr>
          <w:p w14:paraId="78E1BC8A"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070AE13D"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476F923D"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E4A070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18FC5B5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2449744C"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30FF50F7"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4DD1E6E6" w14:textId="77777777" w:rsidR="00F821A4" w:rsidRPr="00F84AEE" w:rsidRDefault="00F821A4" w:rsidP="006E0701">
            <w:pPr>
              <w:rPr>
                <w:rFonts w:ascii="Times New Roman" w:hAnsi="Times New Roman" w:cs="Times New Roman"/>
                <w:sz w:val="28"/>
                <w:szCs w:val="28"/>
              </w:rPr>
            </w:pPr>
          </w:p>
        </w:tc>
      </w:tr>
      <w:tr w:rsidR="00D5489B" w:rsidRPr="00F84AEE" w14:paraId="620287BE" w14:textId="77777777" w:rsidTr="000F6E50">
        <w:trPr>
          <w:trHeight w:val="20"/>
        </w:trPr>
        <w:tc>
          <w:tcPr>
            <w:tcW w:w="708" w:type="dxa"/>
            <w:vMerge/>
            <w:shd w:val="clear" w:color="auto" w:fill="auto"/>
          </w:tcPr>
          <w:p w14:paraId="2F800E3D"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5EAF0D67" w14:textId="77777777" w:rsidR="00F821A4" w:rsidRPr="00F84AEE" w:rsidRDefault="00F821A4" w:rsidP="006E0701">
            <w:pPr>
              <w:rPr>
                <w:rFonts w:ascii="Times New Roman" w:hAnsi="Times New Roman" w:cs="Times New Roman"/>
                <w:sz w:val="28"/>
                <w:szCs w:val="28"/>
              </w:rPr>
            </w:pPr>
          </w:p>
        </w:tc>
        <w:tc>
          <w:tcPr>
            <w:tcW w:w="877" w:type="dxa"/>
            <w:shd w:val="clear" w:color="auto" w:fill="auto"/>
          </w:tcPr>
          <w:p w14:paraId="7CA2210D"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72DADA7E" w14:textId="77777777" w:rsidR="00F821A4" w:rsidRPr="00F84AEE" w:rsidRDefault="00F821A4" w:rsidP="006E0701">
            <w:pPr>
              <w:rPr>
                <w:rFonts w:ascii="Times New Roman" w:hAnsi="Times New Roman" w:cs="Times New Roman"/>
                <w:sz w:val="28"/>
                <w:szCs w:val="28"/>
              </w:rPr>
            </w:pPr>
          </w:p>
        </w:tc>
        <w:tc>
          <w:tcPr>
            <w:tcW w:w="1073" w:type="dxa"/>
            <w:shd w:val="clear" w:color="auto" w:fill="auto"/>
          </w:tcPr>
          <w:p w14:paraId="50FD0DD5"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7087A2D"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3B43C300"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319CA8BF" w14:textId="77777777" w:rsidR="00F821A4" w:rsidRPr="00F84AEE" w:rsidRDefault="00F821A4" w:rsidP="006E0701">
            <w:pPr>
              <w:rPr>
                <w:rFonts w:ascii="Times New Roman" w:hAnsi="Times New Roman" w:cs="Times New Roman"/>
                <w:sz w:val="28"/>
                <w:szCs w:val="28"/>
              </w:rPr>
            </w:pPr>
          </w:p>
        </w:tc>
      </w:tr>
      <w:tr w:rsidR="00D5489B" w:rsidRPr="00F84AEE" w14:paraId="76401458" w14:textId="77777777" w:rsidTr="000F6E50">
        <w:trPr>
          <w:trHeight w:val="20"/>
        </w:trPr>
        <w:tc>
          <w:tcPr>
            <w:tcW w:w="4256" w:type="dxa"/>
            <w:gridSpan w:val="4"/>
            <w:shd w:val="clear" w:color="auto" w:fill="auto"/>
          </w:tcPr>
          <w:p w14:paraId="161E747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QCVN/TCVN hiện hành</w:t>
            </w:r>
          </w:p>
        </w:tc>
        <w:tc>
          <w:tcPr>
            <w:tcW w:w="1073" w:type="dxa"/>
            <w:shd w:val="clear" w:color="auto" w:fill="auto"/>
          </w:tcPr>
          <w:p w14:paraId="2967D1E7"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0EEC5360"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1B475628"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1AC0EC90" w14:textId="77777777" w:rsidR="00F821A4" w:rsidRPr="00F84AEE" w:rsidRDefault="00F821A4" w:rsidP="006E0701">
            <w:pPr>
              <w:rPr>
                <w:rFonts w:ascii="Times New Roman" w:hAnsi="Times New Roman" w:cs="Times New Roman"/>
                <w:sz w:val="28"/>
                <w:szCs w:val="28"/>
              </w:rPr>
            </w:pPr>
          </w:p>
        </w:tc>
      </w:tr>
    </w:tbl>
    <w:p w14:paraId="1359717A"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Ghi chú:</w:t>
      </w:r>
    </w:p>
    <w:p w14:paraId="69631262"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Kết quả quan trắc theo từng thành phần môi trường được biểu diễn thành các bảng riêng</w:t>
      </w:r>
    </w:p>
    <w:p w14:paraId="18C53B3B"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Bảng có thể xoay dọc hoặc ngang tùy theo số lượng điểm/mẫu và thông số quan trắc.</w:t>
      </w:r>
    </w:p>
    <w:p w14:paraId="617E030D"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Trong trường hợp mỗi điểm chỉ lấy 1 mẫu thì không có giá trị trung bình.</w:t>
      </w:r>
    </w:p>
    <w:p w14:paraId="3A47E18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2. Kết quả quan trắc tiếng ồn và cường độ xe</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7"/>
        <w:gridCol w:w="1020"/>
        <w:gridCol w:w="978"/>
        <w:gridCol w:w="686"/>
        <w:gridCol w:w="785"/>
        <w:gridCol w:w="935"/>
        <w:gridCol w:w="1212"/>
        <w:gridCol w:w="986"/>
        <w:gridCol w:w="1031"/>
        <w:gridCol w:w="1019"/>
      </w:tblGrid>
      <w:tr w:rsidR="00D5489B" w:rsidRPr="00F84AEE" w14:paraId="4BA9BA08" w14:textId="77777777" w:rsidTr="000F6E50">
        <w:trPr>
          <w:trHeight w:val="20"/>
        </w:trPr>
        <w:tc>
          <w:tcPr>
            <w:tcW w:w="636" w:type="dxa"/>
            <w:vMerge w:val="restart"/>
            <w:shd w:val="clear" w:color="auto" w:fill="auto"/>
            <w:vAlign w:val="center"/>
          </w:tcPr>
          <w:p w14:paraId="72A4407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021" w:type="dxa"/>
            <w:vMerge w:val="restart"/>
            <w:shd w:val="clear" w:color="auto" w:fill="auto"/>
            <w:vAlign w:val="center"/>
          </w:tcPr>
          <w:p w14:paraId="224A5DE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989" w:type="dxa"/>
            <w:vMerge w:val="restart"/>
            <w:shd w:val="clear" w:color="auto" w:fill="auto"/>
            <w:vAlign w:val="center"/>
          </w:tcPr>
          <w:p w14:paraId="1A00B81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687" w:type="dxa"/>
            <w:vMerge w:val="restart"/>
            <w:shd w:val="clear" w:color="auto" w:fill="auto"/>
            <w:vAlign w:val="center"/>
          </w:tcPr>
          <w:p w14:paraId="28A3100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Giờ</w:t>
            </w:r>
          </w:p>
        </w:tc>
        <w:tc>
          <w:tcPr>
            <w:tcW w:w="1504" w:type="dxa"/>
            <w:gridSpan w:val="2"/>
            <w:shd w:val="clear" w:color="auto" w:fill="auto"/>
            <w:vAlign w:val="center"/>
          </w:tcPr>
          <w:p w14:paraId="12AB26A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Độ ồn</w:t>
            </w:r>
            <w:r w:rsidRPr="00F84AEE">
              <w:rPr>
                <w:rFonts w:ascii="Times New Roman" w:hAnsi="Times New Roman" w:cs="Times New Roman"/>
                <w:b/>
                <w:sz w:val="28"/>
                <w:szCs w:val="28"/>
              </w:rPr>
              <w:br/>
              <w:t>(dBA)</w:t>
            </w:r>
          </w:p>
        </w:tc>
        <w:tc>
          <w:tcPr>
            <w:tcW w:w="4019" w:type="dxa"/>
            <w:gridSpan w:val="4"/>
            <w:shd w:val="clear" w:color="auto" w:fill="auto"/>
            <w:vAlign w:val="center"/>
          </w:tcPr>
          <w:p w14:paraId="4AF59D8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Cường độ dòng xe</w:t>
            </w:r>
            <w:r w:rsidRPr="00F84AEE">
              <w:rPr>
                <w:rFonts w:ascii="Times New Roman" w:hAnsi="Times New Roman" w:cs="Times New Roman"/>
                <w:b/>
                <w:sz w:val="28"/>
                <w:szCs w:val="28"/>
              </w:rPr>
              <w:br/>
              <w:t>(Chiếc)</w:t>
            </w:r>
          </w:p>
        </w:tc>
      </w:tr>
      <w:tr w:rsidR="00D5489B" w:rsidRPr="00F84AEE" w14:paraId="684BD469" w14:textId="77777777" w:rsidTr="000F6E50">
        <w:trPr>
          <w:trHeight w:val="753"/>
        </w:trPr>
        <w:tc>
          <w:tcPr>
            <w:tcW w:w="636" w:type="dxa"/>
            <w:vMerge/>
            <w:shd w:val="clear" w:color="auto" w:fill="auto"/>
            <w:vAlign w:val="center"/>
          </w:tcPr>
          <w:p w14:paraId="4952AB42" w14:textId="77777777" w:rsidR="00F821A4" w:rsidRPr="00F84AEE" w:rsidRDefault="00F821A4" w:rsidP="006E0701">
            <w:pPr>
              <w:rPr>
                <w:rFonts w:ascii="Times New Roman" w:hAnsi="Times New Roman" w:cs="Times New Roman"/>
                <w:b/>
                <w:sz w:val="28"/>
                <w:szCs w:val="28"/>
              </w:rPr>
            </w:pPr>
          </w:p>
        </w:tc>
        <w:tc>
          <w:tcPr>
            <w:tcW w:w="1021" w:type="dxa"/>
            <w:vMerge/>
            <w:shd w:val="clear" w:color="auto" w:fill="auto"/>
            <w:vAlign w:val="center"/>
          </w:tcPr>
          <w:p w14:paraId="0380E177" w14:textId="77777777" w:rsidR="00F821A4" w:rsidRPr="00F84AEE" w:rsidRDefault="00F821A4" w:rsidP="006E0701">
            <w:pPr>
              <w:rPr>
                <w:rFonts w:ascii="Times New Roman" w:hAnsi="Times New Roman" w:cs="Times New Roman"/>
                <w:b/>
                <w:sz w:val="28"/>
                <w:szCs w:val="28"/>
              </w:rPr>
            </w:pPr>
          </w:p>
        </w:tc>
        <w:tc>
          <w:tcPr>
            <w:tcW w:w="989" w:type="dxa"/>
            <w:vMerge/>
            <w:shd w:val="clear" w:color="auto" w:fill="auto"/>
            <w:vAlign w:val="center"/>
          </w:tcPr>
          <w:p w14:paraId="02564795" w14:textId="77777777" w:rsidR="00F821A4" w:rsidRPr="00F84AEE" w:rsidRDefault="00F821A4" w:rsidP="006E0701">
            <w:pPr>
              <w:rPr>
                <w:rFonts w:ascii="Times New Roman" w:hAnsi="Times New Roman" w:cs="Times New Roman"/>
                <w:b/>
                <w:sz w:val="28"/>
                <w:szCs w:val="28"/>
              </w:rPr>
            </w:pPr>
          </w:p>
        </w:tc>
        <w:tc>
          <w:tcPr>
            <w:tcW w:w="687" w:type="dxa"/>
            <w:vMerge/>
            <w:shd w:val="clear" w:color="auto" w:fill="auto"/>
            <w:vAlign w:val="center"/>
          </w:tcPr>
          <w:p w14:paraId="4304DF31" w14:textId="77777777" w:rsidR="00F821A4" w:rsidRPr="00F84AEE" w:rsidRDefault="00F821A4" w:rsidP="006E0701">
            <w:pPr>
              <w:rPr>
                <w:rFonts w:ascii="Times New Roman" w:hAnsi="Times New Roman" w:cs="Times New Roman"/>
                <w:b/>
                <w:sz w:val="28"/>
                <w:szCs w:val="28"/>
              </w:rPr>
            </w:pPr>
          </w:p>
        </w:tc>
        <w:tc>
          <w:tcPr>
            <w:tcW w:w="699" w:type="dxa"/>
            <w:shd w:val="clear" w:color="auto" w:fill="auto"/>
            <w:vAlign w:val="center"/>
          </w:tcPr>
          <w:p w14:paraId="2CF3404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LA</w:t>
            </w:r>
            <w:r w:rsidRPr="00F84AEE">
              <w:rPr>
                <w:rFonts w:ascii="Times New Roman" w:hAnsi="Times New Roman" w:cs="Times New Roman"/>
                <w:b/>
                <w:sz w:val="28"/>
                <w:szCs w:val="28"/>
                <w:vertAlign w:val="subscript"/>
              </w:rPr>
              <w:t>eq</w:t>
            </w:r>
          </w:p>
        </w:tc>
        <w:tc>
          <w:tcPr>
            <w:tcW w:w="805" w:type="dxa"/>
            <w:shd w:val="clear" w:color="auto" w:fill="auto"/>
            <w:vAlign w:val="center"/>
          </w:tcPr>
          <w:p w14:paraId="0AF4EC3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LA</w:t>
            </w:r>
            <w:r w:rsidRPr="00F84AEE">
              <w:rPr>
                <w:rFonts w:ascii="Times New Roman" w:hAnsi="Times New Roman" w:cs="Times New Roman"/>
                <w:b/>
                <w:sz w:val="28"/>
                <w:szCs w:val="28"/>
                <w:vertAlign w:val="subscript"/>
              </w:rPr>
              <w:t>max</w:t>
            </w:r>
          </w:p>
        </w:tc>
        <w:tc>
          <w:tcPr>
            <w:tcW w:w="961" w:type="dxa"/>
            <w:shd w:val="clear" w:color="auto" w:fill="auto"/>
            <w:vAlign w:val="center"/>
          </w:tcPr>
          <w:p w14:paraId="71168AF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máy/Mô tô</w:t>
            </w:r>
          </w:p>
        </w:tc>
        <w:tc>
          <w:tcPr>
            <w:tcW w:w="998" w:type="dxa"/>
            <w:shd w:val="clear" w:color="auto" w:fill="auto"/>
            <w:vAlign w:val="center"/>
          </w:tcPr>
          <w:p w14:paraId="08DEEEA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con &lt; 12 chỗ</w:t>
            </w:r>
          </w:p>
        </w:tc>
        <w:tc>
          <w:tcPr>
            <w:tcW w:w="1034" w:type="dxa"/>
            <w:shd w:val="clear" w:color="auto" w:fill="auto"/>
            <w:vAlign w:val="center"/>
          </w:tcPr>
          <w:p w14:paraId="6B76D92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tải, xe khách</w:t>
            </w:r>
          </w:p>
        </w:tc>
        <w:tc>
          <w:tcPr>
            <w:tcW w:w="1026" w:type="dxa"/>
            <w:shd w:val="clear" w:color="auto" w:fill="auto"/>
            <w:vAlign w:val="center"/>
          </w:tcPr>
          <w:p w14:paraId="4976A95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cực lớn &gt; 10 bánh</w:t>
            </w:r>
          </w:p>
        </w:tc>
      </w:tr>
      <w:tr w:rsidR="00D5489B" w:rsidRPr="00F84AEE" w14:paraId="6039FE7C" w14:textId="77777777" w:rsidTr="000F6E50">
        <w:trPr>
          <w:trHeight w:val="20"/>
        </w:trPr>
        <w:tc>
          <w:tcPr>
            <w:tcW w:w="636" w:type="dxa"/>
            <w:vMerge w:val="restart"/>
            <w:shd w:val="clear" w:color="auto" w:fill="auto"/>
            <w:vAlign w:val="center"/>
          </w:tcPr>
          <w:p w14:paraId="40209D8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021" w:type="dxa"/>
            <w:vMerge w:val="restart"/>
            <w:shd w:val="clear" w:color="auto" w:fill="auto"/>
            <w:vAlign w:val="center"/>
          </w:tcPr>
          <w:p w14:paraId="3E47442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989" w:type="dxa"/>
            <w:vMerge w:val="restart"/>
            <w:shd w:val="clear" w:color="auto" w:fill="auto"/>
            <w:vAlign w:val="center"/>
          </w:tcPr>
          <w:p w14:paraId="4F0DF0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687" w:type="dxa"/>
            <w:shd w:val="clear" w:color="auto" w:fill="auto"/>
            <w:vAlign w:val="center"/>
          </w:tcPr>
          <w:p w14:paraId="64D3D70D"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2DEDF3C7"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1CADDBE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4DA191D"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4E025277"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A226C68"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25A5AF12" w14:textId="77777777" w:rsidR="00F821A4" w:rsidRPr="00F84AEE" w:rsidRDefault="00F821A4" w:rsidP="006E0701">
            <w:pPr>
              <w:rPr>
                <w:rFonts w:ascii="Times New Roman" w:hAnsi="Times New Roman" w:cs="Times New Roman"/>
                <w:sz w:val="28"/>
                <w:szCs w:val="28"/>
              </w:rPr>
            </w:pPr>
          </w:p>
        </w:tc>
      </w:tr>
      <w:tr w:rsidR="00D5489B" w:rsidRPr="00F84AEE" w14:paraId="2A8F197C" w14:textId="77777777" w:rsidTr="000F6E50">
        <w:trPr>
          <w:trHeight w:val="20"/>
        </w:trPr>
        <w:tc>
          <w:tcPr>
            <w:tcW w:w="636" w:type="dxa"/>
            <w:vMerge/>
            <w:shd w:val="clear" w:color="auto" w:fill="auto"/>
            <w:vAlign w:val="center"/>
          </w:tcPr>
          <w:p w14:paraId="2BE4B6B0"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00413709"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60E9177B"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6936A0E6"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6FC79043"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55F64C14"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4D19147"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56BF2DDA"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7F4EF4F5"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1318695F" w14:textId="77777777" w:rsidR="00F821A4" w:rsidRPr="00F84AEE" w:rsidRDefault="00F821A4" w:rsidP="006E0701">
            <w:pPr>
              <w:rPr>
                <w:rFonts w:ascii="Times New Roman" w:hAnsi="Times New Roman" w:cs="Times New Roman"/>
                <w:sz w:val="28"/>
                <w:szCs w:val="28"/>
              </w:rPr>
            </w:pPr>
          </w:p>
        </w:tc>
      </w:tr>
      <w:tr w:rsidR="00D5489B" w:rsidRPr="00F84AEE" w14:paraId="7D3FE1F3" w14:textId="77777777" w:rsidTr="000F6E50">
        <w:trPr>
          <w:trHeight w:val="20"/>
        </w:trPr>
        <w:tc>
          <w:tcPr>
            <w:tcW w:w="636" w:type="dxa"/>
            <w:vMerge/>
            <w:shd w:val="clear" w:color="auto" w:fill="auto"/>
            <w:vAlign w:val="center"/>
          </w:tcPr>
          <w:p w14:paraId="4ED177D2"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54EEA1F5" w14:textId="77777777" w:rsidR="00F821A4" w:rsidRPr="00F84AEE" w:rsidRDefault="00F821A4" w:rsidP="006E0701">
            <w:pPr>
              <w:rPr>
                <w:rFonts w:ascii="Times New Roman" w:hAnsi="Times New Roman" w:cs="Times New Roman"/>
                <w:sz w:val="28"/>
                <w:szCs w:val="28"/>
              </w:rPr>
            </w:pPr>
          </w:p>
        </w:tc>
        <w:tc>
          <w:tcPr>
            <w:tcW w:w="989" w:type="dxa"/>
            <w:vMerge w:val="restart"/>
            <w:shd w:val="clear" w:color="auto" w:fill="auto"/>
            <w:vAlign w:val="center"/>
          </w:tcPr>
          <w:p w14:paraId="61C818B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687" w:type="dxa"/>
            <w:shd w:val="clear" w:color="auto" w:fill="auto"/>
            <w:vAlign w:val="center"/>
          </w:tcPr>
          <w:p w14:paraId="5468B66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5029DD9D"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7127AE3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A53808C"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10774B69"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B94B8BC"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237FE9FA" w14:textId="77777777" w:rsidR="00F821A4" w:rsidRPr="00F84AEE" w:rsidRDefault="00F821A4" w:rsidP="006E0701">
            <w:pPr>
              <w:rPr>
                <w:rFonts w:ascii="Times New Roman" w:hAnsi="Times New Roman" w:cs="Times New Roman"/>
                <w:sz w:val="28"/>
                <w:szCs w:val="28"/>
              </w:rPr>
            </w:pPr>
          </w:p>
        </w:tc>
      </w:tr>
      <w:tr w:rsidR="00D5489B" w:rsidRPr="00F84AEE" w14:paraId="29A11B93" w14:textId="77777777" w:rsidTr="000F6E50">
        <w:trPr>
          <w:trHeight w:val="20"/>
        </w:trPr>
        <w:tc>
          <w:tcPr>
            <w:tcW w:w="636" w:type="dxa"/>
            <w:vMerge/>
            <w:shd w:val="clear" w:color="auto" w:fill="auto"/>
            <w:vAlign w:val="center"/>
          </w:tcPr>
          <w:p w14:paraId="16CC2815"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312A6A66"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43408A72"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1E0C0485"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E16124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3FC7C47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DCA1766"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7CF08708"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2793C29"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005CD47" w14:textId="77777777" w:rsidR="00F821A4" w:rsidRPr="00F84AEE" w:rsidRDefault="00F821A4" w:rsidP="006E0701">
            <w:pPr>
              <w:rPr>
                <w:rFonts w:ascii="Times New Roman" w:hAnsi="Times New Roman" w:cs="Times New Roman"/>
                <w:sz w:val="28"/>
                <w:szCs w:val="28"/>
              </w:rPr>
            </w:pPr>
          </w:p>
        </w:tc>
      </w:tr>
      <w:tr w:rsidR="00D5489B" w:rsidRPr="00F84AEE" w14:paraId="0E5D7B16" w14:textId="77777777" w:rsidTr="000F6E50">
        <w:trPr>
          <w:trHeight w:val="20"/>
        </w:trPr>
        <w:tc>
          <w:tcPr>
            <w:tcW w:w="636" w:type="dxa"/>
            <w:vMerge/>
            <w:shd w:val="clear" w:color="auto" w:fill="auto"/>
            <w:vAlign w:val="center"/>
          </w:tcPr>
          <w:p w14:paraId="24AB96C5"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65C3B82A"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207D10B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687" w:type="dxa"/>
            <w:shd w:val="clear" w:color="auto" w:fill="auto"/>
            <w:vAlign w:val="center"/>
          </w:tcPr>
          <w:p w14:paraId="78F797DE"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D8A19DB"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460ECA4A"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407349A8"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21DD8488"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A32085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C7778AD" w14:textId="77777777" w:rsidR="00F821A4" w:rsidRPr="00F84AEE" w:rsidRDefault="00F821A4" w:rsidP="006E0701">
            <w:pPr>
              <w:rPr>
                <w:rFonts w:ascii="Times New Roman" w:hAnsi="Times New Roman" w:cs="Times New Roman"/>
                <w:sz w:val="28"/>
                <w:szCs w:val="28"/>
              </w:rPr>
            </w:pPr>
          </w:p>
        </w:tc>
      </w:tr>
      <w:tr w:rsidR="00D5489B" w:rsidRPr="00F84AEE" w14:paraId="228F14D8" w14:textId="77777777" w:rsidTr="000F6E50">
        <w:trPr>
          <w:trHeight w:val="20"/>
        </w:trPr>
        <w:tc>
          <w:tcPr>
            <w:tcW w:w="636" w:type="dxa"/>
            <w:vMerge w:val="restart"/>
            <w:shd w:val="clear" w:color="auto" w:fill="auto"/>
            <w:vAlign w:val="center"/>
          </w:tcPr>
          <w:p w14:paraId="3347C6B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021" w:type="dxa"/>
            <w:vMerge w:val="restart"/>
            <w:shd w:val="clear" w:color="auto" w:fill="auto"/>
            <w:vAlign w:val="center"/>
          </w:tcPr>
          <w:p w14:paraId="63A0595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2</w:t>
            </w:r>
          </w:p>
        </w:tc>
        <w:tc>
          <w:tcPr>
            <w:tcW w:w="989" w:type="dxa"/>
            <w:vMerge w:val="restart"/>
            <w:shd w:val="clear" w:color="auto" w:fill="auto"/>
            <w:vAlign w:val="center"/>
          </w:tcPr>
          <w:p w14:paraId="199125A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687" w:type="dxa"/>
            <w:shd w:val="clear" w:color="auto" w:fill="auto"/>
            <w:vAlign w:val="center"/>
          </w:tcPr>
          <w:p w14:paraId="705EE5A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039C9A3A"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29D547DD"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7632A3E0"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FC5CA3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1EBE4A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41B0468B" w14:textId="77777777" w:rsidR="00F821A4" w:rsidRPr="00F84AEE" w:rsidRDefault="00F821A4" w:rsidP="006E0701">
            <w:pPr>
              <w:rPr>
                <w:rFonts w:ascii="Times New Roman" w:hAnsi="Times New Roman" w:cs="Times New Roman"/>
                <w:sz w:val="28"/>
                <w:szCs w:val="28"/>
              </w:rPr>
            </w:pPr>
          </w:p>
        </w:tc>
      </w:tr>
      <w:tr w:rsidR="00D5489B" w:rsidRPr="00F84AEE" w14:paraId="4B0493F2" w14:textId="77777777" w:rsidTr="000F6E50">
        <w:trPr>
          <w:trHeight w:val="20"/>
        </w:trPr>
        <w:tc>
          <w:tcPr>
            <w:tcW w:w="636" w:type="dxa"/>
            <w:vMerge/>
            <w:shd w:val="clear" w:color="auto" w:fill="auto"/>
            <w:vAlign w:val="center"/>
          </w:tcPr>
          <w:p w14:paraId="661F6DD8"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5EC5ED54"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6A2EA500"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1A7CEA0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52A35FA"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7F659D32"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784C7E26"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299062B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3285B34"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5E3FA75D" w14:textId="77777777" w:rsidR="00F821A4" w:rsidRPr="00F84AEE" w:rsidRDefault="00F821A4" w:rsidP="006E0701">
            <w:pPr>
              <w:rPr>
                <w:rFonts w:ascii="Times New Roman" w:hAnsi="Times New Roman" w:cs="Times New Roman"/>
                <w:sz w:val="28"/>
                <w:szCs w:val="28"/>
              </w:rPr>
            </w:pPr>
          </w:p>
        </w:tc>
      </w:tr>
      <w:tr w:rsidR="00D5489B" w:rsidRPr="00F84AEE" w14:paraId="5D84D518" w14:textId="77777777" w:rsidTr="000F6E50">
        <w:trPr>
          <w:trHeight w:val="20"/>
        </w:trPr>
        <w:tc>
          <w:tcPr>
            <w:tcW w:w="636" w:type="dxa"/>
            <w:vMerge/>
            <w:shd w:val="clear" w:color="auto" w:fill="auto"/>
            <w:vAlign w:val="center"/>
          </w:tcPr>
          <w:p w14:paraId="09AC79BE"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38C724CC" w14:textId="77777777" w:rsidR="00F821A4" w:rsidRPr="00F84AEE" w:rsidRDefault="00F821A4" w:rsidP="006E0701">
            <w:pPr>
              <w:rPr>
                <w:rFonts w:ascii="Times New Roman" w:hAnsi="Times New Roman" w:cs="Times New Roman"/>
                <w:sz w:val="28"/>
                <w:szCs w:val="28"/>
              </w:rPr>
            </w:pPr>
          </w:p>
        </w:tc>
        <w:tc>
          <w:tcPr>
            <w:tcW w:w="989" w:type="dxa"/>
            <w:vMerge w:val="restart"/>
            <w:shd w:val="clear" w:color="auto" w:fill="auto"/>
            <w:vAlign w:val="center"/>
          </w:tcPr>
          <w:p w14:paraId="4ADB777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687" w:type="dxa"/>
            <w:shd w:val="clear" w:color="auto" w:fill="auto"/>
            <w:vAlign w:val="center"/>
          </w:tcPr>
          <w:p w14:paraId="60838D90"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31DAAC06"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2D062C6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0E37863"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118E548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1C4E2586"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D025506" w14:textId="77777777" w:rsidR="00F821A4" w:rsidRPr="00F84AEE" w:rsidRDefault="00F821A4" w:rsidP="006E0701">
            <w:pPr>
              <w:rPr>
                <w:rFonts w:ascii="Times New Roman" w:hAnsi="Times New Roman" w:cs="Times New Roman"/>
                <w:sz w:val="28"/>
                <w:szCs w:val="28"/>
              </w:rPr>
            </w:pPr>
          </w:p>
        </w:tc>
      </w:tr>
      <w:tr w:rsidR="00D5489B" w:rsidRPr="00F84AEE" w14:paraId="3B0D6CB5" w14:textId="77777777" w:rsidTr="000F6E50">
        <w:trPr>
          <w:trHeight w:val="20"/>
        </w:trPr>
        <w:tc>
          <w:tcPr>
            <w:tcW w:w="636" w:type="dxa"/>
            <w:vMerge/>
            <w:shd w:val="clear" w:color="auto" w:fill="auto"/>
            <w:vAlign w:val="center"/>
          </w:tcPr>
          <w:p w14:paraId="4BEFD4C2"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4AC1E48D"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0B69D968"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76C618A2"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28AC0559"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6A5602F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00BCC38E"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64A6E1C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71312653"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059833F2" w14:textId="77777777" w:rsidR="00F821A4" w:rsidRPr="00F84AEE" w:rsidRDefault="00F821A4" w:rsidP="006E0701">
            <w:pPr>
              <w:rPr>
                <w:rFonts w:ascii="Times New Roman" w:hAnsi="Times New Roman" w:cs="Times New Roman"/>
                <w:sz w:val="28"/>
                <w:szCs w:val="28"/>
              </w:rPr>
            </w:pPr>
          </w:p>
        </w:tc>
      </w:tr>
      <w:tr w:rsidR="00D5489B" w:rsidRPr="00F84AEE" w14:paraId="4B7B509B" w14:textId="77777777" w:rsidTr="000F6E50">
        <w:trPr>
          <w:trHeight w:val="20"/>
        </w:trPr>
        <w:tc>
          <w:tcPr>
            <w:tcW w:w="636" w:type="dxa"/>
            <w:vMerge/>
            <w:shd w:val="clear" w:color="auto" w:fill="auto"/>
            <w:vAlign w:val="center"/>
          </w:tcPr>
          <w:p w14:paraId="0D103286"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416EFF31"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5A40E3B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687" w:type="dxa"/>
            <w:shd w:val="clear" w:color="auto" w:fill="auto"/>
            <w:vAlign w:val="center"/>
          </w:tcPr>
          <w:p w14:paraId="066C2F42"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7F5DB9A9"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49A87B8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F98FDD4"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B4EA8E7" w14:textId="77777777" w:rsidR="00F821A4" w:rsidRPr="00F84AEE" w:rsidRDefault="00F821A4" w:rsidP="006E0701">
            <w:pPr>
              <w:rPr>
                <w:rFonts w:ascii="Times New Roman" w:hAnsi="Times New Roman" w:cs="Times New Roman"/>
                <w:sz w:val="28"/>
                <w:szCs w:val="28"/>
              </w:rPr>
            </w:pPr>
          </w:p>
        </w:tc>
        <w:tc>
          <w:tcPr>
            <w:tcW w:w="2060" w:type="dxa"/>
            <w:gridSpan w:val="2"/>
            <w:shd w:val="clear" w:color="auto" w:fill="auto"/>
            <w:vAlign w:val="center"/>
          </w:tcPr>
          <w:p w14:paraId="63B25532" w14:textId="77777777" w:rsidR="00F821A4" w:rsidRPr="00F84AEE" w:rsidRDefault="00F821A4" w:rsidP="006E0701">
            <w:pPr>
              <w:rPr>
                <w:rFonts w:ascii="Times New Roman" w:hAnsi="Times New Roman" w:cs="Times New Roman"/>
                <w:sz w:val="28"/>
                <w:szCs w:val="28"/>
              </w:rPr>
            </w:pPr>
          </w:p>
        </w:tc>
      </w:tr>
      <w:tr w:rsidR="00D5489B" w:rsidRPr="00F84AEE" w14:paraId="2748E270" w14:textId="77777777" w:rsidTr="000F6E50">
        <w:trPr>
          <w:trHeight w:val="20"/>
        </w:trPr>
        <w:tc>
          <w:tcPr>
            <w:tcW w:w="636" w:type="dxa"/>
            <w:vMerge w:val="restart"/>
            <w:shd w:val="clear" w:color="auto" w:fill="auto"/>
            <w:vAlign w:val="center"/>
          </w:tcPr>
          <w:p w14:paraId="54D0244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021" w:type="dxa"/>
            <w:vMerge w:val="restart"/>
            <w:shd w:val="clear" w:color="auto" w:fill="auto"/>
            <w:vAlign w:val="center"/>
          </w:tcPr>
          <w:p w14:paraId="500D573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w:t>
            </w:r>
          </w:p>
        </w:tc>
        <w:tc>
          <w:tcPr>
            <w:tcW w:w="989" w:type="dxa"/>
            <w:shd w:val="clear" w:color="auto" w:fill="auto"/>
            <w:vAlign w:val="center"/>
          </w:tcPr>
          <w:p w14:paraId="2AD7D07E"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346640C0"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51CECA7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0539DA00"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76CF045"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494A385E"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F615BE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1510242F" w14:textId="77777777" w:rsidR="00F821A4" w:rsidRPr="00F84AEE" w:rsidRDefault="00F821A4" w:rsidP="006E0701">
            <w:pPr>
              <w:rPr>
                <w:rFonts w:ascii="Times New Roman" w:hAnsi="Times New Roman" w:cs="Times New Roman"/>
                <w:sz w:val="28"/>
                <w:szCs w:val="28"/>
              </w:rPr>
            </w:pPr>
          </w:p>
        </w:tc>
      </w:tr>
      <w:tr w:rsidR="00D5489B" w:rsidRPr="00F84AEE" w14:paraId="02FF3FFF" w14:textId="77777777" w:rsidTr="000F6E50">
        <w:trPr>
          <w:trHeight w:val="20"/>
        </w:trPr>
        <w:tc>
          <w:tcPr>
            <w:tcW w:w="636" w:type="dxa"/>
            <w:vMerge/>
            <w:shd w:val="clear" w:color="auto" w:fill="auto"/>
            <w:vAlign w:val="center"/>
          </w:tcPr>
          <w:p w14:paraId="3223A17B"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1BF6A767"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6080EB57"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4CD1490A"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13EBD5B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597248C2"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05E29AC"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771743E"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6853050"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5E9B32F8" w14:textId="77777777" w:rsidR="00F821A4" w:rsidRPr="00F84AEE" w:rsidRDefault="00F821A4" w:rsidP="006E0701">
            <w:pPr>
              <w:rPr>
                <w:rFonts w:ascii="Times New Roman" w:hAnsi="Times New Roman" w:cs="Times New Roman"/>
                <w:sz w:val="28"/>
                <w:szCs w:val="28"/>
              </w:rPr>
            </w:pPr>
          </w:p>
        </w:tc>
      </w:tr>
      <w:tr w:rsidR="00D5489B" w:rsidRPr="00F84AEE" w14:paraId="2DF44F9C" w14:textId="77777777" w:rsidTr="000F6E50">
        <w:trPr>
          <w:trHeight w:val="20"/>
        </w:trPr>
        <w:tc>
          <w:tcPr>
            <w:tcW w:w="2646" w:type="dxa"/>
            <w:gridSpan w:val="3"/>
            <w:shd w:val="clear" w:color="auto" w:fill="auto"/>
            <w:vAlign w:val="center"/>
          </w:tcPr>
          <w:p w14:paraId="1546BC5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QCVN/TCVN hiện hành</w:t>
            </w:r>
          </w:p>
        </w:tc>
        <w:tc>
          <w:tcPr>
            <w:tcW w:w="687" w:type="dxa"/>
            <w:shd w:val="clear" w:color="auto" w:fill="auto"/>
            <w:vAlign w:val="center"/>
          </w:tcPr>
          <w:p w14:paraId="55B3C02D"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6BE07123"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1C61300C"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77CF83A"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704BA7ED"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1762DA7"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4DC23190" w14:textId="77777777" w:rsidR="00F821A4" w:rsidRPr="00F84AEE" w:rsidRDefault="00F821A4" w:rsidP="006E0701">
            <w:pPr>
              <w:rPr>
                <w:rFonts w:ascii="Times New Roman" w:hAnsi="Times New Roman" w:cs="Times New Roman"/>
                <w:sz w:val="28"/>
                <w:szCs w:val="28"/>
              </w:rPr>
            </w:pPr>
          </w:p>
        </w:tc>
      </w:tr>
    </w:tbl>
    <w:p w14:paraId="109ED58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Kết quả quan trắc thành phần môi trường phóng xạ</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1092"/>
        <w:gridCol w:w="1356"/>
        <w:gridCol w:w="1216"/>
        <w:gridCol w:w="1192"/>
        <w:gridCol w:w="1202"/>
        <w:gridCol w:w="1082"/>
        <w:gridCol w:w="1063"/>
      </w:tblGrid>
      <w:tr w:rsidR="00D5489B" w:rsidRPr="00F84AEE" w14:paraId="2B2CEEC3" w14:textId="77777777" w:rsidTr="000F6E50">
        <w:trPr>
          <w:trHeight w:val="20"/>
        </w:trPr>
        <w:tc>
          <w:tcPr>
            <w:tcW w:w="653" w:type="dxa"/>
            <w:vMerge w:val="restart"/>
            <w:shd w:val="clear" w:color="auto" w:fill="auto"/>
            <w:vAlign w:val="center"/>
          </w:tcPr>
          <w:p w14:paraId="3872B5A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092" w:type="dxa"/>
            <w:vMerge w:val="restart"/>
            <w:shd w:val="clear" w:color="auto" w:fill="auto"/>
            <w:vAlign w:val="center"/>
          </w:tcPr>
          <w:p w14:paraId="23AF62B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1356" w:type="dxa"/>
            <w:vMerge w:val="restart"/>
            <w:shd w:val="clear" w:color="auto" w:fill="auto"/>
            <w:vAlign w:val="center"/>
          </w:tcPr>
          <w:p w14:paraId="1A6AF64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1216" w:type="dxa"/>
            <w:vMerge w:val="restart"/>
            <w:shd w:val="clear" w:color="auto" w:fill="auto"/>
            <w:vAlign w:val="center"/>
          </w:tcPr>
          <w:p w14:paraId="1476B59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mẫu</w:t>
            </w:r>
          </w:p>
        </w:tc>
        <w:tc>
          <w:tcPr>
            <w:tcW w:w="2394" w:type="dxa"/>
            <w:gridSpan w:val="2"/>
            <w:shd w:val="clear" w:color="auto" w:fill="auto"/>
            <w:vAlign w:val="center"/>
          </w:tcPr>
          <w:p w14:paraId="2920693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2145" w:type="dxa"/>
            <w:gridSpan w:val="2"/>
            <w:shd w:val="clear" w:color="auto" w:fill="auto"/>
            <w:vAlign w:val="center"/>
          </w:tcPr>
          <w:p w14:paraId="5B71789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2</w:t>
            </w:r>
          </w:p>
        </w:tc>
      </w:tr>
      <w:tr w:rsidR="00D5489B" w:rsidRPr="00F84AEE" w14:paraId="3DB9862E" w14:textId="77777777" w:rsidTr="000F6E50">
        <w:trPr>
          <w:trHeight w:val="20"/>
        </w:trPr>
        <w:tc>
          <w:tcPr>
            <w:tcW w:w="653" w:type="dxa"/>
            <w:vMerge/>
            <w:shd w:val="clear" w:color="auto" w:fill="auto"/>
            <w:vAlign w:val="center"/>
          </w:tcPr>
          <w:p w14:paraId="75D06C81"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7DF7D82"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33DECCC1" w14:textId="77777777" w:rsidR="00F821A4" w:rsidRPr="00F84AEE" w:rsidRDefault="00F821A4" w:rsidP="006E0701">
            <w:pPr>
              <w:rPr>
                <w:rFonts w:ascii="Times New Roman" w:hAnsi="Times New Roman" w:cs="Times New Roman"/>
                <w:sz w:val="28"/>
                <w:szCs w:val="28"/>
              </w:rPr>
            </w:pPr>
          </w:p>
        </w:tc>
        <w:tc>
          <w:tcPr>
            <w:tcW w:w="1216" w:type="dxa"/>
            <w:vMerge/>
            <w:shd w:val="clear" w:color="auto" w:fill="auto"/>
            <w:vAlign w:val="center"/>
          </w:tcPr>
          <w:p w14:paraId="0561CA81"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13A267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Kết quả</w:t>
            </w:r>
          </w:p>
        </w:tc>
        <w:tc>
          <w:tcPr>
            <w:tcW w:w="1202" w:type="dxa"/>
            <w:shd w:val="clear" w:color="auto" w:fill="auto"/>
            <w:vAlign w:val="center"/>
          </w:tcPr>
          <w:p w14:paraId="5874A1A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Sai số</w:t>
            </w:r>
          </w:p>
        </w:tc>
        <w:tc>
          <w:tcPr>
            <w:tcW w:w="1082" w:type="dxa"/>
            <w:shd w:val="clear" w:color="auto" w:fill="auto"/>
            <w:vAlign w:val="center"/>
          </w:tcPr>
          <w:p w14:paraId="0D6B35E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Kết quả</w:t>
            </w:r>
          </w:p>
        </w:tc>
        <w:tc>
          <w:tcPr>
            <w:tcW w:w="1063" w:type="dxa"/>
            <w:shd w:val="clear" w:color="auto" w:fill="auto"/>
            <w:vAlign w:val="center"/>
          </w:tcPr>
          <w:p w14:paraId="64FFA06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Sai số</w:t>
            </w:r>
          </w:p>
        </w:tc>
      </w:tr>
      <w:tr w:rsidR="00D5489B" w:rsidRPr="00F84AEE" w14:paraId="22E6396A" w14:textId="77777777" w:rsidTr="000F6E50">
        <w:trPr>
          <w:trHeight w:val="20"/>
        </w:trPr>
        <w:tc>
          <w:tcPr>
            <w:tcW w:w="653" w:type="dxa"/>
            <w:vMerge/>
            <w:shd w:val="clear" w:color="auto" w:fill="auto"/>
            <w:vAlign w:val="center"/>
          </w:tcPr>
          <w:p w14:paraId="115D68BB"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4787957D"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377EC828" w14:textId="77777777" w:rsidR="00F821A4" w:rsidRPr="00F84AEE" w:rsidRDefault="00F821A4" w:rsidP="006E0701">
            <w:pPr>
              <w:rPr>
                <w:rFonts w:ascii="Times New Roman" w:hAnsi="Times New Roman" w:cs="Times New Roman"/>
                <w:sz w:val="28"/>
                <w:szCs w:val="28"/>
              </w:rPr>
            </w:pPr>
          </w:p>
        </w:tc>
        <w:tc>
          <w:tcPr>
            <w:tcW w:w="1216" w:type="dxa"/>
            <w:vMerge/>
            <w:shd w:val="clear" w:color="auto" w:fill="auto"/>
            <w:vAlign w:val="center"/>
          </w:tcPr>
          <w:p w14:paraId="15D18804"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225BC0F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202" w:type="dxa"/>
            <w:shd w:val="clear" w:color="auto" w:fill="auto"/>
            <w:vAlign w:val="center"/>
          </w:tcPr>
          <w:p w14:paraId="3507AB5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82" w:type="dxa"/>
            <w:shd w:val="clear" w:color="auto" w:fill="auto"/>
            <w:vAlign w:val="center"/>
          </w:tcPr>
          <w:p w14:paraId="0243EA2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63" w:type="dxa"/>
            <w:shd w:val="clear" w:color="auto" w:fill="auto"/>
            <w:vAlign w:val="center"/>
          </w:tcPr>
          <w:p w14:paraId="027A24E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r>
      <w:tr w:rsidR="00D5489B" w:rsidRPr="00F84AEE" w14:paraId="6B5C882B" w14:textId="77777777" w:rsidTr="000F6E50">
        <w:trPr>
          <w:trHeight w:val="20"/>
        </w:trPr>
        <w:tc>
          <w:tcPr>
            <w:tcW w:w="653" w:type="dxa"/>
            <w:vMerge w:val="restart"/>
            <w:shd w:val="clear" w:color="auto" w:fill="auto"/>
            <w:vAlign w:val="center"/>
          </w:tcPr>
          <w:p w14:paraId="7535684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092" w:type="dxa"/>
            <w:vMerge w:val="restart"/>
            <w:shd w:val="clear" w:color="auto" w:fill="auto"/>
            <w:vAlign w:val="center"/>
          </w:tcPr>
          <w:p w14:paraId="1CEE36A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1356" w:type="dxa"/>
            <w:vMerge w:val="restart"/>
            <w:shd w:val="clear" w:color="auto" w:fill="auto"/>
            <w:vAlign w:val="center"/>
          </w:tcPr>
          <w:p w14:paraId="79B3437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1216" w:type="dxa"/>
            <w:shd w:val="clear" w:color="auto" w:fill="auto"/>
            <w:vAlign w:val="center"/>
          </w:tcPr>
          <w:p w14:paraId="6D2FF8CE"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468E940"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27C9242D"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A7DA9B6"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1E4A360" w14:textId="77777777" w:rsidR="00F821A4" w:rsidRPr="00F84AEE" w:rsidRDefault="00F821A4" w:rsidP="006E0701">
            <w:pPr>
              <w:rPr>
                <w:rFonts w:ascii="Times New Roman" w:hAnsi="Times New Roman" w:cs="Times New Roman"/>
                <w:sz w:val="28"/>
                <w:szCs w:val="28"/>
              </w:rPr>
            </w:pPr>
          </w:p>
        </w:tc>
      </w:tr>
      <w:tr w:rsidR="00D5489B" w:rsidRPr="00F84AEE" w14:paraId="76D28180" w14:textId="77777777" w:rsidTr="000F6E50">
        <w:trPr>
          <w:trHeight w:val="20"/>
        </w:trPr>
        <w:tc>
          <w:tcPr>
            <w:tcW w:w="653" w:type="dxa"/>
            <w:vMerge/>
            <w:shd w:val="clear" w:color="auto" w:fill="auto"/>
            <w:vAlign w:val="center"/>
          </w:tcPr>
          <w:p w14:paraId="57E0C1D8"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64796EC8"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219BDD67"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73897DB9"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7CA92315"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FB3C6A6"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ED8CF68"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4E99A16C" w14:textId="77777777" w:rsidR="00F821A4" w:rsidRPr="00F84AEE" w:rsidRDefault="00F821A4" w:rsidP="006E0701">
            <w:pPr>
              <w:rPr>
                <w:rFonts w:ascii="Times New Roman" w:hAnsi="Times New Roman" w:cs="Times New Roman"/>
                <w:sz w:val="28"/>
                <w:szCs w:val="28"/>
              </w:rPr>
            </w:pPr>
          </w:p>
        </w:tc>
      </w:tr>
      <w:tr w:rsidR="00D5489B" w:rsidRPr="00F84AEE" w14:paraId="7E4607DF" w14:textId="77777777" w:rsidTr="000F6E50">
        <w:trPr>
          <w:trHeight w:val="20"/>
        </w:trPr>
        <w:tc>
          <w:tcPr>
            <w:tcW w:w="653" w:type="dxa"/>
            <w:vMerge/>
            <w:shd w:val="clear" w:color="auto" w:fill="auto"/>
            <w:vAlign w:val="center"/>
          </w:tcPr>
          <w:p w14:paraId="04BF0078"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2E819D8A" w14:textId="77777777" w:rsidR="00F821A4" w:rsidRPr="00F84AEE" w:rsidRDefault="00F821A4" w:rsidP="006E0701">
            <w:pPr>
              <w:rPr>
                <w:rFonts w:ascii="Times New Roman" w:hAnsi="Times New Roman" w:cs="Times New Roman"/>
                <w:sz w:val="28"/>
                <w:szCs w:val="28"/>
              </w:rPr>
            </w:pPr>
          </w:p>
        </w:tc>
        <w:tc>
          <w:tcPr>
            <w:tcW w:w="1356" w:type="dxa"/>
            <w:vMerge w:val="restart"/>
            <w:shd w:val="clear" w:color="auto" w:fill="auto"/>
            <w:vAlign w:val="center"/>
          </w:tcPr>
          <w:p w14:paraId="3D85757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1216" w:type="dxa"/>
            <w:shd w:val="clear" w:color="auto" w:fill="auto"/>
            <w:vAlign w:val="center"/>
          </w:tcPr>
          <w:p w14:paraId="43F88197"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2F906781"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51DF9E0C"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0ABF1891"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01E1CDC" w14:textId="77777777" w:rsidR="00F821A4" w:rsidRPr="00F84AEE" w:rsidRDefault="00F821A4" w:rsidP="006E0701">
            <w:pPr>
              <w:rPr>
                <w:rFonts w:ascii="Times New Roman" w:hAnsi="Times New Roman" w:cs="Times New Roman"/>
                <w:sz w:val="28"/>
                <w:szCs w:val="28"/>
              </w:rPr>
            </w:pPr>
          </w:p>
        </w:tc>
      </w:tr>
      <w:tr w:rsidR="00D5489B" w:rsidRPr="00F84AEE" w14:paraId="3D9085FF" w14:textId="77777777" w:rsidTr="000F6E50">
        <w:trPr>
          <w:trHeight w:val="20"/>
        </w:trPr>
        <w:tc>
          <w:tcPr>
            <w:tcW w:w="653" w:type="dxa"/>
            <w:vMerge/>
            <w:shd w:val="clear" w:color="auto" w:fill="auto"/>
            <w:vAlign w:val="center"/>
          </w:tcPr>
          <w:p w14:paraId="5FA9020D"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71C0994B"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04C5B3A8"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2F89EC9A"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5946AF1A"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07B86C83"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49279EED"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008D2ED" w14:textId="77777777" w:rsidR="00F821A4" w:rsidRPr="00F84AEE" w:rsidRDefault="00F821A4" w:rsidP="006E0701">
            <w:pPr>
              <w:rPr>
                <w:rFonts w:ascii="Times New Roman" w:hAnsi="Times New Roman" w:cs="Times New Roman"/>
                <w:sz w:val="28"/>
                <w:szCs w:val="28"/>
              </w:rPr>
            </w:pPr>
          </w:p>
        </w:tc>
      </w:tr>
      <w:tr w:rsidR="00D5489B" w:rsidRPr="00F84AEE" w14:paraId="48D8E15F" w14:textId="77777777" w:rsidTr="000F6E50">
        <w:trPr>
          <w:trHeight w:val="20"/>
        </w:trPr>
        <w:tc>
          <w:tcPr>
            <w:tcW w:w="653" w:type="dxa"/>
            <w:vMerge/>
            <w:shd w:val="clear" w:color="auto" w:fill="auto"/>
            <w:vAlign w:val="center"/>
          </w:tcPr>
          <w:p w14:paraId="6C714E71"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1DB37D7"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61FA176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w:t>
            </w:r>
          </w:p>
        </w:tc>
        <w:tc>
          <w:tcPr>
            <w:tcW w:w="1216" w:type="dxa"/>
            <w:shd w:val="clear" w:color="auto" w:fill="auto"/>
            <w:vAlign w:val="center"/>
          </w:tcPr>
          <w:p w14:paraId="5261DF7B"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FC7499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B5E68B6"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1FE405EE"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9C44006" w14:textId="77777777" w:rsidR="00F821A4" w:rsidRPr="00F84AEE" w:rsidRDefault="00F821A4" w:rsidP="006E0701">
            <w:pPr>
              <w:rPr>
                <w:rFonts w:ascii="Times New Roman" w:hAnsi="Times New Roman" w:cs="Times New Roman"/>
                <w:sz w:val="28"/>
                <w:szCs w:val="28"/>
              </w:rPr>
            </w:pPr>
          </w:p>
        </w:tc>
      </w:tr>
      <w:tr w:rsidR="00D5489B" w:rsidRPr="00F84AEE" w14:paraId="6EE6808B" w14:textId="77777777" w:rsidTr="000F6E50">
        <w:trPr>
          <w:trHeight w:val="20"/>
        </w:trPr>
        <w:tc>
          <w:tcPr>
            <w:tcW w:w="653" w:type="dxa"/>
            <w:vMerge w:val="restart"/>
            <w:shd w:val="clear" w:color="auto" w:fill="auto"/>
            <w:vAlign w:val="center"/>
          </w:tcPr>
          <w:p w14:paraId="434AE66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092" w:type="dxa"/>
            <w:vMerge w:val="restart"/>
            <w:shd w:val="clear" w:color="auto" w:fill="auto"/>
            <w:vAlign w:val="center"/>
          </w:tcPr>
          <w:p w14:paraId="2B75148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2</w:t>
            </w:r>
          </w:p>
        </w:tc>
        <w:tc>
          <w:tcPr>
            <w:tcW w:w="1356" w:type="dxa"/>
            <w:vMerge w:val="restart"/>
            <w:shd w:val="clear" w:color="auto" w:fill="auto"/>
            <w:vAlign w:val="center"/>
          </w:tcPr>
          <w:p w14:paraId="45A100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1216" w:type="dxa"/>
            <w:shd w:val="clear" w:color="auto" w:fill="auto"/>
            <w:vAlign w:val="center"/>
          </w:tcPr>
          <w:p w14:paraId="4CA73FDC"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4749C0E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37A198F"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E337345"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6D9DC56" w14:textId="77777777" w:rsidR="00F821A4" w:rsidRPr="00F84AEE" w:rsidRDefault="00F821A4" w:rsidP="006E0701">
            <w:pPr>
              <w:rPr>
                <w:rFonts w:ascii="Times New Roman" w:hAnsi="Times New Roman" w:cs="Times New Roman"/>
                <w:sz w:val="28"/>
                <w:szCs w:val="28"/>
              </w:rPr>
            </w:pPr>
          </w:p>
        </w:tc>
      </w:tr>
      <w:tr w:rsidR="00D5489B" w:rsidRPr="00F84AEE" w14:paraId="0D5AEBA9" w14:textId="77777777" w:rsidTr="000F6E50">
        <w:trPr>
          <w:trHeight w:val="20"/>
        </w:trPr>
        <w:tc>
          <w:tcPr>
            <w:tcW w:w="653" w:type="dxa"/>
            <w:vMerge/>
            <w:shd w:val="clear" w:color="auto" w:fill="auto"/>
            <w:vAlign w:val="center"/>
          </w:tcPr>
          <w:p w14:paraId="1BDE4245"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38A10897"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14D35330"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0A2B131C"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3188D54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96A5F1A"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30CF5AA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DD4F22A" w14:textId="77777777" w:rsidR="00F821A4" w:rsidRPr="00F84AEE" w:rsidRDefault="00F821A4" w:rsidP="006E0701">
            <w:pPr>
              <w:rPr>
                <w:rFonts w:ascii="Times New Roman" w:hAnsi="Times New Roman" w:cs="Times New Roman"/>
                <w:sz w:val="28"/>
                <w:szCs w:val="28"/>
              </w:rPr>
            </w:pPr>
          </w:p>
        </w:tc>
      </w:tr>
      <w:tr w:rsidR="00D5489B" w:rsidRPr="00F84AEE" w14:paraId="0D41BF04" w14:textId="77777777" w:rsidTr="000F6E50">
        <w:trPr>
          <w:trHeight w:val="20"/>
        </w:trPr>
        <w:tc>
          <w:tcPr>
            <w:tcW w:w="653" w:type="dxa"/>
            <w:vMerge/>
            <w:shd w:val="clear" w:color="auto" w:fill="auto"/>
            <w:vAlign w:val="center"/>
          </w:tcPr>
          <w:p w14:paraId="740F60EC"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0D063639" w14:textId="77777777" w:rsidR="00F821A4" w:rsidRPr="00F84AEE" w:rsidRDefault="00F821A4" w:rsidP="006E0701">
            <w:pPr>
              <w:rPr>
                <w:rFonts w:ascii="Times New Roman" w:hAnsi="Times New Roman" w:cs="Times New Roman"/>
                <w:sz w:val="28"/>
                <w:szCs w:val="28"/>
              </w:rPr>
            </w:pPr>
          </w:p>
        </w:tc>
        <w:tc>
          <w:tcPr>
            <w:tcW w:w="1356" w:type="dxa"/>
            <w:vMerge w:val="restart"/>
            <w:shd w:val="clear" w:color="auto" w:fill="auto"/>
            <w:vAlign w:val="center"/>
          </w:tcPr>
          <w:p w14:paraId="425ADF2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1216" w:type="dxa"/>
            <w:shd w:val="clear" w:color="auto" w:fill="auto"/>
            <w:vAlign w:val="center"/>
          </w:tcPr>
          <w:p w14:paraId="3330C393"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70CBAC6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50A1C8A1"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99AA0D4"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C18C4C6" w14:textId="77777777" w:rsidR="00F821A4" w:rsidRPr="00F84AEE" w:rsidRDefault="00F821A4" w:rsidP="006E0701">
            <w:pPr>
              <w:rPr>
                <w:rFonts w:ascii="Times New Roman" w:hAnsi="Times New Roman" w:cs="Times New Roman"/>
                <w:sz w:val="28"/>
                <w:szCs w:val="28"/>
              </w:rPr>
            </w:pPr>
          </w:p>
        </w:tc>
      </w:tr>
      <w:tr w:rsidR="00D5489B" w:rsidRPr="00F84AEE" w14:paraId="43A3493E" w14:textId="77777777" w:rsidTr="000F6E50">
        <w:trPr>
          <w:trHeight w:val="20"/>
        </w:trPr>
        <w:tc>
          <w:tcPr>
            <w:tcW w:w="653" w:type="dxa"/>
            <w:vMerge/>
            <w:shd w:val="clear" w:color="auto" w:fill="auto"/>
            <w:vAlign w:val="center"/>
          </w:tcPr>
          <w:p w14:paraId="2E49C343"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ED4ADC4"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201B1C89"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4B226F90"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31EBF35"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4D9A0A34"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9863E57"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E126B18" w14:textId="77777777" w:rsidR="00F821A4" w:rsidRPr="00F84AEE" w:rsidRDefault="00F821A4" w:rsidP="006E0701">
            <w:pPr>
              <w:rPr>
                <w:rFonts w:ascii="Times New Roman" w:hAnsi="Times New Roman" w:cs="Times New Roman"/>
                <w:sz w:val="28"/>
                <w:szCs w:val="28"/>
              </w:rPr>
            </w:pPr>
          </w:p>
        </w:tc>
      </w:tr>
      <w:tr w:rsidR="00D5489B" w:rsidRPr="00F84AEE" w14:paraId="246446AD" w14:textId="77777777" w:rsidTr="000F6E50">
        <w:trPr>
          <w:trHeight w:val="20"/>
        </w:trPr>
        <w:tc>
          <w:tcPr>
            <w:tcW w:w="653" w:type="dxa"/>
            <w:vMerge/>
            <w:shd w:val="clear" w:color="auto" w:fill="auto"/>
            <w:vAlign w:val="center"/>
          </w:tcPr>
          <w:p w14:paraId="6A3D9AF9"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86F3F49"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3EDBC4E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w:t>
            </w:r>
          </w:p>
        </w:tc>
        <w:tc>
          <w:tcPr>
            <w:tcW w:w="1216" w:type="dxa"/>
            <w:shd w:val="clear" w:color="auto" w:fill="auto"/>
            <w:vAlign w:val="center"/>
          </w:tcPr>
          <w:p w14:paraId="101D0B7D"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454E77C7"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E55DE10"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F3504AB"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00113DF" w14:textId="77777777" w:rsidR="00F821A4" w:rsidRPr="00F84AEE" w:rsidRDefault="00F821A4" w:rsidP="006E0701">
            <w:pPr>
              <w:rPr>
                <w:rFonts w:ascii="Times New Roman" w:hAnsi="Times New Roman" w:cs="Times New Roman"/>
                <w:sz w:val="28"/>
                <w:szCs w:val="28"/>
              </w:rPr>
            </w:pPr>
          </w:p>
        </w:tc>
      </w:tr>
      <w:tr w:rsidR="00D5489B" w:rsidRPr="00F84AEE" w14:paraId="624F2051" w14:textId="77777777" w:rsidTr="000F6E50">
        <w:trPr>
          <w:trHeight w:val="20"/>
        </w:trPr>
        <w:tc>
          <w:tcPr>
            <w:tcW w:w="653" w:type="dxa"/>
            <w:vMerge w:val="restart"/>
            <w:shd w:val="clear" w:color="auto" w:fill="auto"/>
            <w:vAlign w:val="center"/>
          </w:tcPr>
          <w:p w14:paraId="35F82D9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092" w:type="dxa"/>
            <w:vMerge w:val="restart"/>
            <w:shd w:val="clear" w:color="auto" w:fill="auto"/>
            <w:vAlign w:val="center"/>
          </w:tcPr>
          <w:p w14:paraId="0CF901E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w:t>
            </w:r>
          </w:p>
        </w:tc>
        <w:tc>
          <w:tcPr>
            <w:tcW w:w="1356" w:type="dxa"/>
            <w:shd w:val="clear" w:color="auto" w:fill="auto"/>
            <w:vAlign w:val="center"/>
          </w:tcPr>
          <w:p w14:paraId="47CA8F73"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40EDFFC6"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57A365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3C8327D5"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0E9BDEC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CBDA427" w14:textId="77777777" w:rsidR="00F821A4" w:rsidRPr="00F84AEE" w:rsidRDefault="00F821A4" w:rsidP="006E0701">
            <w:pPr>
              <w:rPr>
                <w:rFonts w:ascii="Times New Roman" w:hAnsi="Times New Roman" w:cs="Times New Roman"/>
                <w:sz w:val="28"/>
                <w:szCs w:val="28"/>
              </w:rPr>
            </w:pPr>
          </w:p>
        </w:tc>
      </w:tr>
      <w:tr w:rsidR="00D5489B" w:rsidRPr="00F84AEE" w14:paraId="32813C98" w14:textId="77777777" w:rsidTr="000F6E50">
        <w:trPr>
          <w:trHeight w:val="20"/>
        </w:trPr>
        <w:tc>
          <w:tcPr>
            <w:tcW w:w="653" w:type="dxa"/>
            <w:vMerge/>
            <w:shd w:val="clear" w:color="auto" w:fill="auto"/>
            <w:vAlign w:val="center"/>
          </w:tcPr>
          <w:p w14:paraId="1097AD74"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25E5EF71"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011F93A7"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337019BA"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E97C6EA"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4FB6FC40"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39F80170"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A5BE586" w14:textId="77777777" w:rsidR="00F821A4" w:rsidRPr="00F84AEE" w:rsidRDefault="00F821A4" w:rsidP="006E0701">
            <w:pPr>
              <w:rPr>
                <w:rFonts w:ascii="Times New Roman" w:hAnsi="Times New Roman" w:cs="Times New Roman"/>
                <w:sz w:val="28"/>
                <w:szCs w:val="28"/>
              </w:rPr>
            </w:pPr>
          </w:p>
        </w:tc>
      </w:tr>
      <w:tr w:rsidR="00D5489B" w:rsidRPr="00F84AEE" w14:paraId="0ED77EE1" w14:textId="77777777" w:rsidTr="000F6E50">
        <w:trPr>
          <w:trHeight w:val="20"/>
        </w:trPr>
        <w:tc>
          <w:tcPr>
            <w:tcW w:w="653" w:type="dxa"/>
            <w:vMerge/>
            <w:shd w:val="clear" w:color="auto" w:fill="auto"/>
            <w:vAlign w:val="center"/>
          </w:tcPr>
          <w:p w14:paraId="22FE50E3"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1171DAC0"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57E1B9C3"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09A048A8"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5100E33"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33FDAB12"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598A4A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BF0C58C" w14:textId="77777777" w:rsidR="00F821A4" w:rsidRPr="00F84AEE" w:rsidRDefault="00F821A4" w:rsidP="006E0701">
            <w:pPr>
              <w:rPr>
                <w:rFonts w:ascii="Times New Roman" w:hAnsi="Times New Roman" w:cs="Times New Roman"/>
                <w:sz w:val="28"/>
                <w:szCs w:val="28"/>
              </w:rPr>
            </w:pPr>
          </w:p>
        </w:tc>
      </w:tr>
      <w:tr w:rsidR="00D5489B" w:rsidRPr="00F84AEE" w14:paraId="1B6A0705" w14:textId="77777777" w:rsidTr="000F6E50">
        <w:trPr>
          <w:trHeight w:val="20"/>
        </w:trPr>
        <w:tc>
          <w:tcPr>
            <w:tcW w:w="3101" w:type="dxa"/>
            <w:gridSpan w:val="3"/>
            <w:shd w:val="clear" w:color="auto" w:fill="auto"/>
            <w:vAlign w:val="center"/>
          </w:tcPr>
          <w:p w14:paraId="7C2B2A5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 TCVN hiện hành</w:t>
            </w:r>
          </w:p>
        </w:tc>
        <w:tc>
          <w:tcPr>
            <w:tcW w:w="1216" w:type="dxa"/>
            <w:shd w:val="clear" w:color="auto" w:fill="auto"/>
            <w:vAlign w:val="center"/>
          </w:tcPr>
          <w:p w14:paraId="1F03688D"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0CEBE4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66616C2"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45840B6F"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5B77E02" w14:textId="77777777" w:rsidR="00F821A4" w:rsidRPr="00F84AEE" w:rsidRDefault="00F821A4" w:rsidP="006E0701">
            <w:pPr>
              <w:rPr>
                <w:rFonts w:ascii="Times New Roman" w:hAnsi="Times New Roman" w:cs="Times New Roman"/>
                <w:sz w:val="28"/>
                <w:szCs w:val="28"/>
              </w:rPr>
            </w:pPr>
          </w:p>
        </w:tc>
      </w:tr>
    </w:tbl>
    <w:p w14:paraId="4D9BFAB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4. Kết quả quan trắc sinh vật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28"/>
        <w:gridCol w:w="1560"/>
        <w:gridCol w:w="1025"/>
        <w:gridCol w:w="1118"/>
        <w:gridCol w:w="868"/>
        <w:gridCol w:w="1105"/>
        <w:gridCol w:w="1004"/>
        <w:gridCol w:w="1017"/>
      </w:tblGrid>
      <w:tr w:rsidR="00D5489B" w:rsidRPr="00F84AEE" w14:paraId="78B99529" w14:textId="77777777" w:rsidTr="000F6E50">
        <w:trPr>
          <w:trHeight w:val="20"/>
        </w:trPr>
        <w:tc>
          <w:tcPr>
            <w:tcW w:w="828" w:type="dxa"/>
            <w:vMerge w:val="restart"/>
            <w:shd w:val="clear" w:color="auto" w:fill="auto"/>
            <w:vAlign w:val="center"/>
          </w:tcPr>
          <w:p w14:paraId="73ED5B1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560" w:type="dxa"/>
            <w:vMerge w:val="restart"/>
            <w:shd w:val="clear" w:color="auto" w:fill="auto"/>
            <w:vAlign w:val="center"/>
          </w:tcPr>
          <w:p w14:paraId="73CDBA0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Tên khoa học</w:t>
            </w:r>
          </w:p>
        </w:tc>
        <w:tc>
          <w:tcPr>
            <w:tcW w:w="6137" w:type="dxa"/>
            <w:gridSpan w:val="6"/>
            <w:shd w:val="clear" w:color="auto" w:fill="auto"/>
            <w:vAlign w:val="center"/>
          </w:tcPr>
          <w:p w14:paraId="3665C1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r>
      <w:tr w:rsidR="00D5489B" w:rsidRPr="00F84AEE" w14:paraId="087C81D1" w14:textId="77777777" w:rsidTr="000F6E50">
        <w:trPr>
          <w:trHeight w:val="20"/>
        </w:trPr>
        <w:tc>
          <w:tcPr>
            <w:tcW w:w="828" w:type="dxa"/>
            <w:vMerge/>
            <w:shd w:val="clear" w:color="auto" w:fill="auto"/>
            <w:vAlign w:val="center"/>
          </w:tcPr>
          <w:p w14:paraId="029C32B2" w14:textId="77777777" w:rsidR="00F821A4" w:rsidRPr="00F84AEE" w:rsidRDefault="00F821A4" w:rsidP="006E0701">
            <w:pPr>
              <w:rPr>
                <w:rFonts w:ascii="Times New Roman" w:hAnsi="Times New Roman" w:cs="Times New Roman"/>
                <w:sz w:val="28"/>
                <w:szCs w:val="28"/>
              </w:rPr>
            </w:pPr>
          </w:p>
        </w:tc>
        <w:tc>
          <w:tcPr>
            <w:tcW w:w="1560" w:type="dxa"/>
            <w:vMerge/>
            <w:shd w:val="clear" w:color="auto" w:fill="auto"/>
            <w:vAlign w:val="center"/>
          </w:tcPr>
          <w:p w14:paraId="3D518040" w14:textId="77777777" w:rsidR="00F821A4" w:rsidRPr="00F84AEE" w:rsidRDefault="00F821A4" w:rsidP="006E0701">
            <w:pPr>
              <w:rPr>
                <w:rFonts w:ascii="Times New Roman" w:hAnsi="Times New Roman" w:cs="Times New Roman"/>
                <w:sz w:val="28"/>
                <w:szCs w:val="28"/>
              </w:rPr>
            </w:pPr>
          </w:p>
        </w:tc>
        <w:tc>
          <w:tcPr>
            <w:tcW w:w="2143" w:type="dxa"/>
            <w:gridSpan w:val="2"/>
            <w:shd w:val="clear" w:color="auto" w:fill="auto"/>
            <w:vAlign w:val="center"/>
          </w:tcPr>
          <w:p w14:paraId="7AB1E9D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1</w:t>
            </w:r>
          </w:p>
        </w:tc>
        <w:tc>
          <w:tcPr>
            <w:tcW w:w="1973" w:type="dxa"/>
            <w:gridSpan w:val="2"/>
            <w:shd w:val="clear" w:color="auto" w:fill="auto"/>
            <w:vAlign w:val="center"/>
          </w:tcPr>
          <w:p w14:paraId="1664149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2</w:t>
            </w:r>
          </w:p>
        </w:tc>
        <w:tc>
          <w:tcPr>
            <w:tcW w:w="2021" w:type="dxa"/>
            <w:gridSpan w:val="2"/>
            <w:shd w:val="clear" w:color="auto" w:fill="auto"/>
            <w:vAlign w:val="center"/>
          </w:tcPr>
          <w:p w14:paraId="18762BD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w:t>
            </w:r>
          </w:p>
        </w:tc>
      </w:tr>
      <w:tr w:rsidR="00D5489B" w:rsidRPr="00F84AEE" w14:paraId="002AB28D" w14:textId="77777777" w:rsidTr="000F6E50">
        <w:trPr>
          <w:trHeight w:val="20"/>
        </w:trPr>
        <w:tc>
          <w:tcPr>
            <w:tcW w:w="828" w:type="dxa"/>
            <w:vMerge/>
            <w:shd w:val="clear" w:color="auto" w:fill="auto"/>
            <w:vAlign w:val="center"/>
          </w:tcPr>
          <w:p w14:paraId="2B8CF6EF" w14:textId="77777777" w:rsidR="00F821A4" w:rsidRPr="00F84AEE" w:rsidRDefault="00F821A4" w:rsidP="006E0701">
            <w:pPr>
              <w:rPr>
                <w:rFonts w:ascii="Times New Roman" w:hAnsi="Times New Roman" w:cs="Times New Roman"/>
                <w:sz w:val="28"/>
                <w:szCs w:val="28"/>
              </w:rPr>
            </w:pPr>
          </w:p>
        </w:tc>
        <w:tc>
          <w:tcPr>
            <w:tcW w:w="1560" w:type="dxa"/>
            <w:vMerge/>
            <w:shd w:val="clear" w:color="auto" w:fill="auto"/>
            <w:vAlign w:val="center"/>
          </w:tcPr>
          <w:p w14:paraId="59E9F7A7" w14:textId="77777777" w:rsidR="00F821A4" w:rsidRPr="00F84AEE" w:rsidRDefault="00F821A4" w:rsidP="006E0701">
            <w:pPr>
              <w:rPr>
                <w:rFonts w:ascii="Times New Roman" w:hAnsi="Times New Roman" w:cs="Times New Roman"/>
                <w:sz w:val="28"/>
                <w:szCs w:val="28"/>
              </w:rPr>
            </w:pPr>
          </w:p>
        </w:tc>
        <w:tc>
          <w:tcPr>
            <w:tcW w:w="1025" w:type="dxa"/>
            <w:shd w:val="clear" w:color="auto" w:fill="auto"/>
            <w:vAlign w:val="center"/>
          </w:tcPr>
          <w:p w14:paraId="7FCEB0C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118" w:type="dxa"/>
            <w:shd w:val="clear" w:color="auto" w:fill="auto"/>
            <w:vAlign w:val="center"/>
          </w:tcPr>
          <w:p w14:paraId="3760F72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c>
          <w:tcPr>
            <w:tcW w:w="868" w:type="dxa"/>
            <w:shd w:val="clear" w:color="auto" w:fill="auto"/>
            <w:vAlign w:val="center"/>
          </w:tcPr>
          <w:p w14:paraId="1DF7190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105" w:type="dxa"/>
            <w:shd w:val="clear" w:color="auto" w:fill="auto"/>
            <w:vAlign w:val="center"/>
          </w:tcPr>
          <w:p w14:paraId="2B888E7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c>
          <w:tcPr>
            <w:tcW w:w="1004" w:type="dxa"/>
            <w:shd w:val="clear" w:color="auto" w:fill="auto"/>
            <w:vAlign w:val="center"/>
          </w:tcPr>
          <w:p w14:paraId="30CE52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017" w:type="dxa"/>
            <w:shd w:val="clear" w:color="auto" w:fill="auto"/>
            <w:vAlign w:val="center"/>
          </w:tcPr>
          <w:p w14:paraId="763C3E3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r>
      <w:tr w:rsidR="00D5489B" w:rsidRPr="00F84AEE" w14:paraId="0AB72BB8" w14:textId="77777777" w:rsidTr="000F6E50">
        <w:trPr>
          <w:trHeight w:val="20"/>
        </w:trPr>
        <w:tc>
          <w:tcPr>
            <w:tcW w:w="828" w:type="dxa"/>
            <w:shd w:val="clear" w:color="auto" w:fill="auto"/>
            <w:vAlign w:val="center"/>
          </w:tcPr>
          <w:p w14:paraId="0110692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560" w:type="dxa"/>
            <w:shd w:val="clear" w:color="auto" w:fill="auto"/>
            <w:vAlign w:val="center"/>
          </w:tcPr>
          <w:p w14:paraId="6D9D8FF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Ngành</w:t>
            </w:r>
          </w:p>
        </w:tc>
        <w:tc>
          <w:tcPr>
            <w:tcW w:w="1025" w:type="dxa"/>
            <w:shd w:val="clear" w:color="auto" w:fill="auto"/>
            <w:vAlign w:val="center"/>
          </w:tcPr>
          <w:p w14:paraId="50A81C47"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5C51BB77"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46919EBE"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5B83C90C"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69C4AC05"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390833C7" w14:textId="77777777" w:rsidR="00F821A4" w:rsidRPr="00F84AEE" w:rsidRDefault="00F821A4" w:rsidP="006E0701">
            <w:pPr>
              <w:rPr>
                <w:rFonts w:ascii="Times New Roman" w:hAnsi="Times New Roman" w:cs="Times New Roman"/>
                <w:sz w:val="28"/>
                <w:szCs w:val="28"/>
              </w:rPr>
            </w:pPr>
          </w:p>
        </w:tc>
      </w:tr>
      <w:tr w:rsidR="00D5489B" w:rsidRPr="00F84AEE" w14:paraId="6FE46936" w14:textId="77777777" w:rsidTr="000F6E50">
        <w:trPr>
          <w:trHeight w:val="20"/>
        </w:trPr>
        <w:tc>
          <w:tcPr>
            <w:tcW w:w="828" w:type="dxa"/>
            <w:shd w:val="clear" w:color="auto" w:fill="auto"/>
            <w:vAlign w:val="center"/>
          </w:tcPr>
          <w:p w14:paraId="3014DDD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560" w:type="dxa"/>
            <w:shd w:val="clear" w:color="auto" w:fill="auto"/>
            <w:vAlign w:val="center"/>
          </w:tcPr>
          <w:p w14:paraId="2B8ED96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Lớp</w:t>
            </w:r>
          </w:p>
        </w:tc>
        <w:tc>
          <w:tcPr>
            <w:tcW w:w="1025" w:type="dxa"/>
            <w:shd w:val="clear" w:color="auto" w:fill="auto"/>
            <w:vAlign w:val="center"/>
          </w:tcPr>
          <w:p w14:paraId="2236C731"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2A8471ED"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361363BF"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20E65747"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3FAEFDCF"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374BBED3" w14:textId="77777777" w:rsidR="00F821A4" w:rsidRPr="00F84AEE" w:rsidRDefault="00F821A4" w:rsidP="006E0701">
            <w:pPr>
              <w:rPr>
                <w:rFonts w:ascii="Times New Roman" w:hAnsi="Times New Roman" w:cs="Times New Roman"/>
                <w:sz w:val="28"/>
                <w:szCs w:val="28"/>
              </w:rPr>
            </w:pPr>
          </w:p>
        </w:tc>
      </w:tr>
      <w:tr w:rsidR="00D5489B" w:rsidRPr="00F84AEE" w14:paraId="1443D4EC" w14:textId="77777777" w:rsidTr="000F6E50">
        <w:trPr>
          <w:trHeight w:val="20"/>
        </w:trPr>
        <w:tc>
          <w:tcPr>
            <w:tcW w:w="828" w:type="dxa"/>
            <w:shd w:val="clear" w:color="auto" w:fill="auto"/>
            <w:vAlign w:val="center"/>
          </w:tcPr>
          <w:p w14:paraId="28A51E2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560" w:type="dxa"/>
            <w:shd w:val="clear" w:color="auto" w:fill="auto"/>
            <w:vAlign w:val="center"/>
          </w:tcPr>
          <w:p w14:paraId="61836B0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Bộ</w:t>
            </w:r>
          </w:p>
        </w:tc>
        <w:tc>
          <w:tcPr>
            <w:tcW w:w="1025" w:type="dxa"/>
            <w:shd w:val="clear" w:color="auto" w:fill="auto"/>
            <w:vAlign w:val="center"/>
          </w:tcPr>
          <w:p w14:paraId="09ACEA38"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49A22C8D"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6D93FEA1"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619C456C"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43201F78"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42641343" w14:textId="77777777" w:rsidR="00F821A4" w:rsidRPr="00F84AEE" w:rsidRDefault="00F821A4" w:rsidP="006E0701">
            <w:pPr>
              <w:rPr>
                <w:rFonts w:ascii="Times New Roman" w:hAnsi="Times New Roman" w:cs="Times New Roman"/>
                <w:sz w:val="28"/>
                <w:szCs w:val="28"/>
              </w:rPr>
            </w:pPr>
          </w:p>
        </w:tc>
      </w:tr>
      <w:tr w:rsidR="00D5489B" w:rsidRPr="00F84AEE" w14:paraId="6B976741" w14:textId="77777777" w:rsidTr="000F6E50">
        <w:trPr>
          <w:trHeight w:val="20"/>
        </w:trPr>
        <w:tc>
          <w:tcPr>
            <w:tcW w:w="828" w:type="dxa"/>
            <w:shd w:val="clear" w:color="auto" w:fill="auto"/>
            <w:vAlign w:val="center"/>
          </w:tcPr>
          <w:p w14:paraId="094C249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4</w:t>
            </w:r>
          </w:p>
        </w:tc>
        <w:tc>
          <w:tcPr>
            <w:tcW w:w="1560" w:type="dxa"/>
            <w:shd w:val="clear" w:color="auto" w:fill="auto"/>
            <w:vAlign w:val="center"/>
          </w:tcPr>
          <w:p w14:paraId="4923CFC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Họ</w:t>
            </w:r>
          </w:p>
        </w:tc>
        <w:tc>
          <w:tcPr>
            <w:tcW w:w="1025" w:type="dxa"/>
            <w:shd w:val="clear" w:color="auto" w:fill="auto"/>
            <w:vAlign w:val="center"/>
          </w:tcPr>
          <w:p w14:paraId="7DE6DDDB"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1CDA0F39"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7486D080"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72F9B3AF"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706F4412"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77935E59" w14:textId="77777777" w:rsidR="00F821A4" w:rsidRPr="00F84AEE" w:rsidRDefault="00F821A4" w:rsidP="006E0701">
            <w:pPr>
              <w:rPr>
                <w:rFonts w:ascii="Times New Roman" w:hAnsi="Times New Roman" w:cs="Times New Roman"/>
                <w:sz w:val="28"/>
                <w:szCs w:val="28"/>
              </w:rPr>
            </w:pPr>
          </w:p>
        </w:tc>
      </w:tr>
      <w:tr w:rsidR="003B07D1" w:rsidRPr="00F84AEE" w14:paraId="06403747" w14:textId="77777777" w:rsidTr="000F6E50">
        <w:trPr>
          <w:trHeight w:val="20"/>
        </w:trPr>
        <w:tc>
          <w:tcPr>
            <w:tcW w:w="828" w:type="dxa"/>
            <w:shd w:val="clear" w:color="auto" w:fill="auto"/>
            <w:vAlign w:val="center"/>
          </w:tcPr>
          <w:p w14:paraId="2A610A3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5</w:t>
            </w:r>
          </w:p>
        </w:tc>
        <w:tc>
          <w:tcPr>
            <w:tcW w:w="1560" w:type="dxa"/>
            <w:shd w:val="clear" w:color="auto" w:fill="auto"/>
            <w:vAlign w:val="center"/>
          </w:tcPr>
          <w:p w14:paraId="67D2E06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Loài</w:t>
            </w:r>
          </w:p>
        </w:tc>
        <w:tc>
          <w:tcPr>
            <w:tcW w:w="1025" w:type="dxa"/>
            <w:shd w:val="clear" w:color="auto" w:fill="auto"/>
            <w:vAlign w:val="center"/>
          </w:tcPr>
          <w:p w14:paraId="1FF90274"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2EDFE6D8"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5EA7C9FA"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65FC7008"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2062D88C"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0B1A2D15" w14:textId="77777777" w:rsidR="00F821A4" w:rsidRPr="00F84AEE" w:rsidRDefault="00F821A4" w:rsidP="006E0701">
            <w:pPr>
              <w:rPr>
                <w:rFonts w:ascii="Times New Roman" w:hAnsi="Times New Roman" w:cs="Times New Roman"/>
                <w:sz w:val="28"/>
                <w:szCs w:val="28"/>
              </w:rPr>
            </w:pPr>
          </w:p>
        </w:tc>
      </w:tr>
    </w:tbl>
    <w:p w14:paraId="68955E8E" w14:textId="77777777" w:rsidR="00F821A4" w:rsidRPr="00F84AEE" w:rsidRDefault="00F821A4" w:rsidP="006E0701">
      <w:pPr>
        <w:rPr>
          <w:rFonts w:ascii="Times New Roman" w:hAnsi="Times New Roman" w:cs="Times New Roman"/>
          <w:i/>
          <w:sz w:val="28"/>
          <w:szCs w:val="28"/>
        </w:rPr>
      </w:pPr>
    </w:p>
    <w:p w14:paraId="45595D8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1065EC1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Biểu A3: Báo cáo tổng hợp kết quả quan trắc </w:t>
      </w:r>
      <w:r w:rsidR="00DB79EA">
        <w:rPr>
          <w:rFonts w:ascii="Times New Roman" w:hAnsi="Times New Roman" w:cs="Times New Roman"/>
          <w:i/>
          <w:sz w:val="28"/>
          <w:szCs w:val="28"/>
        </w:rPr>
        <w:t>quý</w:t>
      </w:r>
      <w:r w:rsidR="00DB79EA"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trạm quan trắc không khí</w:t>
      </w:r>
      <w:r w:rsidR="00DB79EA">
        <w:rPr>
          <w:rFonts w:ascii="Times New Roman" w:hAnsi="Times New Roman" w:cs="Times New Roman"/>
          <w:i/>
          <w:sz w:val="28"/>
          <w:szCs w:val="28"/>
        </w:rPr>
        <w:t xml:space="preserve"> và nước mặt</w:t>
      </w:r>
      <w:r w:rsidRPr="00F84AEE">
        <w:rPr>
          <w:rFonts w:ascii="Times New Roman" w:hAnsi="Times New Roman" w:cs="Times New Roman"/>
          <w:i/>
          <w:sz w:val="28"/>
          <w:szCs w:val="28"/>
        </w:rPr>
        <w:t xml:space="preserve"> tự động, liên tục,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3DA9CF30" w14:textId="77777777" w:rsidTr="000F6E50">
        <w:tc>
          <w:tcPr>
            <w:tcW w:w="8856" w:type="dxa"/>
            <w:gridSpan w:val="2"/>
            <w:tcBorders>
              <w:top w:val="single" w:sz="2" w:space="0" w:color="auto"/>
              <w:left w:val="single" w:sz="2" w:space="0" w:color="auto"/>
              <w:bottom w:val="nil"/>
              <w:right w:val="single" w:sz="2" w:space="0" w:color="auto"/>
            </w:tcBorders>
          </w:tcPr>
          <w:p w14:paraId="31202034"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3880348C"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296CA78B" w14:textId="77777777" w:rsidR="00F821A4" w:rsidRPr="00F84AEE" w:rsidRDefault="00F821A4" w:rsidP="00255CAD">
            <w:pPr>
              <w:jc w:val="center"/>
              <w:rPr>
                <w:rFonts w:ascii="Times New Roman" w:eastAsia="Times New Roman" w:hAnsi="Times New Roman" w:cs="Times New Roman"/>
                <w:sz w:val="28"/>
                <w:szCs w:val="28"/>
              </w:rPr>
            </w:pPr>
          </w:p>
          <w:p w14:paraId="48643A51"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481DFF74"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w:t>
            </w:r>
          </w:p>
          <w:p w14:paraId="41DDF0AA"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TRẠM QUAN TRẮC MÔI TRƯỜNG KHÔNG KHÍ TỰ ĐỘNG</w:t>
            </w:r>
            <w:r w:rsidR="00603C25">
              <w:rPr>
                <w:rFonts w:ascii="Times New Roman" w:eastAsia="Times New Roman" w:hAnsi="Times New Roman" w:cs="Times New Roman"/>
                <w:b/>
                <w:sz w:val="28"/>
                <w:szCs w:val="28"/>
              </w:rPr>
              <w:t xml:space="preserve"> VÀ NƯỚC MẶT </w:t>
            </w:r>
            <w:r w:rsidRPr="00F84AEE">
              <w:rPr>
                <w:rFonts w:ascii="Times New Roman" w:eastAsia="Times New Roman" w:hAnsi="Times New Roman" w:cs="Times New Roman"/>
                <w:b/>
                <w:sz w:val="28"/>
                <w:szCs w:val="28"/>
              </w:rPr>
              <w:t>LIÊN TỤC, CỐ ĐỊNH TẠI</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w:t>
            </w:r>
            <w:r w:rsidRPr="00F84AEE">
              <w:rPr>
                <w:rFonts w:ascii="Times New Roman" w:eastAsia="Times New Roman" w:hAnsi="Times New Roman" w:cs="Times New Roman"/>
                <w:b/>
                <w:sz w:val="28"/>
                <w:szCs w:val="28"/>
              </w:rPr>
              <w:br/>
            </w:r>
            <w:r w:rsidR="00603C25">
              <w:rPr>
                <w:rFonts w:ascii="Times New Roman" w:eastAsia="Times New Roman" w:hAnsi="Times New Roman" w:cs="Times New Roman"/>
                <w:b/>
                <w:sz w:val="28"/>
                <w:szCs w:val="28"/>
              </w:rPr>
              <w:t>QUÝ</w:t>
            </w:r>
            <w:r w:rsidRPr="00F84AEE">
              <w:rPr>
                <w:rFonts w:ascii="Times New Roman" w:eastAsia="Times New Roman" w:hAnsi="Times New Roman" w:cs="Times New Roman"/>
                <w:b/>
                <w:sz w:val="28"/>
                <w:szCs w:val="28"/>
              </w:rPr>
              <w:t>….. NĂM ……</w:t>
            </w:r>
          </w:p>
          <w:p w14:paraId="7A667655" w14:textId="77777777" w:rsidR="00F821A4" w:rsidRPr="00F84AEE" w:rsidRDefault="00F821A4" w:rsidP="00255CAD">
            <w:pPr>
              <w:jc w:val="center"/>
              <w:rPr>
                <w:rFonts w:ascii="Times New Roman" w:eastAsia="Times New Roman" w:hAnsi="Times New Roman" w:cs="Times New Roman"/>
                <w:b/>
                <w:sz w:val="28"/>
                <w:szCs w:val="28"/>
              </w:rPr>
            </w:pPr>
          </w:p>
          <w:p w14:paraId="47D68D25" w14:textId="77777777" w:rsidR="00F821A4" w:rsidRPr="00F84AEE" w:rsidRDefault="00F821A4" w:rsidP="00255CAD">
            <w:pPr>
              <w:jc w:val="center"/>
              <w:rPr>
                <w:rFonts w:ascii="Times New Roman" w:eastAsia="Times New Roman" w:hAnsi="Times New Roman" w:cs="Times New Roman"/>
                <w:b/>
                <w:sz w:val="28"/>
                <w:szCs w:val="28"/>
              </w:rPr>
            </w:pPr>
          </w:p>
          <w:p w14:paraId="0CF19E6F"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thực hiện: …………………………………….</w:t>
            </w:r>
          </w:p>
          <w:p w14:paraId="2C57C192" w14:textId="77777777" w:rsidR="00F821A4" w:rsidRPr="00F84AEE" w:rsidRDefault="00F821A4" w:rsidP="00255CAD">
            <w:pPr>
              <w:jc w:val="center"/>
              <w:rPr>
                <w:rFonts w:ascii="Times New Roman" w:eastAsia="Times New Roman" w:hAnsi="Times New Roman" w:cs="Times New Roman"/>
                <w:b/>
                <w:sz w:val="28"/>
                <w:szCs w:val="28"/>
              </w:rPr>
            </w:pPr>
          </w:p>
        </w:tc>
      </w:tr>
      <w:tr w:rsidR="00D5489B" w:rsidRPr="00F84AEE" w14:paraId="3704E37A" w14:textId="77777777" w:rsidTr="000F6E50">
        <w:tc>
          <w:tcPr>
            <w:tcW w:w="4428" w:type="dxa"/>
            <w:tcBorders>
              <w:top w:val="nil"/>
              <w:left w:val="single" w:sz="2" w:space="0" w:color="auto"/>
              <w:bottom w:val="nil"/>
              <w:right w:val="nil"/>
            </w:tcBorders>
          </w:tcPr>
          <w:p w14:paraId="367E336A" w14:textId="77777777" w:rsidR="00F821A4" w:rsidRPr="00F84AEE" w:rsidRDefault="00F821A4" w:rsidP="00255CAD">
            <w:pPr>
              <w:jc w:val="cente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22872E38" w14:textId="77777777" w:rsidR="00F821A4" w:rsidRPr="00F84AEE" w:rsidRDefault="00F821A4" w:rsidP="00255CAD">
            <w:pPr>
              <w:jc w:val="cente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48E2F6C8" w14:textId="77777777" w:rsidTr="000F6E50">
        <w:tc>
          <w:tcPr>
            <w:tcW w:w="8856" w:type="dxa"/>
            <w:gridSpan w:val="2"/>
            <w:tcBorders>
              <w:top w:val="nil"/>
              <w:left w:val="single" w:sz="2" w:space="0" w:color="auto"/>
              <w:bottom w:val="single" w:sz="2" w:space="0" w:color="auto"/>
              <w:right w:val="single" w:sz="2" w:space="0" w:color="auto"/>
            </w:tcBorders>
          </w:tcPr>
          <w:p w14:paraId="51977D96" w14:textId="77777777" w:rsidR="00F821A4" w:rsidRPr="00F84AEE" w:rsidRDefault="00F821A4" w:rsidP="00255CAD">
            <w:pPr>
              <w:jc w:val="center"/>
              <w:rPr>
                <w:rFonts w:ascii="Times New Roman" w:eastAsia="Times New Roman" w:hAnsi="Times New Roman" w:cs="Times New Roman"/>
                <w:b/>
                <w:sz w:val="28"/>
                <w:szCs w:val="28"/>
              </w:rPr>
            </w:pPr>
          </w:p>
          <w:p w14:paraId="3BB9BB29" w14:textId="77777777" w:rsidR="00F821A4" w:rsidRPr="00F84AEE" w:rsidRDefault="00F821A4" w:rsidP="00255CAD">
            <w:pPr>
              <w:jc w:val="center"/>
              <w:rPr>
                <w:rFonts w:ascii="Times New Roman" w:eastAsia="Times New Roman" w:hAnsi="Times New Roman" w:cs="Times New Roman"/>
                <w:b/>
                <w:sz w:val="28"/>
                <w:szCs w:val="28"/>
              </w:rPr>
            </w:pPr>
          </w:p>
          <w:p w14:paraId="5F4DDB4D"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(ĐỊA PHƯƠNG), NGÀY</w:t>
            </w:r>
            <w:proofErr w:type="gramStart"/>
            <w:r w:rsidRPr="00F84AEE">
              <w:rPr>
                <w:rFonts w:ascii="Times New Roman" w:eastAsia="Times New Roman" w:hAnsi="Times New Roman" w:cs="Times New Roman"/>
                <w:b/>
                <w:sz w:val="28"/>
                <w:szCs w:val="28"/>
              </w:rPr>
              <w:t>….THÁNG</w:t>
            </w:r>
            <w:proofErr w:type="gramEnd"/>
            <w:r w:rsidRPr="00F84AEE">
              <w:rPr>
                <w:rFonts w:ascii="Times New Roman" w:eastAsia="Times New Roman" w:hAnsi="Times New Roman" w:cs="Times New Roman"/>
                <w:b/>
                <w:sz w:val="28"/>
                <w:szCs w:val="28"/>
              </w:rPr>
              <w:t xml:space="preserve"> ….. NĂM ….</w:t>
            </w:r>
          </w:p>
        </w:tc>
      </w:tr>
    </w:tbl>
    <w:p w14:paraId="46224061" w14:textId="77777777" w:rsidR="00F821A4" w:rsidRPr="00F84AEE" w:rsidRDefault="00F821A4" w:rsidP="006E0701">
      <w:pPr>
        <w:rPr>
          <w:rFonts w:ascii="Times New Roman" w:hAnsi="Times New Roman" w:cs="Times New Roman"/>
          <w:b/>
          <w:sz w:val="28"/>
          <w:szCs w:val="28"/>
        </w:rPr>
      </w:pPr>
    </w:p>
    <w:p w14:paraId="2B0CAE65" w14:textId="77777777" w:rsidR="002F5C5F" w:rsidRDefault="002F5C5F">
      <w:pPr>
        <w:rPr>
          <w:rFonts w:ascii="Times New Roman" w:hAnsi="Times New Roman" w:cs="Times New Roman"/>
          <w:b/>
          <w:sz w:val="28"/>
          <w:szCs w:val="28"/>
        </w:rPr>
      </w:pPr>
      <w:r>
        <w:rPr>
          <w:rFonts w:ascii="Times New Roman" w:hAnsi="Times New Roman" w:cs="Times New Roman"/>
          <w:b/>
          <w:sz w:val="28"/>
          <w:szCs w:val="28"/>
        </w:rPr>
        <w:br w:type="page"/>
      </w:r>
    </w:p>
    <w:p w14:paraId="208B1469" w14:textId="77777777" w:rsidR="00F821A4" w:rsidRPr="00F84AEE" w:rsidRDefault="00603C25" w:rsidP="006E0701">
      <w:pPr>
        <w:rPr>
          <w:rFonts w:ascii="Times New Roman" w:hAnsi="Times New Roman" w:cs="Times New Roman"/>
          <w:b/>
          <w:sz w:val="28"/>
          <w:szCs w:val="28"/>
        </w:rPr>
      </w:pPr>
      <w:r>
        <w:rPr>
          <w:rFonts w:ascii="Times New Roman" w:hAnsi="Times New Roman" w:cs="Times New Roman"/>
          <w:b/>
          <w:sz w:val="28"/>
          <w:szCs w:val="28"/>
        </w:rPr>
        <w:lastRenderedPageBreak/>
        <w:t>1</w:t>
      </w:r>
      <w:r w:rsidR="00F821A4" w:rsidRPr="00F84AEE">
        <w:rPr>
          <w:rFonts w:ascii="Times New Roman" w:hAnsi="Times New Roman" w:cs="Times New Roman"/>
          <w:b/>
          <w:sz w:val="28"/>
          <w:szCs w:val="28"/>
        </w:rPr>
        <w:t>. GIỚI THIỆU CHUNG</w:t>
      </w:r>
    </w:p>
    <w:p w14:paraId="129AD11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Giới thiệu vị trí/ khu vực đặt trạm quan </w:t>
      </w:r>
      <w:proofErr w:type="gramStart"/>
      <w:r w:rsidRPr="00F84AEE">
        <w:rPr>
          <w:rFonts w:ascii="Times New Roman" w:hAnsi="Times New Roman" w:cs="Times New Roman"/>
          <w:sz w:val="28"/>
          <w:szCs w:val="28"/>
        </w:rPr>
        <w:t>trắc;</w:t>
      </w:r>
      <w:proofErr w:type="gramEnd"/>
    </w:p>
    <w:p w14:paraId="5853599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Danh mục thông số quan trắc</w:t>
      </w:r>
      <w:r w:rsidR="00603C25">
        <w:rPr>
          <w:rFonts w:ascii="Times New Roman" w:hAnsi="Times New Roman" w:cs="Times New Roman"/>
          <w:sz w:val="28"/>
          <w:szCs w:val="28"/>
        </w:rPr>
        <w:t xml:space="preserve"> đối với từng </w:t>
      </w:r>
      <w:proofErr w:type="gramStart"/>
      <w:r w:rsidR="00603C25">
        <w:rPr>
          <w:rFonts w:ascii="Times New Roman" w:hAnsi="Times New Roman" w:cs="Times New Roman"/>
          <w:sz w:val="28"/>
          <w:szCs w:val="28"/>
        </w:rPr>
        <w:t>trạm</w:t>
      </w:r>
      <w:r w:rsidRPr="00F84AEE">
        <w:rPr>
          <w:rFonts w:ascii="Times New Roman" w:hAnsi="Times New Roman" w:cs="Times New Roman"/>
          <w:sz w:val="28"/>
          <w:szCs w:val="28"/>
        </w:rPr>
        <w:t>;</w:t>
      </w:r>
      <w:proofErr w:type="gramEnd"/>
    </w:p>
    <w:p w14:paraId="10A186B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Phương pháp, nguyên lý đo, hãng sản xuất, tên của các thiết </w:t>
      </w:r>
      <w:proofErr w:type="gramStart"/>
      <w:r w:rsidRPr="00F84AEE">
        <w:rPr>
          <w:rFonts w:ascii="Times New Roman" w:hAnsi="Times New Roman" w:cs="Times New Roman"/>
          <w:sz w:val="28"/>
          <w:szCs w:val="28"/>
        </w:rPr>
        <w:t>bị;</w:t>
      </w:r>
      <w:proofErr w:type="gramEnd"/>
    </w:p>
    <w:p w14:paraId="1FBB1565"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Tần suất, cách thức thu nhận, lưu trữ và truyền số liệu.</w:t>
      </w:r>
    </w:p>
    <w:p w14:paraId="67308C85" w14:textId="77777777" w:rsidR="00A227F7" w:rsidRPr="00D108F5" w:rsidRDefault="00A227F7" w:rsidP="006E0701">
      <w:pPr>
        <w:rPr>
          <w:rFonts w:ascii="Times New Roman" w:hAnsi="Times New Roman" w:cs="Times New Roman"/>
          <w:b/>
          <w:sz w:val="24"/>
          <w:szCs w:val="24"/>
        </w:rPr>
      </w:pPr>
      <w:r w:rsidRPr="00D108F5">
        <w:rPr>
          <w:rFonts w:ascii="Times New Roman" w:hAnsi="Times New Roman" w:cs="Times New Roman"/>
          <w:b/>
          <w:sz w:val="24"/>
          <w:szCs w:val="24"/>
        </w:rPr>
        <w:t xml:space="preserve">Bảng. Thông tin </w:t>
      </w:r>
      <w:r w:rsidR="001F03EE" w:rsidRPr="00D108F5">
        <w:rPr>
          <w:rFonts w:ascii="Times New Roman" w:hAnsi="Times New Roman" w:cs="Times New Roman"/>
          <w:b/>
          <w:sz w:val="24"/>
          <w:szCs w:val="24"/>
        </w:rPr>
        <w:t>trạm quan trắc</w:t>
      </w:r>
      <w:r w:rsidR="007556E1" w:rsidRPr="00D108F5">
        <w:rPr>
          <w:rFonts w:ascii="Times New Roman" w:hAnsi="Times New Roman" w:cs="Times New Roman"/>
          <w:b/>
          <w:sz w:val="24"/>
          <w:szCs w:val="24"/>
        </w:rPr>
        <w:t xml:space="preserve"> không khí</w:t>
      </w:r>
      <w:r w:rsidR="001F03EE" w:rsidRPr="00D108F5">
        <w:rPr>
          <w:rFonts w:ascii="Times New Roman" w:hAnsi="Times New Roman" w:cs="Times New Roman"/>
          <w:b/>
          <w:sz w:val="24"/>
          <w:szCs w:val="24"/>
        </w:rPr>
        <w:t xml:space="preserve"> tự động</w:t>
      </w:r>
    </w:p>
    <w:tbl>
      <w:tblPr>
        <w:tblW w:w="10026" w:type="dxa"/>
        <w:jc w:val="center"/>
        <w:tblLayout w:type="fixed"/>
        <w:tblLook w:val="04A0" w:firstRow="1" w:lastRow="0" w:firstColumn="1" w:lastColumn="0" w:noHBand="0" w:noVBand="1"/>
      </w:tblPr>
      <w:tblGrid>
        <w:gridCol w:w="568"/>
        <w:gridCol w:w="1134"/>
        <w:gridCol w:w="850"/>
        <w:gridCol w:w="721"/>
        <w:gridCol w:w="1286"/>
        <w:gridCol w:w="850"/>
        <w:gridCol w:w="1278"/>
        <w:gridCol w:w="1779"/>
        <w:gridCol w:w="1560"/>
      </w:tblGrid>
      <w:tr w:rsidR="00FA313D" w:rsidRPr="003966FE" w14:paraId="3B695C7F" w14:textId="77777777" w:rsidTr="00D108F5">
        <w:trPr>
          <w:trHeight w:val="1725"/>
          <w:jc w:val="center"/>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BB96F"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STT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755BF7A"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Địa phương đặt trạm quan trắc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F9F713B"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Tên trạm</w:t>
            </w:r>
          </w:p>
        </w:tc>
        <w:tc>
          <w:tcPr>
            <w:tcW w:w="721" w:type="dxa"/>
            <w:tcBorders>
              <w:top w:val="single" w:sz="4" w:space="0" w:color="auto"/>
              <w:left w:val="nil"/>
              <w:bottom w:val="single" w:sz="4" w:space="0" w:color="auto"/>
              <w:right w:val="single" w:sz="4" w:space="0" w:color="auto"/>
            </w:tcBorders>
            <w:shd w:val="clear" w:color="auto" w:fill="auto"/>
            <w:vAlign w:val="center"/>
            <w:hideMark/>
          </w:tcPr>
          <w:p w14:paraId="42C7A9F8"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Thời gian bắt đầu vận hành</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00D05827"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Công nghệ</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3D28777"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Đơn vị quản lý</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4EA3BC05"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Vị trí quan trắc</w:t>
            </w:r>
          </w:p>
        </w:tc>
        <w:tc>
          <w:tcPr>
            <w:tcW w:w="1779" w:type="dxa"/>
            <w:tcBorders>
              <w:top w:val="single" w:sz="4" w:space="0" w:color="auto"/>
              <w:left w:val="nil"/>
              <w:bottom w:val="single" w:sz="4" w:space="0" w:color="auto"/>
              <w:right w:val="single" w:sz="4" w:space="0" w:color="auto"/>
            </w:tcBorders>
            <w:shd w:val="clear" w:color="auto" w:fill="auto"/>
            <w:vAlign w:val="center"/>
            <w:hideMark/>
          </w:tcPr>
          <w:p w14:paraId="7A70DE4F"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Thông số quan trắc</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70D7C60"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Tình trạng hoạt động</w:t>
            </w:r>
          </w:p>
        </w:tc>
      </w:tr>
      <w:tr w:rsidR="00FA313D" w:rsidRPr="003966FE" w14:paraId="22B54B42" w14:textId="77777777" w:rsidTr="00D108F5">
        <w:trPr>
          <w:trHeight w:val="1500"/>
          <w:jc w:val="center"/>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540E4402"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1</w:t>
            </w:r>
          </w:p>
        </w:tc>
        <w:tc>
          <w:tcPr>
            <w:tcW w:w="1134" w:type="dxa"/>
            <w:tcBorders>
              <w:top w:val="nil"/>
              <w:left w:val="nil"/>
              <w:bottom w:val="single" w:sz="4" w:space="0" w:color="auto"/>
              <w:right w:val="single" w:sz="4" w:space="0" w:color="auto"/>
            </w:tcBorders>
            <w:shd w:val="clear" w:color="auto" w:fill="auto"/>
            <w:vAlign w:val="center"/>
            <w:hideMark/>
          </w:tcPr>
          <w:p w14:paraId="4253F2B1"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Đà Nẵng</w:t>
            </w:r>
          </w:p>
        </w:tc>
        <w:tc>
          <w:tcPr>
            <w:tcW w:w="850" w:type="dxa"/>
            <w:tcBorders>
              <w:top w:val="nil"/>
              <w:left w:val="nil"/>
              <w:bottom w:val="single" w:sz="4" w:space="0" w:color="auto"/>
              <w:right w:val="single" w:sz="4" w:space="0" w:color="auto"/>
            </w:tcBorders>
            <w:shd w:val="clear" w:color="auto" w:fill="auto"/>
            <w:vAlign w:val="center"/>
            <w:hideMark/>
          </w:tcPr>
          <w:p w14:paraId="299254B5"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khí Đà Nẵng</w:t>
            </w:r>
          </w:p>
        </w:tc>
        <w:tc>
          <w:tcPr>
            <w:tcW w:w="721" w:type="dxa"/>
            <w:tcBorders>
              <w:top w:val="nil"/>
              <w:left w:val="nil"/>
              <w:bottom w:val="single" w:sz="4" w:space="0" w:color="auto"/>
              <w:right w:val="single" w:sz="4" w:space="0" w:color="auto"/>
            </w:tcBorders>
            <w:shd w:val="clear" w:color="auto" w:fill="auto"/>
            <w:vAlign w:val="center"/>
            <w:hideMark/>
          </w:tcPr>
          <w:p w14:paraId="6DC86683" w14:textId="77777777" w:rsidR="00FA313D" w:rsidRPr="00D108F5" w:rsidRDefault="00FA313D" w:rsidP="00A227F7">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2011</w:t>
            </w:r>
          </w:p>
        </w:tc>
        <w:tc>
          <w:tcPr>
            <w:tcW w:w="1286" w:type="dxa"/>
            <w:tcBorders>
              <w:top w:val="nil"/>
              <w:left w:val="nil"/>
              <w:bottom w:val="single" w:sz="4" w:space="0" w:color="auto"/>
              <w:right w:val="single" w:sz="4" w:space="0" w:color="auto"/>
            </w:tcBorders>
            <w:shd w:val="clear" w:color="auto" w:fill="auto"/>
            <w:vAlign w:val="center"/>
            <w:hideMark/>
          </w:tcPr>
          <w:p w14:paraId="3C11A9B9"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cố định</w:t>
            </w:r>
          </w:p>
        </w:tc>
        <w:tc>
          <w:tcPr>
            <w:tcW w:w="850" w:type="dxa"/>
            <w:tcBorders>
              <w:top w:val="nil"/>
              <w:left w:val="nil"/>
              <w:bottom w:val="single" w:sz="4" w:space="0" w:color="auto"/>
              <w:right w:val="single" w:sz="4" w:space="0" w:color="auto"/>
            </w:tcBorders>
            <w:shd w:val="clear" w:color="auto" w:fill="auto"/>
            <w:vAlign w:val="center"/>
            <w:hideMark/>
          </w:tcPr>
          <w:p w14:paraId="0CA8FB0C"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9B3B0DC"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 xml:space="preserve">41 Lê </w:t>
            </w:r>
            <w:proofErr w:type="gramStart"/>
            <w:r w:rsidRPr="00D108F5">
              <w:rPr>
                <w:rFonts w:ascii="Times New Roman" w:eastAsia="Times New Roman" w:hAnsi="Times New Roman" w:cs="Times New Roman"/>
                <w:color w:val="000000"/>
                <w:sz w:val="24"/>
                <w:szCs w:val="24"/>
              </w:rPr>
              <w:t>Duẩn ,</w:t>
            </w:r>
            <w:proofErr w:type="gramEnd"/>
            <w:r w:rsidRPr="00D108F5">
              <w:rPr>
                <w:rFonts w:ascii="Times New Roman" w:eastAsia="Times New Roman" w:hAnsi="Times New Roman" w:cs="Times New Roman"/>
                <w:color w:val="000000"/>
                <w:sz w:val="24"/>
                <w:szCs w:val="24"/>
              </w:rPr>
              <w:t xml:space="preserve"> Hải Châu, Đà Nẵng</w:t>
            </w:r>
          </w:p>
        </w:tc>
        <w:tc>
          <w:tcPr>
            <w:tcW w:w="1779" w:type="dxa"/>
            <w:tcBorders>
              <w:top w:val="nil"/>
              <w:left w:val="nil"/>
              <w:bottom w:val="single" w:sz="4" w:space="0" w:color="auto"/>
              <w:right w:val="single" w:sz="4" w:space="0" w:color="auto"/>
            </w:tcBorders>
            <w:shd w:val="clear" w:color="auto" w:fill="auto"/>
            <w:vAlign w:val="center"/>
            <w:hideMark/>
          </w:tcPr>
          <w:p w14:paraId="0D94B5ED" w14:textId="77777777" w:rsidR="00FA313D" w:rsidRPr="00D108F5" w:rsidRDefault="00FA313D">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nhiệt độ, độ ẩm, SO</w:t>
            </w:r>
            <w:proofErr w:type="gramStart"/>
            <w:r w:rsidRPr="00D108F5">
              <w:rPr>
                <w:rFonts w:ascii="Times New Roman" w:eastAsia="Times New Roman" w:hAnsi="Times New Roman" w:cs="Times New Roman"/>
                <w:color w:val="000000"/>
                <w:sz w:val="24"/>
                <w:szCs w:val="24"/>
              </w:rPr>
              <w:t>2,Nox</w:t>
            </w:r>
            <w:proofErr w:type="gramEnd"/>
            <w:r w:rsidRPr="00D108F5">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hideMark/>
          </w:tcPr>
          <w:p w14:paraId="1D13FBF3" w14:textId="77777777" w:rsidR="00FA313D" w:rsidRPr="00D108F5" w:rsidRDefault="00FA313D">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 xml:space="preserve">Ngừng hoạt động/hỏng đầu đo </w:t>
            </w:r>
            <w:r w:rsidR="007556E1" w:rsidRPr="00D108F5">
              <w:rPr>
                <w:rFonts w:ascii="Times New Roman" w:eastAsia="Times New Roman" w:hAnsi="Times New Roman" w:cs="Times New Roman"/>
                <w:color w:val="000000"/>
                <w:sz w:val="24"/>
                <w:szCs w:val="24"/>
              </w:rPr>
              <w:t>CO</w:t>
            </w:r>
          </w:p>
        </w:tc>
      </w:tr>
      <w:tr w:rsidR="00FA313D" w:rsidRPr="003966FE" w14:paraId="143E8765" w14:textId="77777777" w:rsidTr="00D108F5">
        <w:trPr>
          <w:trHeight w:val="1500"/>
          <w:jc w:val="center"/>
        </w:trPr>
        <w:tc>
          <w:tcPr>
            <w:tcW w:w="568" w:type="dxa"/>
            <w:tcBorders>
              <w:top w:val="nil"/>
              <w:left w:val="single" w:sz="4" w:space="0" w:color="auto"/>
              <w:bottom w:val="single" w:sz="4" w:space="0" w:color="auto"/>
              <w:right w:val="single" w:sz="4" w:space="0" w:color="auto"/>
            </w:tcBorders>
            <w:shd w:val="clear" w:color="auto" w:fill="auto"/>
            <w:vAlign w:val="center"/>
          </w:tcPr>
          <w:p w14:paraId="2014DC60"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b/>
                <w:bCs/>
                <w:color w:val="000000"/>
                <w:sz w:val="24"/>
                <w:szCs w:val="24"/>
              </w:rPr>
              <w:t>2</w:t>
            </w:r>
          </w:p>
        </w:tc>
        <w:tc>
          <w:tcPr>
            <w:tcW w:w="1134" w:type="dxa"/>
            <w:tcBorders>
              <w:top w:val="nil"/>
              <w:left w:val="nil"/>
              <w:bottom w:val="single" w:sz="4" w:space="0" w:color="auto"/>
              <w:right w:val="single" w:sz="4" w:space="0" w:color="auto"/>
            </w:tcBorders>
            <w:shd w:val="clear" w:color="auto" w:fill="auto"/>
            <w:vAlign w:val="center"/>
          </w:tcPr>
          <w:p w14:paraId="5B570798"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Khánh Hoà</w:t>
            </w:r>
          </w:p>
        </w:tc>
        <w:tc>
          <w:tcPr>
            <w:tcW w:w="850" w:type="dxa"/>
            <w:tcBorders>
              <w:top w:val="nil"/>
              <w:left w:val="nil"/>
              <w:bottom w:val="single" w:sz="4" w:space="0" w:color="auto"/>
              <w:right w:val="single" w:sz="4" w:space="0" w:color="auto"/>
            </w:tcBorders>
            <w:shd w:val="clear" w:color="auto" w:fill="auto"/>
            <w:vAlign w:val="center"/>
          </w:tcPr>
          <w:p w14:paraId="34CB3F51"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khí Khánh hoà</w:t>
            </w:r>
          </w:p>
        </w:tc>
        <w:tc>
          <w:tcPr>
            <w:tcW w:w="721" w:type="dxa"/>
            <w:tcBorders>
              <w:top w:val="nil"/>
              <w:left w:val="nil"/>
              <w:bottom w:val="single" w:sz="4" w:space="0" w:color="auto"/>
              <w:right w:val="single" w:sz="4" w:space="0" w:color="auto"/>
            </w:tcBorders>
            <w:shd w:val="clear" w:color="auto" w:fill="auto"/>
            <w:vAlign w:val="center"/>
          </w:tcPr>
          <w:p w14:paraId="7448CBE2" w14:textId="77777777" w:rsidR="00FA313D" w:rsidRPr="00D108F5" w:rsidRDefault="00FA313D" w:rsidP="00A227F7">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2012</w:t>
            </w:r>
          </w:p>
        </w:tc>
        <w:tc>
          <w:tcPr>
            <w:tcW w:w="1286" w:type="dxa"/>
            <w:tcBorders>
              <w:top w:val="nil"/>
              <w:left w:val="nil"/>
              <w:bottom w:val="single" w:sz="4" w:space="0" w:color="auto"/>
              <w:right w:val="single" w:sz="4" w:space="0" w:color="auto"/>
            </w:tcBorders>
            <w:shd w:val="clear" w:color="auto" w:fill="auto"/>
            <w:vAlign w:val="center"/>
          </w:tcPr>
          <w:p w14:paraId="27C2858E"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cố định/Cả</w:t>
            </w:r>
            <w:r w:rsidR="00961489" w:rsidRPr="00D108F5">
              <w:rPr>
                <w:rFonts w:ascii="Times New Roman" w:eastAsia="Times New Roman" w:hAnsi="Times New Roman" w:cs="Times New Roman"/>
                <w:color w:val="000000"/>
                <w:sz w:val="24"/>
                <w:szCs w:val="24"/>
              </w:rPr>
              <w:t>m</w:t>
            </w:r>
            <w:r w:rsidRPr="00D108F5">
              <w:rPr>
                <w:rFonts w:ascii="Times New Roman" w:eastAsia="Times New Roman" w:hAnsi="Times New Roman" w:cs="Times New Roman"/>
                <w:color w:val="000000"/>
                <w:sz w:val="24"/>
                <w:szCs w:val="24"/>
              </w:rPr>
              <w:t xml:space="preserve"> biến</w:t>
            </w:r>
            <w:r w:rsidR="00961489" w:rsidRPr="00D108F5">
              <w:rPr>
                <w:rFonts w:ascii="Times New Roman" w:eastAsia="Times New Roman" w:hAnsi="Times New Roman" w:cs="Times New Roman"/>
                <w:color w:val="000000"/>
                <w:sz w:val="24"/>
                <w:szCs w:val="24"/>
              </w:rPr>
              <w:t xml:space="preserve"> điện hóa</w:t>
            </w:r>
          </w:p>
        </w:tc>
        <w:tc>
          <w:tcPr>
            <w:tcW w:w="850" w:type="dxa"/>
            <w:tcBorders>
              <w:top w:val="nil"/>
              <w:left w:val="nil"/>
              <w:bottom w:val="single" w:sz="4" w:space="0" w:color="auto"/>
              <w:right w:val="single" w:sz="4" w:space="0" w:color="auto"/>
            </w:tcBorders>
            <w:shd w:val="clear" w:color="auto" w:fill="auto"/>
            <w:vAlign w:val="center"/>
          </w:tcPr>
          <w:p w14:paraId="6C8A5427"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Sở TNMT</w:t>
            </w:r>
          </w:p>
        </w:tc>
        <w:tc>
          <w:tcPr>
            <w:tcW w:w="1278" w:type="dxa"/>
            <w:tcBorders>
              <w:top w:val="nil"/>
              <w:left w:val="nil"/>
              <w:bottom w:val="single" w:sz="4" w:space="0" w:color="auto"/>
              <w:right w:val="single" w:sz="4" w:space="0" w:color="auto"/>
            </w:tcBorders>
            <w:shd w:val="clear" w:color="auto" w:fill="auto"/>
            <w:vAlign w:val="center"/>
          </w:tcPr>
          <w:p w14:paraId="11CB4585"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b/>
                <w:bCs/>
                <w:color w:val="000000"/>
                <w:sz w:val="24"/>
                <w:szCs w:val="24"/>
              </w:rPr>
              <w:t> </w:t>
            </w:r>
          </w:p>
        </w:tc>
        <w:tc>
          <w:tcPr>
            <w:tcW w:w="1779" w:type="dxa"/>
            <w:tcBorders>
              <w:top w:val="nil"/>
              <w:left w:val="nil"/>
              <w:bottom w:val="single" w:sz="4" w:space="0" w:color="auto"/>
              <w:right w:val="single" w:sz="4" w:space="0" w:color="auto"/>
            </w:tcBorders>
            <w:shd w:val="clear" w:color="auto" w:fill="auto"/>
            <w:vAlign w:val="center"/>
          </w:tcPr>
          <w:p w14:paraId="3E36C1C7" w14:textId="77777777" w:rsidR="00FA313D" w:rsidRPr="00D108F5" w:rsidRDefault="00FA313D" w:rsidP="001F03EE">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Bức xạ mặt trời, hướng gió, tốc SO</w:t>
            </w:r>
            <w:proofErr w:type="gramStart"/>
            <w:r w:rsidRPr="00D108F5">
              <w:rPr>
                <w:rFonts w:ascii="Times New Roman" w:eastAsia="Times New Roman" w:hAnsi="Times New Roman" w:cs="Times New Roman"/>
                <w:color w:val="000000"/>
                <w:sz w:val="24"/>
                <w:szCs w:val="24"/>
              </w:rPr>
              <w:t>2,Nox</w:t>
            </w:r>
            <w:proofErr w:type="gramEnd"/>
            <w:r w:rsidRPr="00D108F5">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tcPr>
          <w:p w14:paraId="55B4CD8D"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Đang hoạt động</w:t>
            </w:r>
          </w:p>
        </w:tc>
      </w:tr>
      <w:tr w:rsidR="00FA313D" w:rsidRPr="003966FE" w14:paraId="2374C3B3" w14:textId="77777777" w:rsidTr="00D108F5">
        <w:trPr>
          <w:trHeight w:val="647"/>
          <w:jc w:val="center"/>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CFA1E" w14:textId="77777777" w:rsidR="00FA313D" w:rsidRPr="00D108F5" w:rsidRDefault="00FA313D" w:rsidP="00A227F7">
            <w:pPr>
              <w:spacing w:after="0" w:line="240" w:lineRule="auto"/>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3</w:t>
            </w:r>
          </w:p>
        </w:tc>
        <w:tc>
          <w:tcPr>
            <w:tcW w:w="1134" w:type="dxa"/>
            <w:tcBorders>
              <w:top w:val="single" w:sz="4" w:space="0" w:color="auto"/>
              <w:left w:val="nil"/>
              <w:bottom w:val="single" w:sz="4" w:space="0" w:color="auto"/>
              <w:right w:val="nil"/>
            </w:tcBorders>
            <w:shd w:val="clear" w:color="auto" w:fill="auto"/>
            <w:vAlign w:val="center"/>
          </w:tcPr>
          <w:p w14:paraId="6174353A"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22AD43A"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721" w:type="dxa"/>
            <w:tcBorders>
              <w:top w:val="single" w:sz="4" w:space="0" w:color="auto"/>
              <w:left w:val="nil"/>
              <w:bottom w:val="single" w:sz="4" w:space="0" w:color="auto"/>
              <w:right w:val="single" w:sz="4" w:space="0" w:color="auto"/>
            </w:tcBorders>
            <w:shd w:val="clear" w:color="auto" w:fill="auto"/>
            <w:vAlign w:val="center"/>
          </w:tcPr>
          <w:p w14:paraId="001C8CF7" w14:textId="77777777" w:rsidR="00FA313D" w:rsidRPr="00D108F5" w:rsidRDefault="00FA313D">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286" w:type="dxa"/>
            <w:tcBorders>
              <w:top w:val="single" w:sz="4" w:space="0" w:color="auto"/>
              <w:left w:val="nil"/>
              <w:bottom w:val="single" w:sz="4" w:space="0" w:color="auto"/>
              <w:right w:val="single" w:sz="4" w:space="0" w:color="auto"/>
            </w:tcBorders>
            <w:shd w:val="clear" w:color="auto" w:fill="auto"/>
            <w:vAlign w:val="center"/>
          </w:tcPr>
          <w:p w14:paraId="625895AD"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850" w:type="dxa"/>
            <w:tcBorders>
              <w:top w:val="single" w:sz="4" w:space="0" w:color="auto"/>
              <w:left w:val="nil"/>
              <w:bottom w:val="single" w:sz="4" w:space="0" w:color="auto"/>
              <w:right w:val="single" w:sz="4" w:space="0" w:color="auto"/>
            </w:tcBorders>
            <w:shd w:val="clear" w:color="auto" w:fill="auto"/>
            <w:vAlign w:val="center"/>
          </w:tcPr>
          <w:p w14:paraId="7B7305A8"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278" w:type="dxa"/>
            <w:tcBorders>
              <w:top w:val="single" w:sz="4" w:space="0" w:color="auto"/>
              <w:left w:val="nil"/>
              <w:bottom w:val="single" w:sz="4" w:space="0" w:color="auto"/>
              <w:right w:val="single" w:sz="4" w:space="0" w:color="auto"/>
            </w:tcBorders>
            <w:shd w:val="clear" w:color="auto" w:fill="auto"/>
            <w:vAlign w:val="center"/>
          </w:tcPr>
          <w:p w14:paraId="06ACF745"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779" w:type="dxa"/>
            <w:tcBorders>
              <w:top w:val="single" w:sz="4" w:space="0" w:color="auto"/>
              <w:left w:val="nil"/>
              <w:bottom w:val="single" w:sz="4" w:space="0" w:color="auto"/>
              <w:right w:val="single" w:sz="4" w:space="0" w:color="auto"/>
            </w:tcBorders>
            <w:shd w:val="clear" w:color="auto" w:fill="auto"/>
            <w:vAlign w:val="center"/>
          </w:tcPr>
          <w:p w14:paraId="3496C1A6"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560" w:type="dxa"/>
            <w:tcBorders>
              <w:top w:val="single" w:sz="4" w:space="0" w:color="auto"/>
              <w:left w:val="nil"/>
              <w:bottom w:val="single" w:sz="4" w:space="0" w:color="auto"/>
              <w:right w:val="single" w:sz="4" w:space="0" w:color="auto"/>
            </w:tcBorders>
            <w:shd w:val="clear" w:color="auto" w:fill="auto"/>
            <w:vAlign w:val="center"/>
          </w:tcPr>
          <w:p w14:paraId="168FBDE5"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r>
    </w:tbl>
    <w:p w14:paraId="518464C5" w14:textId="77777777" w:rsidR="00A227F7" w:rsidRDefault="00A227F7" w:rsidP="00D108F5">
      <w:pPr>
        <w:jc w:val="right"/>
        <w:rPr>
          <w:rFonts w:ascii="Times New Roman" w:hAnsi="Times New Roman" w:cs="Times New Roman"/>
          <w:sz w:val="28"/>
          <w:szCs w:val="28"/>
          <w:highlight w:val="red"/>
        </w:rPr>
      </w:pPr>
    </w:p>
    <w:p w14:paraId="5F1AC2FD" w14:textId="77777777" w:rsidR="00F821A4" w:rsidRPr="00F84AEE" w:rsidRDefault="00603C25"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NHẬN XÉT VÀ ĐÁNH GIÁ KẾT QUẢ QUAN TRẮC MÔI TRƯỜNG</w:t>
      </w:r>
      <w:r w:rsidR="00C662A3">
        <w:rPr>
          <w:rFonts w:ascii="Times New Roman" w:hAnsi="Times New Roman" w:cs="Times New Roman"/>
          <w:b/>
          <w:sz w:val="28"/>
          <w:szCs w:val="28"/>
        </w:rPr>
        <w:t xml:space="preserve"> </w:t>
      </w:r>
    </w:p>
    <w:p w14:paraId="20B7538E" w14:textId="77777777" w:rsidR="00C662A3" w:rsidRDefault="00603C25"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.1. </w:t>
      </w:r>
      <w:r w:rsidR="00C662A3">
        <w:rPr>
          <w:rFonts w:ascii="Times New Roman" w:hAnsi="Times New Roman" w:cs="Times New Roman"/>
          <w:b/>
          <w:sz w:val="28"/>
          <w:szCs w:val="28"/>
        </w:rPr>
        <w:t>ĐỐI VỚI CÁC TRẠM KHÍ XUNG QUANH</w:t>
      </w:r>
    </w:p>
    <w:p w14:paraId="340D3ACA"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 xml:space="preserve">2.1.1. </w:t>
      </w:r>
      <w:r w:rsidR="00F821A4" w:rsidRPr="00F84AEE">
        <w:rPr>
          <w:rFonts w:ascii="Times New Roman" w:hAnsi="Times New Roman" w:cs="Times New Roman"/>
          <w:b/>
          <w:sz w:val="28"/>
          <w:szCs w:val="28"/>
        </w:rPr>
        <w:t>Mức độ đầy đủ của các kết quả quan trắc</w:t>
      </w:r>
    </w:p>
    <w:p w14:paraId="7A9526C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00603C25">
        <w:rPr>
          <w:rFonts w:ascii="Times New Roman" w:hAnsi="Times New Roman" w:cs="Times New Roman"/>
          <w:sz w:val="28"/>
          <w:szCs w:val="28"/>
        </w:rPr>
        <w:t>quý</w:t>
      </w:r>
      <w:r w:rsidRPr="00F84AEE">
        <w:rPr>
          <w:rFonts w:ascii="Times New Roman" w:hAnsi="Times New Roman" w:cs="Times New Roman"/>
          <w:sz w:val="28"/>
          <w:szCs w:val="28"/>
        </w:rPr>
        <w:t>;</w:t>
      </w:r>
      <w:proofErr w:type="gramEnd"/>
    </w:p>
    <w:p w14:paraId="46FE9B5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309AC8E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3D1A0D6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 </w:t>
      </w:r>
      <w:r w:rsidRPr="00F84AEE">
        <w:rPr>
          <w:rFonts w:ascii="Times New Roman" w:hAnsi="Times New Roman" w:cs="Times New Roman"/>
          <w:b/>
          <w:i/>
          <w:sz w:val="28"/>
          <w:szCs w:val="28"/>
        </w:rPr>
        <w:t xml:space="preserve">Tỉ lệ số liệu thu được </w:t>
      </w:r>
      <w:r w:rsidRPr="00F84AEE">
        <w:rPr>
          <w:rFonts w:ascii="Times New Roman" w:hAnsi="Times New Roman" w:cs="Times New Roman"/>
          <w:i/>
          <w:sz w:val="28"/>
          <w:szCs w:val="28"/>
        </w:rPr>
        <w:t>là tỉ số giữa số lượng số liệu thu thực tế so với số lượng số liệu thu được theo thiết kế.</w:t>
      </w:r>
    </w:p>
    <w:p w14:paraId="2B80E6D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 xml:space="preserve">Tỉ lệ số liệu hợp lệ </w:t>
      </w:r>
      <w:r w:rsidRPr="00F84AEE">
        <w:rPr>
          <w:rFonts w:ascii="Times New Roman" w:hAnsi="Times New Roman" w:cs="Times New Roman"/>
          <w:i/>
          <w:sz w:val="28"/>
          <w:szCs w:val="28"/>
        </w:rPr>
        <w:t>là tỉ số giữa số số liệu thu được sau khi đã loại bỏ các số liệu lỗi, số liệu bất thường so với số liệu thu được theo thiết kế.</w:t>
      </w:r>
    </w:p>
    <w:p w14:paraId="0B245EF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Bảng 1. Bảng thống kê số liệu quan trắc nhận được trong </w:t>
      </w:r>
      <w:r w:rsidR="0024500D">
        <w:rPr>
          <w:rFonts w:ascii="Times New Roman" w:hAnsi="Times New Roman" w:cs="Times New Roman"/>
          <w:b/>
          <w:sz w:val="28"/>
          <w:szCs w:val="28"/>
        </w:rPr>
        <w:t xml:space="preserve">quý </w:t>
      </w:r>
      <w:r w:rsidR="00E87ACA">
        <w:rPr>
          <w:rFonts w:ascii="Times New Roman" w:hAnsi="Times New Roman" w:cs="Times New Roman"/>
          <w:b/>
          <w:sz w:val="28"/>
          <w:szCs w:val="28"/>
        </w:rPr>
        <w:t>đối với 1 trạm</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803"/>
        <w:gridCol w:w="995"/>
        <w:gridCol w:w="995"/>
        <w:gridCol w:w="1037"/>
        <w:gridCol w:w="995"/>
        <w:gridCol w:w="1166"/>
        <w:gridCol w:w="1176"/>
      </w:tblGrid>
      <w:tr w:rsidR="00D5489B" w:rsidRPr="00F84AEE" w14:paraId="3D8B48E7" w14:textId="77777777" w:rsidTr="000F6E50">
        <w:trPr>
          <w:trHeight w:val="20"/>
        </w:trPr>
        <w:tc>
          <w:tcPr>
            <w:tcW w:w="2803" w:type="dxa"/>
            <w:shd w:val="clear" w:color="auto" w:fill="auto"/>
            <w:vAlign w:val="center"/>
          </w:tcPr>
          <w:p w14:paraId="0D5CA8B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Nội dung</w:t>
            </w:r>
          </w:p>
        </w:tc>
        <w:tc>
          <w:tcPr>
            <w:tcW w:w="835" w:type="dxa"/>
            <w:shd w:val="clear" w:color="auto" w:fill="auto"/>
            <w:vAlign w:val="center"/>
          </w:tcPr>
          <w:p w14:paraId="36C12CA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893" w:type="dxa"/>
            <w:shd w:val="clear" w:color="auto" w:fill="auto"/>
            <w:vAlign w:val="center"/>
          </w:tcPr>
          <w:p w14:paraId="2BDBCB8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2</w:t>
            </w:r>
          </w:p>
        </w:tc>
        <w:tc>
          <w:tcPr>
            <w:tcW w:w="1037" w:type="dxa"/>
            <w:shd w:val="clear" w:color="auto" w:fill="auto"/>
            <w:vAlign w:val="center"/>
          </w:tcPr>
          <w:p w14:paraId="2A1BDC5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3</w:t>
            </w:r>
          </w:p>
        </w:tc>
        <w:tc>
          <w:tcPr>
            <w:tcW w:w="835" w:type="dxa"/>
            <w:shd w:val="clear" w:color="auto" w:fill="auto"/>
            <w:vAlign w:val="center"/>
          </w:tcPr>
          <w:p w14:paraId="09E1282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4</w:t>
            </w:r>
          </w:p>
        </w:tc>
        <w:tc>
          <w:tcPr>
            <w:tcW w:w="1166" w:type="dxa"/>
            <w:shd w:val="clear" w:color="auto" w:fill="auto"/>
            <w:vAlign w:val="center"/>
          </w:tcPr>
          <w:p w14:paraId="1DCE80F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w:t>
            </w:r>
          </w:p>
        </w:tc>
        <w:tc>
          <w:tcPr>
            <w:tcW w:w="1176" w:type="dxa"/>
            <w:shd w:val="clear" w:color="auto" w:fill="auto"/>
            <w:vAlign w:val="center"/>
          </w:tcPr>
          <w:p w14:paraId="163655E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n</w:t>
            </w:r>
          </w:p>
        </w:tc>
      </w:tr>
      <w:tr w:rsidR="007375AB" w:rsidRPr="00F84AEE" w14:paraId="3970FC37" w14:textId="77777777" w:rsidTr="000F6E50">
        <w:trPr>
          <w:trHeight w:val="20"/>
        </w:trPr>
        <w:tc>
          <w:tcPr>
            <w:tcW w:w="2803" w:type="dxa"/>
            <w:shd w:val="clear" w:color="auto" w:fill="auto"/>
            <w:vAlign w:val="center"/>
          </w:tcPr>
          <w:p w14:paraId="23789DA9" w14:textId="77777777" w:rsidR="007375AB" w:rsidRPr="00D108F5" w:rsidRDefault="007375AB" w:rsidP="006E0701">
            <w:pPr>
              <w:rPr>
                <w:rFonts w:ascii="Times New Roman" w:hAnsi="Times New Roman" w:cs="Times New Roman"/>
                <w:sz w:val="28"/>
                <w:szCs w:val="28"/>
              </w:rPr>
            </w:pPr>
            <w:r w:rsidRPr="00D108F5">
              <w:rPr>
                <w:rFonts w:ascii="Times New Roman" w:hAnsi="Times New Roman" w:cs="Times New Roman"/>
                <w:sz w:val="28"/>
                <w:szCs w:val="28"/>
              </w:rPr>
              <w:t>Số giá trị nếu quan trắc đầy đủ</w:t>
            </w:r>
          </w:p>
        </w:tc>
        <w:tc>
          <w:tcPr>
            <w:tcW w:w="835" w:type="dxa"/>
            <w:shd w:val="clear" w:color="auto" w:fill="auto"/>
            <w:vAlign w:val="center"/>
          </w:tcPr>
          <w:p w14:paraId="65452AC4" w14:textId="77777777" w:rsidR="007375AB" w:rsidRPr="00F84AEE" w:rsidRDefault="007375AB" w:rsidP="006E0701">
            <w:pPr>
              <w:rPr>
                <w:rFonts w:ascii="Times New Roman" w:hAnsi="Times New Roman" w:cs="Times New Roman"/>
                <w:b/>
                <w:sz w:val="28"/>
                <w:szCs w:val="28"/>
              </w:rPr>
            </w:pPr>
          </w:p>
        </w:tc>
        <w:tc>
          <w:tcPr>
            <w:tcW w:w="893" w:type="dxa"/>
            <w:shd w:val="clear" w:color="auto" w:fill="auto"/>
            <w:vAlign w:val="center"/>
          </w:tcPr>
          <w:p w14:paraId="2986A142" w14:textId="77777777" w:rsidR="007375AB" w:rsidRPr="00F84AEE" w:rsidRDefault="007375AB" w:rsidP="006E0701">
            <w:pPr>
              <w:rPr>
                <w:rFonts w:ascii="Times New Roman" w:hAnsi="Times New Roman" w:cs="Times New Roman"/>
                <w:b/>
                <w:sz w:val="28"/>
                <w:szCs w:val="28"/>
              </w:rPr>
            </w:pPr>
          </w:p>
        </w:tc>
        <w:tc>
          <w:tcPr>
            <w:tcW w:w="1037" w:type="dxa"/>
            <w:shd w:val="clear" w:color="auto" w:fill="auto"/>
            <w:vAlign w:val="center"/>
          </w:tcPr>
          <w:p w14:paraId="2CE524B7" w14:textId="77777777" w:rsidR="007375AB" w:rsidRPr="00F84AEE" w:rsidRDefault="007375AB" w:rsidP="006E0701">
            <w:pPr>
              <w:rPr>
                <w:rFonts w:ascii="Times New Roman" w:hAnsi="Times New Roman" w:cs="Times New Roman"/>
                <w:b/>
                <w:sz w:val="28"/>
                <w:szCs w:val="28"/>
              </w:rPr>
            </w:pPr>
          </w:p>
        </w:tc>
        <w:tc>
          <w:tcPr>
            <w:tcW w:w="835" w:type="dxa"/>
            <w:shd w:val="clear" w:color="auto" w:fill="auto"/>
            <w:vAlign w:val="center"/>
          </w:tcPr>
          <w:p w14:paraId="6DBE3BBF" w14:textId="77777777" w:rsidR="007375AB" w:rsidRPr="00F84AEE" w:rsidRDefault="007375AB" w:rsidP="006E0701">
            <w:pPr>
              <w:rPr>
                <w:rFonts w:ascii="Times New Roman" w:hAnsi="Times New Roman" w:cs="Times New Roman"/>
                <w:b/>
                <w:sz w:val="28"/>
                <w:szCs w:val="28"/>
              </w:rPr>
            </w:pPr>
          </w:p>
        </w:tc>
        <w:tc>
          <w:tcPr>
            <w:tcW w:w="1166" w:type="dxa"/>
            <w:shd w:val="clear" w:color="auto" w:fill="auto"/>
            <w:vAlign w:val="center"/>
          </w:tcPr>
          <w:p w14:paraId="3607023A" w14:textId="77777777" w:rsidR="007375AB" w:rsidRPr="00F84AEE" w:rsidRDefault="007375AB" w:rsidP="006E0701">
            <w:pPr>
              <w:rPr>
                <w:rFonts w:ascii="Times New Roman" w:hAnsi="Times New Roman" w:cs="Times New Roman"/>
                <w:b/>
                <w:sz w:val="28"/>
                <w:szCs w:val="28"/>
              </w:rPr>
            </w:pPr>
          </w:p>
        </w:tc>
        <w:tc>
          <w:tcPr>
            <w:tcW w:w="1176" w:type="dxa"/>
            <w:shd w:val="clear" w:color="auto" w:fill="auto"/>
            <w:vAlign w:val="center"/>
          </w:tcPr>
          <w:p w14:paraId="45ED3E04" w14:textId="77777777" w:rsidR="007375AB" w:rsidRPr="00F84AEE" w:rsidRDefault="007375AB" w:rsidP="006E0701">
            <w:pPr>
              <w:rPr>
                <w:rFonts w:ascii="Times New Roman" w:hAnsi="Times New Roman" w:cs="Times New Roman"/>
                <w:b/>
                <w:sz w:val="28"/>
                <w:szCs w:val="28"/>
              </w:rPr>
            </w:pPr>
          </w:p>
        </w:tc>
      </w:tr>
      <w:tr w:rsidR="007375AB" w:rsidRPr="00F84AEE" w14:paraId="56A8D6B5" w14:textId="77777777" w:rsidTr="000F6E50">
        <w:trPr>
          <w:trHeight w:val="20"/>
        </w:trPr>
        <w:tc>
          <w:tcPr>
            <w:tcW w:w="2803" w:type="dxa"/>
            <w:shd w:val="clear" w:color="auto" w:fill="auto"/>
            <w:vAlign w:val="center"/>
          </w:tcPr>
          <w:p w14:paraId="3E889EE0" w14:textId="77777777" w:rsidR="007375AB" w:rsidRPr="00D108F5" w:rsidRDefault="007375AB" w:rsidP="006E0701">
            <w:pPr>
              <w:rPr>
                <w:rFonts w:ascii="Times New Roman" w:hAnsi="Times New Roman" w:cs="Times New Roman"/>
                <w:sz w:val="28"/>
                <w:szCs w:val="28"/>
              </w:rPr>
            </w:pPr>
            <w:r w:rsidRPr="00D108F5">
              <w:rPr>
                <w:rFonts w:ascii="Times New Roman" w:hAnsi="Times New Roman" w:cs="Times New Roman"/>
                <w:sz w:val="28"/>
                <w:szCs w:val="28"/>
              </w:rPr>
              <w:t>Số giá trị quan trắc nhận được</w:t>
            </w:r>
          </w:p>
        </w:tc>
        <w:tc>
          <w:tcPr>
            <w:tcW w:w="835" w:type="dxa"/>
            <w:shd w:val="clear" w:color="auto" w:fill="auto"/>
            <w:vAlign w:val="center"/>
          </w:tcPr>
          <w:p w14:paraId="1A43C980" w14:textId="77777777" w:rsidR="007375AB" w:rsidRPr="00F84AEE" w:rsidRDefault="007375AB" w:rsidP="006E0701">
            <w:pPr>
              <w:rPr>
                <w:rFonts w:ascii="Times New Roman" w:hAnsi="Times New Roman" w:cs="Times New Roman"/>
                <w:b/>
                <w:sz w:val="28"/>
                <w:szCs w:val="28"/>
              </w:rPr>
            </w:pPr>
          </w:p>
        </w:tc>
        <w:tc>
          <w:tcPr>
            <w:tcW w:w="893" w:type="dxa"/>
            <w:shd w:val="clear" w:color="auto" w:fill="auto"/>
            <w:vAlign w:val="center"/>
          </w:tcPr>
          <w:p w14:paraId="3595E9F9" w14:textId="77777777" w:rsidR="007375AB" w:rsidRPr="00F84AEE" w:rsidRDefault="007375AB" w:rsidP="006E0701">
            <w:pPr>
              <w:rPr>
                <w:rFonts w:ascii="Times New Roman" w:hAnsi="Times New Roman" w:cs="Times New Roman"/>
                <w:b/>
                <w:sz w:val="28"/>
                <w:szCs w:val="28"/>
              </w:rPr>
            </w:pPr>
          </w:p>
        </w:tc>
        <w:tc>
          <w:tcPr>
            <w:tcW w:w="1037" w:type="dxa"/>
            <w:shd w:val="clear" w:color="auto" w:fill="auto"/>
            <w:vAlign w:val="center"/>
          </w:tcPr>
          <w:p w14:paraId="533DD151" w14:textId="77777777" w:rsidR="007375AB" w:rsidRPr="00F84AEE" w:rsidRDefault="007375AB" w:rsidP="006E0701">
            <w:pPr>
              <w:rPr>
                <w:rFonts w:ascii="Times New Roman" w:hAnsi="Times New Roman" w:cs="Times New Roman"/>
                <w:b/>
                <w:sz w:val="28"/>
                <w:szCs w:val="28"/>
              </w:rPr>
            </w:pPr>
          </w:p>
        </w:tc>
        <w:tc>
          <w:tcPr>
            <w:tcW w:w="835" w:type="dxa"/>
            <w:shd w:val="clear" w:color="auto" w:fill="auto"/>
            <w:vAlign w:val="center"/>
          </w:tcPr>
          <w:p w14:paraId="059404CB" w14:textId="77777777" w:rsidR="007375AB" w:rsidRPr="00F84AEE" w:rsidRDefault="007375AB" w:rsidP="006E0701">
            <w:pPr>
              <w:rPr>
                <w:rFonts w:ascii="Times New Roman" w:hAnsi="Times New Roman" w:cs="Times New Roman"/>
                <w:b/>
                <w:sz w:val="28"/>
                <w:szCs w:val="28"/>
              </w:rPr>
            </w:pPr>
          </w:p>
        </w:tc>
        <w:tc>
          <w:tcPr>
            <w:tcW w:w="1166" w:type="dxa"/>
            <w:shd w:val="clear" w:color="auto" w:fill="auto"/>
            <w:vAlign w:val="center"/>
          </w:tcPr>
          <w:p w14:paraId="1A889699" w14:textId="77777777" w:rsidR="007375AB" w:rsidRPr="00F84AEE" w:rsidRDefault="007375AB" w:rsidP="006E0701">
            <w:pPr>
              <w:rPr>
                <w:rFonts w:ascii="Times New Roman" w:hAnsi="Times New Roman" w:cs="Times New Roman"/>
                <w:b/>
                <w:sz w:val="28"/>
                <w:szCs w:val="28"/>
              </w:rPr>
            </w:pPr>
          </w:p>
        </w:tc>
        <w:tc>
          <w:tcPr>
            <w:tcW w:w="1176" w:type="dxa"/>
            <w:shd w:val="clear" w:color="auto" w:fill="auto"/>
            <w:vAlign w:val="center"/>
          </w:tcPr>
          <w:p w14:paraId="05061D90" w14:textId="77777777" w:rsidR="007375AB" w:rsidRPr="00F84AEE" w:rsidRDefault="007375AB" w:rsidP="006E0701">
            <w:pPr>
              <w:rPr>
                <w:rFonts w:ascii="Times New Roman" w:hAnsi="Times New Roman" w:cs="Times New Roman"/>
                <w:b/>
                <w:sz w:val="28"/>
                <w:szCs w:val="28"/>
              </w:rPr>
            </w:pPr>
          </w:p>
        </w:tc>
      </w:tr>
      <w:tr w:rsidR="00D5489B" w:rsidRPr="00F84AEE" w14:paraId="75DE0DE5" w14:textId="77777777" w:rsidTr="000F6E50">
        <w:trPr>
          <w:trHeight w:val="20"/>
        </w:trPr>
        <w:tc>
          <w:tcPr>
            <w:tcW w:w="2803" w:type="dxa"/>
            <w:shd w:val="clear" w:color="auto" w:fill="auto"/>
            <w:vAlign w:val="center"/>
          </w:tcPr>
          <w:p w14:paraId="2641BCD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Tỉ lệ số liệu nhận được (%)</w:t>
            </w:r>
          </w:p>
        </w:tc>
        <w:tc>
          <w:tcPr>
            <w:tcW w:w="835" w:type="dxa"/>
            <w:shd w:val="clear" w:color="auto" w:fill="auto"/>
            <w:vAlign w:val="center"/>
          </w:tcPr>
          <w:p w14:paraId="42F64AD7" w14:textId="77777777" w:rsidR="00F821A4" w:rsidRPr="00F84AEE" w:rsidRDefault="00F821A4" w:rsidP="006E0701">
            <w:pPr>
              <w:rPr>
                <w:rFonts w:ascii="Times New Roman" w:hAnsi="Times New Roman" w:cs="Times New Roman"/>
                <w:sz w:val="28"/>
                <w:szCs w:val="28"/>
              </w:rPr>
            </w:pPr>
          </w:p>
        </w:tc>
        <w:tc>
          <w:tcPr>
            <w:tcW w:w="893" w:type="dxa"/>
            <w:shd w:val="clear" w:color="auto" w:fill="auto"/>
            <w:vAlign w:val="center"/>
          </w:tcPr>
          <w:p w14:paraId="7DA1DF90" w14:textId="77777777" w:rsidR="00F821A4" w:rsidRPr="00F84AEE" w:rsidRDefault="00F821A4" w:rsidP="006E0701">
            <w:pPr>
              <w:rPr>
                <w:rFonts w:ascii="Times New Roman" w:hAnsi="Times New Roman" w:cs="Times New Roman"/>
                <w:sz w:val="28"/>
                <w:szCs w:val="28"/>
              </w:rPr>
            </w:pPr>
          </w:p>
        </w:tc>
        <w:tc>
          <w:tcPr>
            <w:tcW w:w="1037" w:type="dxa"/>
            <w:shd w:val="clear" w:color="auto" w:fill="auto"/>
            <w:vAlign w:val="center"/>
          </w:tcPr>
          <w:p w14:paraId="460A7FC3" w14:textId="77777777" w:rsidR="00F821A4" w:rsidRPr="00F84AEE" w:rsidRDefault="00F821A4" w:rsidP="006E0701">
            <w:pPr>
              <w:rPr>
                <w:rFonts w:ascii="Times New Roman" w:hAnsi="Times New Roman" w:cs="Times New Roman"/>
                <w:sz w:val="28"/>
                <w:szCs w:val="28"/>
              </w:rPr>
            </w:pPr>
          </w:p>
        </w:tc>
        <w:tc>
          <w:tcPr>
            <w:tcW w:w="835" w:type="dxa"/>
            <w:shd w:val="clear" w:color="auto" w:fill="auto"/>
            <w:vAlign w:val="center"/>
          </w:tcPr>
          <w:p w14:paraId="1BD43DC6" w14:textId="77777777" w:rsidR="00F821A4" w:rsidRPr="00F84AEE" w:rsidRDefault="00F821A4" w:rsidP="006E0701">
            <w:pPr>
              <w:rPr>
                <w:rFonts w:ascii="Times New Roman" w:hAnsi="Times New Roman" w:cs="Times New Roman"/>
                <w:sz w:val="28"/>
                <w:szCs w:val="28"/>
              </w:rPr>
            </w:pPr>
          </w:p>
        </w:tc>
        <w:tc>
          <w:tcPr>
            <w:tcW w:w="1166" w:type="dxa"/>
            <w:shd w:val="clear" w:color="auto" w:fill="auto"/>
            <w:vAlign w:val="center"/>
          </w:tcPr>
          <w:p w14:paraId="385297EB" w14:textId="77777777" w:rsidR="00F821A4" w:rsidRPr="00F84AEE" w:rsidRDefault="00F821A4" w:rsidP="006E0701">
            <w:pPr>
              <w:rPr>
                <w:rFonts w:ascii="Times New Roman" w:hAnsi="Times New Roman" w:cs="Times New Roman"/>
                <w:sz w:val="28"/>
                <w:szCs w:val="28"/>
              </w:rPr>
            </w:pPr>
          </w:p>
        </w:tc>
        <w:tc>
          <w:tcPr>
            <w:tcW w:w="1176" w:type="dxa"/>
            <w:shd w:val="clear" w:color="auto" w:fill="auto"/>
            <w:vAlign w:val="center"/>
          </w:tcPr>
          <w:p w14:paraId="539AD4AF" w14:textId="77777777" w:rsidR="00F821A4" w:rsidRPr="00F84AEE" w:rsidRDefault="00F821A4" w:rsidP="006E0701">
            <w:pPr>
              <w:rPr>
                <w:rFonts w:ascii="Times New Roman" w:hAnsi="Times New Roman" w:cs="Times New Roman"/>
                <w:sz w:val="28"/>
                <w:szCs w:val="28"/>
              </w:rPr>
            </w:pPr>
          </w:p>
        </w:tc>
      </w:tr>
      <w:tr w:rsidR="00D5489B" w:rsidRPr="00F84AEE" w14:paraId="5151C4EC" w14:textId="77777777" w:rsidTr="000F6E50">
        <w:trPr>
          <w:trHeight w:val="20"/>
        </w:trPr>
        <w:tc>
          <w:tcPr>
            <w:tcW w:w="2803" w:type="dxa"/>
            <w:shd w:val="clear" w:color="auto" w:fill="auto"/>
            <w:vAlign w:val="center"/>
          </w:tcPr>
          <w:p w14:paraId="62C7FF9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Tỉ lệ số liệu hợp lệ (%)</w:t>
            </w:r>
          </w:p>
        </w:tc>
        <w:tc>
          <w:tcPr>
            <w:tcW w:w="835" w:type="dxa"/>
            <w:shd w:val="clear" w:color="auto" w:fill="auto"/>
            <w:vAlign w:val="center"/>
          </w:tcPr>
          <w:p w14:paraId="2DA5A910" w14:textId="77777777" w:rsidR="00F821A4" w:rsidRPr="00F84AEE" w:rsidRDefault="00F821A4" w:rsidP="006E0701">
            <w:pPr>
              <w:rPr>
                <w:rFonts w:ascii="Times New Roman" w:hAnsi="Times New Roman" w:cs="Times New Roman"/>
                <w:sz w:val="28"/>
                <w:szCs w:val="28"/>
              </w:rPr>
            </w:pPr>
          </w:p>
        </w:tc>
        <w:tc>
          <w:tcPr>
            <w:tcW w:w="893" w:type="dxa"/>
            <w:shd w:val="clear" w:color="auto" w:fill="auto"/>
            <w:vAlign w:val="center"/>
          </w:tcPr>
          <w:p w14:paraId="475396CA" w14:textId="77777777" w:rsidR="00F821A4" w:rsidRPr="00F84AEE" w:rsidRDefault="00F821A4" w:rsidP="006E0701">
            <w:pPr>
              <w:rPr>
                <w:rFonts w:ascii="Times New Roman" w:hAnsi="Times New Roman" w:cs="Times New Roman"/>
                <w:sz w:val="28"/>
                <w:szCs w:val="28"/>
              </w:rPr>
            </w:pPr>
          </w:p>
        </w:tc>
        <w:tc>
          <w:tcPr>
            <w:tcW w:w="1037" w:type="dxa"/>
            <w:shd w:val="clear" w:color="auto" w:fill="auto"/>
            <w:vAlign w:val="center"/>
          </w:tcPr>
          <w:p w14:paraId="6CCCA443" w14:textId="77777777" w:rsidR="00F821A4" w:rsidRPr="00F84AEE" w:rsidRDefault="00F821A4" w:rsidP="006E0701">
            <w:pPr>
              <w:rPr>
                <w:rFonts w:ascii="Times New Roman" w:hAnsi="Times New Roman" w:cs="Times New Roman"/>
                <w:sz w:val="28"/>
                <w:szCs w:val="28"/>
              </w:rPr>
            </w:pPr>
          </w:p>
        </w:tc>
        <w:tc>
          <w:tcPr>
            <w:tcW w:w="835" w:type="dxa"/>
            <w:shd w:val="clear" w:color="auto" w:fill="auto"/>
            <w:vAlign w:val="center"/>
          </w:tcPr>
          <w:p w14:paraId="01C6993A" w14:textId="77777777" w:rsidR="00F821A4" w:rsidRPr="00F84AEE" w:rsidRDefault="00F821A4" w:rsidP="006E0701">
            <w:pPr>
              <w:rPr>
                <w:rFonts w:ascii="Times New Roman" w:hAnsi="Times New Roman" w:cs="Times New Roman"/>
                <w:sz w:val="28"/>
                <w:szCs w:val="28"/>
              </w:rPr>
            </w:pPr>
          </w:p>
        </w:tc>
        <w:tc>
          <w:tcPr>
            <w:tcW w:w="1166" w:type="dxa"/>
            <w:shd w:val="clear" w:color="auto" w:fill="auto"/>
            <w:vAlign w:val="center"/>
          </w:tcPr>
          <w:p w14:paraId="3AF0F55A" w14:textId="77777777" w:rsidR="00F821A4" w:rsidRPr="00F84AEE" w:rsidRDefault="00F821A4" w:rsidP="006E0701">
            <w:pPr>
              <w:rPr>
                <w:rFonts w:ascii="Times New Roman" w:hAnsi="Times New Roman" w:cs="Times New Roman"/>
                <w:sz w:val="28"/>
                <w:szCs w:val="28"/>
              </w:rPr>
            </w:pPr>
          </w:p>
        </w:tc>
        <w:tc>
          <w:tcPr>
            <w:tcW w:w="1176" w:type="dxa"/>
            <w:shd w:val="clear" w:color="auto" w:fill="auto"/>
            <w:vAlign w:val="center"/>
          </w:tcPr>
          <w:p w14:paraId="490148C7" w14:textId="77777777" w:rsidR="00F821A4" w:rsidRPr="00F84AEE" w:rsidRDefault="00F821A4" w:rsidP="006E0701">
            <w:pPr>
              <w:rPr>
                <w:rFonts w:ascii="Times New Roman" w:hAnsi="Times New Roman" w:cs="Times New Roman"/>
                <w:sz w:val="28"/>
                <w:szCs w:val="28"/>
              </w:rPr>
            </w:pPr>
          </w:p>
        </w:tc>
      </w:tr>
      <w:tr w:rsidR="00E87ACA" w:rsidRPr="00F84AEE" w14:paraId="17EC0EBE" w14:textId="77777777" w:rsidTr="000F6E50">
        <w:trPr>
          <w:trHeight w:val="20"/>
        </w:trPr>
        <w:tc>
          <w:tcPr>
            <w:tcW w:w="2803" w:type="dxa"/>
            <w:shd w:val="clear" w:color="auto" w:fill="auto"/>
            <w:vAlign w:val="center"/>
          </w:tcPr>
          <w:p w14:paraId="48FC6847" w14:textId="77777777" w:rsidR="00E87ACA" w:rsidRPr="00F84AEE" w:rsidRDefault="00E87ACA" w:rsidP="006E0701">
            <w:pPr>
              <w:rPr>
                <w:rFonts w:ascii="Times New Roman" w:hAnsi="Times New Roman" w:cs="Times New Roman"/>
                <w:sz w:val="28"/>
                <w:szCs w:val="28"/>
              </w:rPr>
            </w:pPr>
            <w:r>
              <w:rPr>
                <w:rFonts w:ascii="Times New Roman" w:hAnsi="Times New Roman" w:cs="Times New Roman"/>
                <w:sz w:val="28"/>
                <w:szCs w:val="28"/>
              </w:rPr>
              <w:t>Số ngày vượt QCVN trong quý</w:t>
            </w:r>
          </w:p>
        </w:tc>
        <w:tc>
          <w:tcPr>
            <w:tcW w:w="835" w:type="dxa"/>
            <w:shd w:val="clear" w:color="auto" w:fill="auto"/>
            <w:vAlign w:val="center"/>
          </w:tcPr>
          <w:p w14:paraId="16393DC4" w14:textId="77777777" w:rsidR="00E87ACA" w:rsidRPr="00F84AEE" w:rsidRDefault="00E87ACA" w:rsidP="006E0701">
            <w:pPr>
              <w:rPr>
                <w:rFonts w:ascii="Times New Roman" w:hAnsi="Times New Roman" w:cs="Times New Roman"/>
                <w:sz w:val="28"/>
                <w:szCs w:val="28"/>
              </w:rPr>
            </w:pPr>
          </w:p>
        </w:tc>
        <w:tc>
          <w:tcPr>
            <w:tcW w:w="893" w:type="dxa"/>
            <w:shd w:val="clear" w:color="auto" w:fill="auto"/>
            <w:vAlign w:val="center"/>
          </w:tcPr>
          <w:p w14:paraId="2D03571B" w14:textId="77777777" w:rsidR="00E87ACA" w:rsidRPr="00F84AEE" w:rsidRDefault="00E87ACA" w:rsidP="006E0701">
            <w:pPr>
              <w:rPr>
                <w:rFonts w:ascii="Times New Roman" w:hAnsi="Times New Roman" w:cs="Times New Roman"/>
                <w:sz w:val="28"/>
                <w:szCs w:val="28"/>
              </w:rPr>
            </w:pPr>
          </w:p>
        </w:tc>
        <w:tc>
          <w:tcPr>
            <w:tcW w:w="1037" w:type="dxa"/>
            <w:shd w:val="clear" w:color="auto" w:fill="auto"/>
            <w:vAlign w:val="center"/>
          </w:tcPr>
          <w:p w14:paraId="7431648C" w14:textId="77777777" w:rsidR="00E87ACA" w:rsidRPr="00F84AEE" w:rsidRDefault="00E87ACA" w:rsidP="006E0701">
            <w:pPr>
              <w:rPr>
                <w:rFonts w:ascii="Times New Roman" w:hAnsi="Times New Roman" w:cs="Times New Roman"/>
                <w:sz w:val="28"/>
                <w:szCs w:val="28"/>
              </w:rPr>
            </w:pPr>
          </w:p>
        </w:tc>
        <w:tc>
          <w:tcPr>
            <w:tcW w:w="835" w:type="dxa"/>
            <w:shd w:val="clear" w:color="auto" w:fill="auto"/>
            <w:vAlign w:val="center"/>
          </w:tcPr>
          <w:p w14:paraId="25EB427A" w14:textId="77777777" w:rsidR="00E87ACA" w:rsidRPr="00F84AEE" w:rsidRDefault="00E87ACA" w:rsidP="006E0701">
            <w:pPr>
              <w:rPr>
                <w:rFonts w:ascii="Times New Roman" w:hAnsi="Times New Roman" w:cs="Times New Roman"/>
                <w:sz w:val="28"/>
                <w:szCs w:val="28"/>
              </w:rPr>
            </w:pPr>
          </w:p>
        </w:tc>
        <w:tc>
          <w:tcPr>
            <w:tcW w:w="1166" w:type="dxa"/>
            <w:shd w:val="clear" w:color="auto" w:fill="auto"/>
            <w:vAlign w:val="center"/>
          </w:tcPr>
          <w:p w14:paraId="4D620049" w14:textId="77777777" w:rsidR="00E87ACA" w:rsidRPr="00F84AEE" w:rsidRDefault="00E87ACA" w:rsidP="006E0701">
            <w:pPr>
              <w:rPr>
                <w:rFonts w:ascii="Times New Roman" w:hAnsi="Times New Roman" w:cs="Times New Roman"/>
                <w:sz w:val="28"/>
                <w:szCs w:val="28"/>
              </w:rPr>
            </w:pPr>
          </w:p>
        </w:tc>
        <w:tc>
          <w:tcPr>
            <w:tcW w:w="1176" w:type="dxa"/>
            <w:shd w:val="clear" w:color="auto" w:fill="auto"/>
            <w:vAlign w:val="center"/>
          </w:tcPr>
          <w:p w14:paraId="43B1D2AD" w14:textId="77777777" w:rsidR="00E87ACA" w:rsidRPr="00F84AEE" w:rsidRDefault="00E87ACA" w:rsidP="006E0701">
            <w:pPr>
              <w:rPr>
                <w:rFonts w:ascii="Times New Roman" w:hAnsi="Times New Roman" w:cs="Times New Roman"/>
                <w:sz w:val="28"/>
                <w:szCs w:val="28"/>
              </w:rPr>
            </w:pPr>
          </w:p>
        </w:tc>
      </w:tr>
    </w:tbl>
    <w:p w14:paraId="55FE44F9"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2. Kết quả quan trắc các thông số khí tượng</w:t>
      </w:r>
    </w:p>
    <w:p w14:paraId="16A8D5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Dựa trên kết quả quan trắc các thông số khí tượng (bức xạ mặt trời, nhiệt độ, độ ẩm, áp suất, tốc độ </w:t>
      </w:r>
      <w:proofErr w:type="gramStart"/>
      <w:r w:rsidRPr="00F84AEE">
        <w:rPr>
          <w:rFonts w:ascii="Times New Roman" w:hAnsi="Times New Roman" w:cs="Times New Roman"/>
          <w:sz w:val="28"/>
          <w:szCs w:val="28"/>
        </w:rPr>
        <w:t>gió,...</w:t>
      </w:r>
      <w:proofErr w:type="gramEnd"/>
      <w:r w:rsidRPr="00F84AEE">
        <w:rPr>
          <w:rFonts w:ascii="Times New Roman" w:hAnsi="Times New Roman" w:cs="Times New Roman"/>
          <w:sz w:val="28"/>
          <w:szCs w:val="28"/>
        </w:rPr>
        <w:t xml:space="preserve"> ), xây dựng biểu đồ để đánh giá diễn biến các thông số khí tượng;</w:t>
      </w:r>
    </w:p>
    <w:p w14:paraId="6622E9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Nhận xét và đánh giá chung về diễn biến của các thông số trong tháng, thời điểm cao nhất, thấp nhất.</w:t>
      </w:r>
    </w:p>
    <w:p w14:paraId="646EDECA"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3. Kết quả quan trắc các thông số môi trường</w:t>
      </w:r>
    </w:p>
    <w:p w14:paraId="0C65DC61"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a. Kết quả quan trắc theo trung bình 24 giờ</w:t>
      </w:r>
    </w:p>
    <w:p w14:paraId="3AC4256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24 giờ (Phụ lục 1).</w:t>
      </w:r>
    </w:p>
    <w:p w14:paraId="11DC4BD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Biểu diễn các giá trị quan trắc đã tính toán dưới dạng biểu đồ kèm theo phân tích, đánh giá về chất lượng môi trường theo từng thông số. So sánh giá trị quan trắc các thông số với Quy chuẩn Việt Nam.</w:t>
      </w:r>
    </w:p>
    <w:p w14:paraId="4B566C5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Xác định quy luật diễn biến các thông số trong </w:t>
      </w:r>
      <w:r w:rsidR="00C662A3">
        <w:rPr>
          <w:rFonts w:ascii="Times New Roman" w:hAnsi="Times New Roman" w:cs="Times New Roman"/>
          <w:sz w:val="28"/>
          <w:szCs w:val="28"/>
        </w:rPr>
        <w:t>quý</w:t>
      </w:r>
      <w:r w:rsidRPr="00F84AEE">
        <w:rPr>
          <w:rFonts w:ascii="Times New Roman" w:hAnsi="Times New Roman" w:cs="Times New Roman"/>
          <w:sz w:val="28"/>
          <w:szCs w:val="28"/>
        </w:rPr>
        <w:t>.</w:t>
      </w:r>
    </w:p>
    <w:p w14:paraId="4D88364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Các trường hợp bất thường, các thông số có mức độ ô nhiễm cao, giải thích nguyên nhân.</w:t>
      </w:r>
    </w:p>
    <w:p w14:paraId="7D9628DC"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b. Kết quả quan trắc theo trung bình 8 giờ</w:t>
      </w:r>
      <w:r w:rsidR="00A24E6A">
        <w:rPr>
          <w:rFonts w:ascii="Times New Roman" w:hAnsi="Times New Roman" w:cs="Times New Roman"/>
          <w:i/>
          <w:sz w:val="28"/>
          <w:szCs w:val="28"/>
        </w:rPr>
        <w:t xml:space="preserve"> hoặc </w:t>
      </w:r>
      <w:r w:rsidR="00A24E6A" w:rsidRPr="00F84AEE">
        <w:rPr>
          <w:rFonts w:ascii="Times New Roman" w:hAnsi="Times New Roman" w:cs="Times New Roman"/>
          <w:i/>
          <w:sz w:val="28"/>
          <w:szCs w:val="28"/>
        </w:rPr>
        <w:t>trung bình 1 giờ</w:t>
      </w:r>
      <w:r w:rsidR="00A24E6A">
        <w:rPr>
          <w:rFonts w:ascii="Times New Roman" w:hAnsi="Times New Roman" w:cs="Times New Roman"/>
          <w:i/>
          <w:sz w:val="28"/>
          <w:szCs w:val="28"/>
        </w:rPr>
        <w:t xml:space="preserve"> </w:t>
      </w:r>
      <w:r w:rsidR="007556E1">
        <w:rPr>
          <w:rFonts w:ascii="Times New Roman" w:hAnsi="Times New Roman" w:cs="Times New Roman"/>
          <w:i/>
          <w:sz w:val="28"/>
          <w:szCs w:val="28"/>
        </w:rPr>
        <w:t>(chỉ áp dụng đối với các thông số không quy định trung bình 24h trong QCVN)</w:t>
      </w:r>
    </w:p>
    <w:p w14:paraId="04AA8A8B"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8 giờ lớn nhất trong ngày (Phụ lục 2).</w:t>
      </w:r>
    </w:p>
    <w:p w14:paraId="1D91AB79"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trung bình 1 giờ theo các giờ trong ngày của tháng (Phụ lục 3). Biểu diễn các giá trị quan trắc đã tính toán dưới dạng biểu đồ kèm theo phân tích, đánh giá về diễn biến trong ngày.</w:t>
      </w:r>
    </w:p>
    <w:p w14:paraId="786C048A"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1 giờ lớn nhất trong ngày (Phụ lục 4). Biểu diễn các giá trị quan trắc đã tính toán dưới dạng biểu đồ kèm theo phân tích, đánh giá về chất lượng môi trường theo từng thông số. So sánh giá trị quan trắc các thông số với QCVN.</w:t>
      </w:r>
    </w:p>
    <w:p w14:paraId="62F71C3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kèm theo phân tích, đánh giá về chất lượng môi trường theo từng thông số, So sánh giá trị quan trắc các thông số với QCVN.</w:t>
      </w:r>
    </w:p>
    <w:p w14:paraId="3D0159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Các trường hợp bất thường, các thông số có mức độ ô nhiễm cao, giải thích nguyên nhân.</w:t>
      </w:r>
    </w:p>
    <w:p w14:paraId="77D6F53B"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4. Kết quả tính toán chỉ số chất lượng không khí (AQI)</w:t>
      </w:r>
    </w:p>
    <w:p w14:paraId="0C8AD08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giá trị AQI theo ngày và theo giờ (Phụ lục 5).</w:t>
      </w:r>
    </w:p>
    <w:p w14:paraId="446F44EE"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Dựa trên kết quả tính toán AQI, nhận xét, đánh giá số ngày ở mức tốt, trung bình, kém...; đánh giá các thời điểm trong ngày có giá trị AQI cao nhất.</w:t>
      </w:r>
    </w:p>
    <w:p w14:paraId="7BB42F88" w14:textId="77777777" w:rsidR="007556E1" w:rsidRDefault="007556E1">
      <w:pPr>
        <w:rPr>
          <w:rFonts w:ascii="Times New Roman" w:hAnsi="Times New Roman" w:cs="Times New Roman"/>
          <w:b/>
          <w:sz w:val="28"/>
          <w:szCs w:val="28"/>
        </w:rPr>
      </w:pPr>
      <w:r>
        <w:rPr>
          <w:rFonts w:ascii="Times New Roman" w:hAnsi="Times New Roman" w:cs="Times New Roman"/>
          <w:b/>
          <w:sz w:val="28"/>
          <w:szCs w:val="28"/>
        </w:rPr>
        <w:br w:type="page"/>
      </w:r>
    </w:p>
    <w:p w14:paraId="4A9062C6" w14:textId="77777777" w:rsidR="00C662A3" w:rsidRDefault="00C662A3" w:rsidP="006E0701">
      <w:pPr>
        <w:rPr>
          <w:rFonts w:ascii="Times New Roman" w:hAnsi="Times New Roman" w:cs="Times New Roman"/>
          <w:b/>
          <w:sz w:val="28"/>
          <w:szCs w:val="28"/>
        </w:rPr>
      </w:pPr>
      <w:r w:rsidRPr="00255CAD">
        <w:rPr>
          <w:rFonts w:ascii="Times New Roman" w:hAnsi="Times New Roman" w:cs="Times New Roman"/>
          <w:b/>
          <w:sz w:val="28"/>
          <w:szCs w:val="28"/>
        </w:rPr>
        <w:lastRenderedPageBreak/>
        <w:t>2.2.</w:t>
      </w:r>
      <w:r>
        <w:rPr>
          <w:rFonts w:ascii="Times New Roman" w:hAnsi="Times New Roman" w:cs="Times New Roman"/>
          <w:sz w:val="28"/>
          <w:szCs w:val="28"/>
        </w:rPr>
        <w:t xml:space="preserve"> </w:t>
      </w:r>
      <w:r>
        <w:rPr>
          <w:rFonts w:ascii="Times New Roman" w:hAnsi="Times New Roman" w:cs="Times New Roman"/>
          <w:b/>
          <w:sz w:val="28"/>
          <w:szCs w:val="28"/>
        </w:rPr>
        <w:t>ĐỐI VỚI CÁC TRẠM NƯỚC</w:t>
      </w:r>
    </w:p>
    <w:p w14:paraId="202A3533" w14:textId="77777777" w:rsidR="007556E1" w:rsidRPr="00F84AEE" w:rsidRDefault="007556E1" w:rsidP="007556E1">
      <w:pPr>
        <w:rPr>
          <w:rFonts w:ascii="Times New Roman" w:hAnsi="Times New Roman" w:cs="Times New Roman"/>
          <w:b/>
          <w:sz w:val="28"/>
          <w:szCs w:val="28"/>
        </w:rPr>
      </w:pPr>
      <w:r>
        <w:rPr>
          <w:rFonts w:ascii="Times New Roman" w:hAnsi="Times New Roman" w:cs="Times New Roman"/>
          <w:b/>
          <w:sz w:val="28"/>
          <w:szCs w:val="28"/>
        </w:rPr>
        <w:t>2.2.1</w:t>
      </w:r>
      <w:r w:rsidRPr="00F84AEE">
        <w:rPr>
          <w:rFonts w:ascii="Times New Roman" w:hAnsi="Times New Roman" w:cs="Times New Roman"/>
          <w:b/>
          <w:sz w:val="28"/>
          <w:szCs w:val="28"/>
        </w:rPr>
        <w:t>. GIỚI THIỆU CHUNG</w:t>
      </w:r>
    </w:p>
    <w:p w14:paraId="0E47B541"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xml:space="preserve">- Giới thiệu vị trí/ khu vực đặt trạm quan </w:t>
      </w:r>
      <w:proofErr w:type="gramStart"/>
      <w:r w:rsidRPr="00F84AEE">
        <w:rPr>
          <w:rFonts w:ascii="Times New Roman" w:hAnsi="Times New Roman" w:cs="Times New Roman"/>
          <w:sz w:val="28"/>
          <w:szCs w:val="28"/>
        </w:rPr>
        <w:t>trắc;</w:t>
      </w:r>
      <w:proofErr w:type="gramEnd"/>
    </w:p>
    <w:p w14:paraId="70013C47"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Danh mục thông số quan trắc</w:t>
      </w:r>
      <w:r>
        <w:rPr>
          <w:rFonts w:ascii="Times New Roman" w:hAnsi="Times New Roman" w:cs="Times New Roman"/>
          <w:sz w:val="28"/>
          <w:szCs w:val="28"/>
        </w:rPr>
        <w:t xml:space="preserve"> đối với từng </w:t>
      </w:r>
      <w:proofErr w:type="gramStart"/>
      <w:r>
        <w:rPr>
          <w:rFonts w:ascii="Times New Roman" w:hAnsi="Times New Roman" w:cs="Times New Roman"/>
          <w:sz w:val="28"/>
          <w:szCs w:val="28"/>
        </w:rPr>
        <w:t>trạm</w:t>
      </w:r>
      <w:r w:rsidRPr="00F84AEE">
        <w:rPr>
          <w:rFonts w:ascii="Times New Roman" w:hAnsi="Times New Roman" w:cs="Times New Roman"/>
          <w:sz w:val="28"/>
          <w:szCs w:val="28"/>
        </w:rPr>
        <w:t>;</w:t>
      </w:r>
      <w:proofErr w:type="gramEnd"/>
    </w:p>
    <w:p w14:paraId="7A725C70"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xml:space="preserve">- Phương pháp, nguyên lý đo, hãng sản xuất, tên của các thiết </w:t>
      </w:r>
      <w:proofErr w:type="gramStart"/>
      <w:r w:rsidRPr="00F84AEE">
        <w:rPr>
          <w:rFonts w:ascii="Times New Roman" w:hAnsi="Times New Roman" w:cs="Times New Roman"/>
          <w:sz w:val="28"/>
          <w:szCs w:val="28"/>
        </w:rPr>
        <w:t>bị;</w:t>
      </w:r>
      <w:proofErr w:type="gramEnd"/>
    </w:p>
    <w:p w14:paraId="10511D37" w14:textId="77777777" w:rsidR="007556E1" w:rsidRDefault="007556E1" w:rsidP="007556E1">
      <w:pPr>
        <w:rPr>
          <w:rFonts w:ascii="Times New Roman" w:hAnsi="Times New Roman" w:cs="Times New Roman"/>
          <w:b/>
          <w:sz w:val="28"/>
          <w:szCs w:val="28"/>
        </w:rPr>
      </w:pPr>
      <w:r w:rsidRPr="00F84AEE">
        <w:rPr>
          <w:rFonts w:ascii="Times New Roman" w:hAnsi="Times New Roman" w:cs="Times New Roman"/>
          <w:sz w:val="28"/>
          <w:szCs w:val="28"/>
        </w:rPr>
        <w:t>- Tần suất, cách thức thu nhận, lưu trữ và truyền số liệu.</w:t>
      </w:r>
    </w:p>
    <w:p w14:paraId="12DA8972" w14:textId="77777777" w:rsidR="007556E1" w:rsidRDefault="007556E1" w:rsidP="007556E1">
      <w:pPr>
        <w:rPr>
          <w:rFonts w:ascii="Times New Roman" w:hAnsi="Times New Roman" w:cs="Times New Roman"/>
          <w:b/>
          <w:sz w:val="28"/>
          <w:szCs w:val="28"/>
        </w:rPr>
      </w:pPr>
      <w:r w:rsidRPr="0094723D">
        <w:rPr>
          <w:rFonts w:ascii="Times New Roman" w:hAnsi="Times New Roman" w:cs="Times New Roman"/>
          <w:b/>
          <w:sz w:val="28"/>
          <w:szCs w:val="28"/>
        </w:rPr>
        <w:t xml:space="preserve">Bảng. Thông tin trạm quan trắc </w:t>
      </w:r>
      <w:r>
        <w:rPr>
          <w:rFonts w:ascii="Times New Roman" w:hAnsi="Times New Roman" w:cs="Times New Roman"/>
          <w:b/>
          <w:sz w:val="28"/>
          <w:szCs w:val="28"/>
        </w:rPr>
        <w:t>nước mặt</w:t>
      </w:r>
    </w:p>
    <w:tbl>
      <w:tblPr>
        <w:tblW w:w="10490" w:type="dxa"/>
        <w:tblInd w:w="-601" w:type="dxa"/>
        <w:tblLook w:val="04A0" w:firstRow="1" w:lastRow="0" w:firstColumn="1" w:lastColumn="0" w:noHBand="0" w:noVBand="1"/>
      </w:tblPr>
      <w:tblGrid>
        <w:gridCol w:w="851"/>
        <w:gridCol w:w="1134"/>
        <w:gridCol w:w="1276"/>
        <w:gridCol w:w="993"/>
        <w:gridCol w:w="1417"/>
        <w:gridCol w:w="1559"/>
        <w:gridCol w:w="2126"/>
        <w:gridCol w:w="1134"/>
      </w:tblGrid>
      <w:tr w:rsidR="00AC2A0E" w:rsidRPr="007556E1" w14:paraId="470056F6" w14:textId="77777777" w:rsidTr="00AC2A0E">
        <w:trPr>
          <w:trHeight w:val="172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7924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STT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D14CDD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Địa phương đặt trạm quan trắc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22AB070"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Tên trạm</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ABF9D05"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Thời gian bắt đầu vận hành</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3F7849C"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Đơn vị quản lý</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9A72C91"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Vị trí quan trắc</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D656C9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Thông số quan trắc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050792" w14:textId="77777777" w:rsidR="007556E1" w:rsidRPr="007556E1" w:rsidRDefault="007556E1" w:rsidP="007556E1">
            <w:pPr>
              <w:spacing w:after="0" w:line="240" w:lineRule="auto"/>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Tình trạng hoạt động</w:t>
            </w:r>
          </w:p>
        </w:tc>
      </w:tr>
      <w:tr w:rsidR="00AC2A0E" w:rsidRPr="007556E1" w14:paraId="6FFFE816" w14:textId="77777777" w:rsidTr="00D108F5">
        <w:trPr>
          <w:trHeight w:val="18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314FCEC" w14:textId="77777777" w:rsidR="007556E1" w:rsidRPr="007556E1" w:rsidRDefault="007556E1">
            <w:pPr>
              <w:spacing w:after="0" w:line="240" w:lineRule="auto"/>
              <w:jc w:val="center"/>
              <w:rPr>
                <w:rFonts w:ascii="Calibri" w:eastAsia="Times New Roman" w:hAnsi="Calibri" w:cs="Calibri"/>
                <w:b/>
                <w:bCs/>
                <w:color w:val="000000"/>
              </w:rPr>
            </w:pPr>
            <w:r w:rsidRPr="007556E1">
              <w:rPr>
                <w:rFonts w:ascii="Calibri" w:eastAsia="Times New Roman" w:hAnsi="Calibri" w:cs="Calibri"/>
                <w:b/>
                <w:bCs/>
                <w:color w:val="000000"/>
              </w:rPr>
              <w:t>1</w:t>
            </w:r>
          </w:p>
        </w:tc>
        <w:tc>
          <w:tcPr>
            <w:tcW w:w="1134" w:type="dxa"/>
            <w:tcBorders>
              <w:top w:val="nil"/>
              <w:left w:val="nil"/>
              <w:bottom w:val="single" w:sz="4" w:space="0" w:color="auto"/>
              <w:right w:val="single" w:sz="4" w:space="0" w:color="auto"/>
            </w:tcBorders>
            <w:shd w:val="clear" w:color="auto" w:fill="auto"/>
            <w:vAlign w:val="center"/>
            <w:hideMark/>
          </w:tcPr>
          <w:p w14:paraId="0737D69C"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Bình Dương</w:t>
            </w:r>
          </w:p>
        </w:tc>
        <w:tc>
          <w:tcPr>
            <w:tcW w:w="1276" w:type="dxa"/>
            <w:tcBorders>
              <w:top w:val="nil"/>
              <w:left w:val="nil"/>
              <w:bottom w:val="single" w:sz="4" w:space="0" w:color="auto"/>
              <w:right w:val="single" w:sz="4" w:space="0" w:color="auto"/>
            </w:tcBorders>
            <w:shd w:val="clear" w:color="auto" w:fill="auto"/>
            <w:vAlign w:val="center"/>
            <w:hideMark/>
          </w:tcPr>
          <w:p w14:paraId="0430CF4E"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Trạm nước Bình Dương</w:t>
            </w:r>
          </w:p>
        </w:tc>
        <w:tc>
          <w:tcPr>
            <w:tcW w:w="993" w:type="dxa"/>
            <w:tcBorders>
              <w:top w:val="nil"/>
              <w:left w:val="nil"/>
              <w:bottom w:val="single" w:sz="4" w:space="0" w:color="auto"/>
              <w:right w:val="single" w:sz="4" w:space="0" w:color="auto"/>
            </w:tcBorders>
            <w:shd w:val="clear" w:color="auto" w:fill="auto"/>
            <w:vAlign w:val="center"/>
            <w:hideMark/>
          </w:tcPr>
          <w:p w14:paraId="5F8D9264" w14:textId="77777777" w:rsidR="007556E1" w:rsidRPr="00D108F5" w:rsidRDefault="007556E1" w:rsidP="00D108F5">
            <w:pPr>
              <w:spacing w:after="0" w:line="240" w:lineRule="auto"/>
              <w:jc w:val="center"/>
              <w:rPr>
                <w:rFonts w:ascii="Calibri" w:eastAsia="Times New Roman" w:hAnsi="Calibri" w:cs="Calibri"/>
                <w:bCs/>
                <w:color w:val="000000"/>
              </w:rPr>
            </w:pPr>
            <w:r w:rsidRPr="00D108F5">
              <w:rPr>
                <w:rFonts w:ascii="Calibri" w:eastAsia="Times New Roman" w:hAnsi="Calibri" w:cs="Calibri"/>
                <w:bCs/>
                <w:color w:val="000000"/>
              </w:rPr>
              <w:t>2014</w:t>
            </w:r>
          </w:p>
        </w:tc>
        <w:tc>
          <w:tcPr>
            <w:tcW w:w="1417" w:type="dxa"/>
            <w:tcBorders>
              <w:top w:val="nil"/>
              <w:left w:val="nil"/>
              <w:bottom w:val="single" w:sz="4" w:space="0" w:color="auto"/>
              <w:right w:val="single" w:sz="4" w:space="0" w:color="auto"/>
            </w:tcBorders>
            <w:shd w:val="clear" w:color="auto" w:fill="auto"/>
            <w:vAlign w:val="center"/>
            <w:hideMark/>
          </w:tcPr>
          <w:p w14:paraId="5535E2DD" w14:textId="77777777" w:rsidR="007556E1" w:rsidRPr="007556E1" w:rsidRDefault="007556E1" w:rsidP="00D108F5">
            <w:pPr>
              <w:spacing w:after="0" w:line="240" w:lineRule="auto"/>
              <w:jc w:val="center"/>
              <w:rPr>
                <w:rFonts w:ascii="Calibri" w:eastAsia="Times New Roman" w:hAnsi="Calibri" w:cs="Calibri"/>
                <w:color w:val="000000"/>
              </w:rPr>
            </w:pPr>
            <w:r>
              <w:rPr>
                <w:rFonts w:ascii="Calibri" w:eastAsia="Times New Roman" w:hAnsi="Calibri" w:cs="Calibri"/>
                <w:color w:val="000000"/>
              </w:rPr>
              <w:t>Sở TNMT</w:t>
            </w:r>
          </w:p>
        </w:tc>
        <w:tc>
          <w:tcPr>
            <w:tcW w:w="1559" w:type="dxa"/>
            <w:tcBorders>
              <w:top w:val="nil"/>
              <w:left w:val="nil"/>
              <w:bottom w:val="single" w:sz="4" w:space="0" w:color="auto"/>
              <w:right w:val="single" w:sz="4" w:space="0" w:color="auto"/>
            </w:tcBorders>
            <w:shd w:val="clear" w:color="auto" w:fill="auto"/>
            <w:vAlign w:val="center"/>
            <w:hideMark/>
          </w:tcPr>
          <w:p w14:paraId="0F4D1EA4"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Khuôn viên của trạm thủy văn Tân Uyên tại ấp Xóm Đèn, xã Tân Mỹ, huyện Bắc Tân Uyên</w:t>
            </w:r>
          </w:p>
        </w:tc>
        <w:tc>
          <w:tcPr>
            <w:tcW w:w="2126" w:type="dxa"/>
            <w:tcBorders>
              <w:top w:val="nil"/>
              <w:left w:val="nil"/>
              <w:bottom w:val="single" w:sz="4" w:space="0" w:color="auto"/>
              <w:right w:val="single" w:sz="4" w:space="0" w:color="auto"/>
            </w:tcBorders>
            <w:shd w:val="clear" w:color="auto" w:fill="auto"/>
            <w:vAlign w:val="center"/>
            <w:hideMark/>
          </w:tcPr>
          <w:p w14:paraId="1C9D31B4"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 xml:space="preserve">Nhiệt độ, Ph/ORP, OXY hòa tan (DO), độ dẫn </w:t>
            </w:r>
            <w:proofErr w:type="gramStart"/>
            <w:r w:rsidRPr="007556E1">
              <w:rPr>
                <w:rFonts w:ascii="Calibri" w:eastAsia="Times New Roman" w:hAnsi="Calibri" w:cs="Calibri"/>
                <w:color w:val="000000"/>
              </w:rPr>
              <w:t>điện,độ</w:t>
            </w:r>
            <w:proofErr w:type="gramEnd"/>
            <w:r w:rsidRPr="007556E1">
              <w:rPr>
                <w:rFonts w:ascii="Calibri" w:eastAsia="Times New Roman" w:hAnsi="Calibri" w:cs="Calibri"/>
                <w:color w:val="000000"/>
              </w:rPr>
              <w:t xml:space="preserve"> đục, tổng chất răn lơ lửng, nitrat</w:t>
            </w:r>
          </w:p>
        </w:tc>
        <w:tc>
          <w:tcPr>
            <w:tcW w:w="1134" w:type="dxa"/>
            <w:tcBorders>
              <w:top w:val="nil"/>
              <w:left w:val="nil"/>
              <w:bottom w:val="single" w:sz="4" w:space="0" w:color="auto"/>
              <w:right w:val="single" w:sz="4" w:space="0" w:color="auto"/>
            </w:tcBorders>
            <w:shd w:val="clear" w:color="auto" w:fill="auto"/>
            <w:vAlign w:val="center"/>
            <w:hideMark/>
          </w:tcPr>
          <w:p w14:paraId="55887BBD"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Đang hoạt động</w:t>
            </w:r>
          </w:p>
        </w:tc>
      </w:tr>
      <w:tr w:rsidR="00AC2A0E" w:rsidRPr="007556E1" w14:paraId="7BDEE342" w14:textId="77777777" w:rsidTr="00D108F5">
        <w:trPr>
          <w:trHeight w:val="15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7777972" w14:textId="77777777" w:rsidR="007556E1" w:rsidRPr="007556E1" w:rsidRDefault="007556E1" w:rsidP="00D108F5">
            <w:pPr>
              <w:spacing w:after="0" w:line="240" w:lineRule="auto"/>
              <w:rPr>
                <w:rFonts w:ascii="Calibri" w:eastAsia="Times New Roman" w:hAnsi="Calibri" w:cs="Calibri"/>
                <w:color w:val="000000"/>
              </w:rPr>
            </w:pPr>
            <w:r w:rsidRPr="007556E1">
              <w:rPr>
                <w:rFonts w:ascii="Calibri" w:eastAsia="Times New Roman" w:hAnsi="Calibri" w:cs="Calibri"/>
                <w:color w:val="000000"/>
              </w:rPr>
              <w:t>2</w:t>
            </w:r>
          </w:p>
        </w:tc>
        <w:tc>
          <w:tcPr>
            <w:tcW w:w="1134" w:type="dxa"/>
            <w:tcBorders>
              <w:top w:val="nil"/>
              <w:left w:val="nil"/>
              <w:bottom w:val="single" w:sz="4" w:space="0" w:color="auto"/>
              <w:right w:val="single" w:sz="4" w:space="0" w:color="auto"/>
            </w:tcBorders>
            <w:shd w:val="clear" w:color="auto" w:fill="auto"/>
            <w:vAlign w:val="center"/>
            <w:hideMark/>
          </w:tcPr>
          <w:p w14:paraId="4D7AE228"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Thừa Thiên Huế</w:t>
            </w:r>
          </w:p>
        </w:tc>
        <w:tc>
          <w:tcPr>
            <w:tcW w:w="1276" w:type="dxa"/>
            <w:tcBorders>
              <w:top w:val="nil"/>
              <w:left w:val="nil"/>
              <w:bottom w:val="single" w:sz="4" w:space="0" w:color="auto"/>
              <w:right w:val="single" w:sz="4" w:space="0" w:color="auto"/>
            </w:tcBorders>
            <w:shd w:val="clear" w:color="auto" w:fill="auto"/>
            <w:vAlign w:val="center"/>
            <w:hideMark/>
          </w:tcPr>
          <w:p w14:paraId="7E42E6E7"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Trạm nước Huế</w:t>
            </w:r>
          </w:p>
        </w:tc>
        <w:tc>
          <w:tcPr>
            <w:tcW w:w="993" w:type="dxa"/>
            <w:tcBorders>
              <w:top w:val="nil"/>
              <w:left w:val="nil"/>
              <w:bottom w:val="single" w:sz="4" w:space="0" w:color="auto"/>
              <w:right w:val="single" w:sz="4" w:space="0" w:color="auto"/>
            </w:tcBorders>
            <w:shd w:val="clear" w:color="auto" w:fill="auto"/>
            <w:vAlign w:val="center"/>
            <w:hideMark/>
          </w:tcPr>
          <w:p w14:paraId="67A12BF8"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2014</w:t>
            </w:r>
          </w:p>
        </w:tc>
        <w:tc>
          <w:tcPr>
            <w:tcW w:w="1417" w:type="dxa"/>
            <w:tcBorders>
              <w:top w:val="nil"/>
              <w:left w:val="nil"/>
              <w:bottom w:val="single" w:sz="4" w:space="0" w:color="auto"/>
              <w:right w:val="single" w:sz="4" w:space="0" w:color="auto"/>
            </w:tcBorders>
            <w:shd w:val="clear" w:color="auto" w:fill="auto"/>
            <w:vAlign w:val="center"/>
            <w:hideMark/>
          </w:tcPr>
          <w:p w14:paraId="2D20B345"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Tổng cục Môi trường</w:t>
            </w:r>
          </w:p>
        </w:tc>
        <w:tc>
          <w:tcPr>
            <w:tcW w:w="1559" w:type="dxa"/>
            <w:tcBorders>
              <w:top w:val="nil"/>
              <w:left w:val="nil"/>
              <w:bottom w:val="single" w:sz="4" w:space="0" w:color="auto"/>
              <w:right w:val="single" w:sz="4" w:space="0" w:color="auto"/>
            </w:tcBorders>
            <w:shd w:val="clear" w:color="auto" w:fill="auto"/>
            <w:vAlign w:val="center"/>
            <w:hideMark/>
          </w:tcPr>
          <w:p w14:paraId="5A8A204D"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 </w:t>
            </w:r>
          </w:p>
        </w:tc>
        <w:tc>
          <w:tcPr>
            <w:tcW w:w="2126" w:type="dxa"/>
            <w:tcBorders>
              <w:top w:val="nil"/>
              <w:left w:val="nil"/>
              <w:bottom w:val="single" w:sz="4" w:space="0" w:color="auto"/>
              <w:right w:val="single" w:sz="4" w:space="0" w:color="auto"/>
            </w:tcBorders>
            <w:shd w:val="clear" w:color="auto" w:fill="auto"/>
            <w:vAlign w:val="center"/>
            <w:hideMark/>
          </w:tcPr>
          <w:p w14:paraId="000619B2"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 xml:space="preserve">Nhiệt độ, Ph/ORP, OXY hòa tan (DO), độ dẫn </w:t>
            </w:r>
            <w:proofErr w:type="gramStart"/>
            <w:r w:rsidRPr="007556E1">
              <w:rPr>
                <w:rFonts w:ascii="Calibri" w:eastAsia="Times New Roman" w:hAnsi="Calibri" w:cs="Calibri"/>
                <w:color w:val="000000"/>
              </w:rPr>
              <w:t>điện,độ</w:t>
            </w:r>
            <w:proofErr w:type="gramEnd"/>
            <w:r w:rsidRPr="007556E1">
              <w:rPr>
                <w:rFonts w:ascii="Calibri" w:eastAsia="Times New Roman" w:hAnsi="Calibri" w:cs="Calibri"/>
                <w:color w:val="000000"/>
              </w:rPr>
              <w:t xml:space="preserve"> đục, tổng chất răn lơ lửng, nitrat</w:t>
            </w:r>
          </w:p>
        </w:tc>
        <w:tc>
          <w:tcPr>
            <w:tcW w:w="1134" w:type="dxa"/>
            <w:tcBorders>
              <w:top w:val="nil"/>
              <w:left w:val="nil"/>
              <w:bottom w:val="single" w:sz="4" w:space="0" w:color="auto"/>
              <w:right w:val="single" w:sz="4" w:space="0" w:color="auto"/>
            </w:tcBorders>
            <w:shd w:val="clear" w:color="auto" w:fill="auto"/>
            <w:vAlign w:val="center"/>
            <w:hideMark/>
          </w:tcPr>
          <w:p w14:paraId="05146E7A"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Đang hoạt động</w:t>
            </w:r>
          </w:p>
        </w:tc>
      </w:tr>
      <w:tr w:rsidR="007556E1" w:rsidRPr="007556E1" w14:paraId="7CC58BCE" w14:textId="77777777" w:rsidTr="00D108F5">
        <w:trPr>
          <w:trHeight w:val="15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0C15787" w14:textId="77777777" w:rsidR="007556E1" w:rsidRPr="007556E1" w:rsidRDefault="007556E1" w:rsidP="007556E1">
            <w:pPr>
              <w:spacing w:after="0" w:line="240" w:lineRule="auto"/>
              <w:jc w:val="center"/>
              <w:rPr>
                <w:rFonts w:ascii="Calibri" w:eastAsia="Times New Roman" w:hAnsi="Calibri" w:cs="Calibri"/>
                <w:b/>
                <w:bCs/>
                <w:color w:val="000000"/>
              </w:rPr>
            </w:pPr>
            <w:r w:rsidRPr="007556E1">
              <w:rPr>
                <w:rFonts w:ascii="Calibri" w:eastAsia="Times New Roman" w:hAnsi="Calibri" w:cs="Calibri"/>
                <w:b/>
                <w:bCs/>
                <w:color w:val="000000"/>
              </w:rPr>
              <w:t>3</w:t>
            </w:r>
          </w:p>
        </w:tc>
        <w:tc>
          <w:tcPr>
            <w:tcW w:w="1134" w:type="dxa"/>
            <w:tcBorders>
              <w:top w:val="nil"/>
              <w:left w:val="nil"/>
              <w:bottom w:val="single" w:sz="4" w:space="0" w:color="auto"/>
              <w:right w:val="single" w:sz="4" w:space="0" w:color="auto"/>
            </w:tcBorders>
            <w:shd w:val="clear" w:color="auto" w:fill="auto"/>
            <w:vAlign w:val="center"/>
            <w:hideMark/>
          </w:tcPr>
          <w:p w14:paraId="0447A3BF" w14:textId="77777777" w:rsidR="007556E1" w:rsidRPr="007556E1" w:rsidRDefault="007556E1" w:rsidP="00D108F5">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1276" w:type="dxa"/>
            <w:tcBorders>
              <w:top w:val="nil"/>
              <w:left w:val="nil"/>
              <w:bottom w:val="single" w:sz="4" w:space="0" w:color="auto"/>
              <w:right w:val="single" w:sz="4" w:space="0" w:color="auto"/>
            </w:tcBorders>
            <w:shd w:val="clear" w:color="auto" w:fill="auto"/>
            <w:vAlign w:val="center"/>
            <w:hideMark/>
          </w:tcPr>
          <w:p w14:paraId="4B6197B9"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993" w:type="dxa"/>
            <w:tcBorders>
              <w:top w:val="nil"/>
              <w:left w:val="nil"/>
              <w:bottom w:val="single" w:sz="4" w:space="0" w:color="auto"/>
              <w:right w:val="single" w:sz="4" w:space="0" w:color="auto"/>
            </w:tcBorders>
            <w:shd w:val="clear" w:color="auto" w:fill="auto"/>
            <w:vAlign w:val="center"/>
            <w:hideMark/>
          </w:tcPr>
          <w:p w14:paraId="7A067D07"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417" w:type="dxa"/>
            <w:tcBorders>
              <w:top w:val="nil"/>
              <w:left w:val="nil"/>
              <w:bottom w:val="single" w:sz="4" w:space="0" w:color="auto"/>
              <w:right w:val="single" w:sz="4" w:space="0" w:color="auto"/>
            </w:tcBorders>
            <w:shd w:val="clear" w:color="auto" w:fill="auto"/>
            <w:vAlign w:val="center"/>
            <w:hideMark/>
          </w:tcPr>
          <w:p w14:paraId="65F77A2A"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559" w:type="dxa"/>
            <w:tcBorders>
              <w:top w:val="nil"/>
              <w:left w:val="nil"/>
              <w:bottom w:val="single" w:sz="4" w:space="0" w:color="auto"/>
              <w:right w:val="single" w:sz="4" w:space="0" w:color="auto"/>
            </w:tcBorders>
            <w:shd w:val="clear" w:color="auto" w:fill="auto"/>
            <w:vAlign w:val="center"/>
            <w:hideMark/>
          </w:tcPr>
          <w:p w14:paraId="62168A94"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2126" w:type="dxa"/>
            <w:tcBorders>
              <w:top w:val="nil"/>
              <w:left w:val="nil"/>
              <w:bottom w:val="single" w:sz="4" w:space="0" w:color="auto"/>
              <w:right w:val="single" w:sz="4" w:space="0" w:color="auto"/>
            </w:tcBorders>
            <w:shd w:val="clear" w:color="auto" w:fill="auto"/>
            <w:vAlign w:val="center"/>
            <w:hideMark/>
          </w:tcPr>
          <w:p w14:paraId="15CF2A22"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134" w:type="dxa"/>
            <w:tcBorders>
              <w:top w:val="nil"/>
              <w:left w:val="nil"/>
              <w:bottom w:val="single" w:sz="4" w:space="0" w:color="auto"/>
              <w:right w:val="single" w:sz="4" w:space="0" w:color="auto"/>
            </w:tcBorders>
            <w:shd w:val="clear" w:color="auto" w:fill="auto"/>
            <w:vAlign w:val="center"/>
            <w:hideMark/>
          </w:tcPr>
          <w:p w14:paraId="47901013"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r>
    </w:tbl>
    <w:p w14:paraId="4191550C" w14:textId="77777777" w:rsidR="007556E1" w:rsidRPr="0094723D" w:rsidRDefault="007556E1" w:rsidP="007556E1">
      <w:pPr>
        <w:rPr>
          <w:rFonts w:ascii="Times New Roman" w:hAnsi="Times New Roman" w:cs="Times New Roman"/>
          <w:b/>
          <w:sz w:val="28"/>
          <w:szCs w:val="28"/>
        </w:rPr>
      </w:pPr>
    </w:p>
    <w:p w14:paraId="7F7886E5"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2.2.</w:t>
      </w:r>
      <w:r w:rsidR="007E66D1">
        <w:rPr>
          <w:rFonts w:ascii="Times New Roman" w:hAnsi="Times New Roman" w:cs="Times New Roman"/>
          <w:b/>
          <w:sz w:val="28"/>
          <w:szCs w:val="28"/>
        </w:rPr>
        <w:t>2</w:t>
      </w:r>
      <w:r w:rsidRPr="00F84AEE">
        <w:rPr>
          <w:rFonts w:ascii="Times New Roman" w:hAnsi="Times New Roman" w:cs="Times New Roman"/>
          <w:b/>
          <w:sz w:val="28"/>
          <w:szCs w:val="28"/>
        </w:rPr>
        <w:t>. NHẬN XÉT VÀ ĐÁNH GIÁ KẾT QUẢ QUAN TRẮC MÔI TRƯỜNG</w:t>
      </w:r>
    </w:p>
    <w:p w14:paraId="4DDC01B7"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a)</w:t>
      </w:r>
      <w:r w:rsidRPr="00F84AEE">
        <w:rPr>
          <w:rFonts w:ascii="Times New Roman" w:hAnsi="Times New Roman" w:cs="Times New Roman"/>
          <w:b/>
          <w:sz w:val="28"/>
          <w:szCs w:val="28"/>
        </w:rPr>
        <w:t xml:space="preserve"> Mức độ đầy đủ của các kết quả quan trắc</w:t>
      </w:r>
    </w:p>
    <w:p w14:paraId="0C3AB382"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quý;</w:t>
      </w:r>
      <w:proofErr w:type="gramEnd"/>
    </w:p>
    <w:p w14:paraId="43053687"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lastRenderedPageBreak/>
        <w:t>- Đánh giá tỉ lệ số liệu thu được, tỉ lệ số liệu hợp lệ, giải thích nguyên nhân nếu số liệu nhận được không đầy đủ.</w:t>
      </w:r>
    </w:p>
    <w:p w14:paraId="3A09AAA4"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Ghi chú:</w:t>
      </w:r>
    </w:p>
    <w:p w14:paraId="1FE42800"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Tỉ lệ số liệu thu được</w:t>
      </w:r>
      <w:r w:rsidRPr="00F84AEE">
        <w:rPr>
          <w:rFonts w:ascii="Times New Roman" w:hAnsi="Times New Roman" w:cs="Times New Roman"/>
          <w:i/>
          <w:sz w:val="28"/>
          <w:szCs w:val="28"/>
        </w:rPr>
        <w:t xml:space="preserve"> là tỉ số giữa số lượng số liệu thu thực tế so với số lượng số liệu thu được theo thiết kế.</w:t>
      </w:r>
    </w:p>
    <w:p w14:paraId="0EDF5A59"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Tỉ lệ số liệu hợp lệ</w:t>
      </w:r>
      <w:r w:rsidRPr="00F84AEE">
        <w:rPr>
          <w:rFonts w:ascii="Times New Roman" w:hAnsi="Times New Roman" w:cs="Times New Roman"/>
          <w:i/>
          <w:sz w:val="28"/>
          <w:szCs w:val="28"/>
        </w:rPr>
        <w:t xml:space="preserve"> là tỉ số giữa số số liệu thu được sau khi đã loại bỏ các số liệu lỗi, số liệu sai so với số liệu thu được theo thiết kế trong trường hợp thiết bị hoạt động tốt)</w:t>
      </w:r>
    </w:p>
    <w:p w14:paraId="2999D3B6" w14:textId="77777777" w:rsidR="00C662A3" w:rsidRPr="00F84AEE" w:rsidRDefault="00C662A3" w:rsidP="00C662A3">
      <w:pPr>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quý</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659"/>
        <w:gridCol w:w="995"/>
        <w:gridCol w:w="995"/>
        <w:gridCol w:w="995"/>
        <w:gridCol w:w="995"/>
        <w:gridCol w:w="1099"/>
        <w:gridCol w:w="995"/>
      </w:tblGrid>
      <w:tr w:rsidR="00C662A3" w:rsidRPr="00F84AEE" w14:paraId="74304D01" w14:textId="77777777" w:rsidTr="00FF0DD5">
        <w:trPr>
          <w:trHeight w:val="20"/>
        </w:trPr>
        <w:tc>
          <w:tcPr>
            <w:tcW w:w="2659" w:type="dxa"/>
            <w:shd w:val="clear" w:color="auto" w:fill="auto"/>
            <w:vAlign w:val="center"/>
          </w:tcPr>
          <w:p w14:paraId="0D5BBC9F"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Nội dung</w:t>
            </w:r>
          </w:p>
        </w:tc>
        <w:tc>
          <w:tcPr>
            <w:tcW w:w="984" w:type="dxa"/>
            <w:shd w:val="clear" w:color="auto" w:fill="auto"/>
            <w:vAlign w:val="center"/>
          </w:tcPr>
          <w:p w14:paraId="135FC887"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965" w:type="dxa"/>
            <w:shd w:val="clear" w:color="auto" w:fill="auto"/>
            <w:vAlign w:val="center"/>
          </w:tcPr>
          <w:p w14:paraId="5C9C8F53"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2</w:t>
            </w:r>
          </w:p>
        </w:tc>
        <w:tc>
          <w:tcPr>
            <w:tcW w:w="970" w:type="dxa"/>
            <w:shd w:val="clear" w:color="auto" w:fill="auto"/>
            <w:vAlign w:val="center"/>
          </w:tcPr>
          <w:p w14:paraId="7D334A66"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3</w:t>
            </w:r>
          </w:p>
        </w:tc>
        <w:tc>
          <w:tcPr>
            <w:tcW w:w="965" w:type="dxa"/>
            <w:shd w:val="clear" w:color="auto" w:fill="auto"/>
            <w:vAlign w:val="center"/>
          </w:tcPr>
          <w:p w14:paraId="33BA36CC"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4</w:t>
            </w:r>
          </w:p>
        </w:tc>
        <w:tc>
          <w:tcPr>
            <w:tcW w:w="1099" w:type="dxa"/>
            <w:shd w:val="clear" w:color="auto" w:fill="auto"/>
            <w:vAlign w:val="center"/>
          </w:tcPr>
          <w:p w14:paraId="09D500D0"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w:t>
            </w:r>
          </w:p>
        </w:tc>
        <w:tc>
          <w:tcPr>
            <w:tcW w:w="941" w:type="dxa"/>
            <w:shd w:val="clear" w:color="auto" w:fill="auto"/>
            <w:vAlign w:val="center"/>
          </w:tcPr>
          <w:p w14:paraId="4B8CD0BA"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n</w:t>
            </w:r>
          </w:p>
        </w:tc>
      </w:tr>
      <w:tr w:rsidR="00C662A3" w:rsidRPr="00F84AEE" w14:paraId="4AD560F8" w14:textId="77777777" w:rsidTr="00FF0DD5">
        <w:trPr>
          <w:trHeight w:val="20"/>
        </w:trPr>
        <w:tc>
          <w:tcPr>
            <w:tcW w:w="2659" w:type="dxa"/>
            <w:shd w:val="clear" w:color="auto" w:fill="auto"/>
            <w:vAlign w:val="center"/>
          </w:tcPr>
          <w:p w14:paraId="7C070C9B"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Tỉ lệ số liệu nhận được (%)</w:t>
            </w:r>
          </w:p>
        </w:tc>
        <w:tc>
          <w:tcPr>
            <w:tcW w:w="984" w:type="dxa"/>
            <w:shd w:val="clear" w:color="auto" w:fill="auto"/>
            <w:vAlign w:val="center"/>
          </w:tcPr>
          <w:p w14:paraId="357B9038"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60587C3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3DA191C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7A629D04"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342E89DB"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786B6382" w14:textId="77777777" w:rsidR="00C662A3" w:rsidRPr="00F84AEE" w:rsidRDefault="00C662A3" w:rsidP="00FF0DD5">
            <w:pPr>
              <w:rPr>
                <w:rFonts w:ascii="Times New Roman" w:hAnsi="Times New Roman" w:cs="Times New Roman"/>
                <w:sz w:val="28"/>
                <w:szCs w:val="28"/>
              </w:rPr>
            </w:pPr>
          </w:p>
        </w:tc>
      </w:tr>
      <w:tr w:rsidR="00C662A3" w:rsidRPr="00F84AEE" w14:paraId="19B7AE43" w14:textId="77777777" w:rsidTr="00FF0DD5">
        <w:trPr>
          <w:trHeight w:val="20"/>
        </w:trPr>
        <w:tc>
          <w:tcPr>
            <w:tcW w:w="2659" w:type="dxa"/>
            <w:shd w:val="clear" w:color="auto" w:fill="auto"/>
            <w:vAlign w:val="center"/>
          </w:tcPr>
          <w:p w14:paraId="76F5F5EA"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1</w:t>
            </w:r>
          </w:p>
        </w:tc>
        <w:tc>
          <w:tcPr>
            <w:tcW w:w="984" w:type="dxa"/>
            <w:shd w:val="clear" w:color="auto" w:fill="auto"/>
            <w:vAlign w:val="center"/>
          </w:tcPr>
          <w:p w14:paraId="54E7FA7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62803C6F"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6C9B57A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E7F4A29"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144CD74C"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62EC2E43" w14:textId="77777777" w:rsidR="00C662A3" w:rsidRPr="00F84AEE" w:rsidRDefault="00C662A3" w:rsidP="00FF0DD5">
            <w:pPr>
              <w:rPr>
                <w:rFonts w:ascii="Times New Roman" w:hAnsi="Times New Roman" w:cs="Times New Roman"/>
                <w:sz w:val="28"/>
                <w:szCs w:val="28"/>
              </w:rPr>
            </w:pPr>
          </w:p>
        </w:tc>
      </w:tr>
      <w:tr w:rsidR="00C662A3" w:rsidRPr="00F84AEE" w14:paraId="35246D73" w14:textId="77777777" w:rsidTr="00FF0DD5">
        <w:trPr>
          <w:trHeight w:val="20"/>
        </w:trPr>
        <w:tc>
          <w:tcPr>
            <w:tcW w:w="2659" w:type="dxa"/>
            <w:shd w:val="clear" w:color="auto" w:fill="auto"/>
            <w:vAlign w:val="center"/>
          </w:tcPr>
          <w:p w14:paraId="36A505B9"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2</w:t>
            </w:r>
          </w:p>
        </w:tc>
        <w:tc>
          <w:tcPr>
            <w:tcW w:w="984" w:type="dxa"/>
            <w:shd w:val="clear" w:color="auto" w:fill="auto"/>
            <w:vAlign w:val="center"/>
          </w:tcPr>
          <w:p w14:paraId="73D96BB0"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770524D6"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1B63272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5E18497"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77A88000"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16437677" w14:textId="77777777" w:rsidR="00C662A3" w:rsidRPr="00F84AEE" w:rsidRDefault="00C662A3" w:rsidP="00FF0DD5">
            <w:pPr>
              <w:rPr>
                <w:rFonts w:ascii="Times New Roman" w:hAnsi="Times New Roman" w:cs="Times New Roman"/>
                <w:sz w:val="28"/>
                <w:szCs w:val="28"/>
              </w:rPr>
            </w:pPr>
          </w:p>
        </w:tc>
      </w:tr>
      <w:tr w:rsidR="00C662A3" w:rsidRPr="00F84AEE" w14:paraId="412DDE10" w14:textId="77777777" w:rsidTr="00FF0DD5">
        <w:trPr>
          <w:trHeight w:val="20"/>
        </w:trPr>
        <w:tc>
          <w:tcPr>
            <w:tcW w:w="2659" w:type="dxa"/>
            <w:shd w:val="clear" w:color="auto" w:fill="auto"/>
            <w:vAlign w:val="center"/>
          </w:tcPr>
          <w:p w14:paraId="5187B3C9"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3</w:t>
            </w:r>
          </w:p>
        </w:tc>
        <w:tc>
          <w:tcPr>
            <w:tcW w:w="984" w:type="dxa"/>
            <w:shd w:val="clear" w:color="auto" w:fill="auto"/>
            <w:vAlign w:val="center"/>
          </w:tcPr>
          <w:p w14:paraId="5E090C2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C23D76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260AB2AE"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03757C28"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4D28ADD2"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2CA14056" w14:textId="77777777" w:rsidR="00C662A3" w:rsidRPr="00F84AEE" w:rsidRDefault="00C662A3" w:rsidP="00FF0DD5">
            <w:pPr>
              <w:rPr>
                <w:rFonts w:ascii="Times New Roman" w:hAnsi="Times New Roman" w:cs="Times New Roman"/>
                <w:sz w:val="28"/>
                <w:szCs w:val="28"/>
              </w:rPr>
            </w:pPr>
          </w:p>
        </w:tc>
      </w:tr>
      <w:tr w:rsidR="00C662A3" w:rsidRPr="00F84AEE" w14:paraId="5A920654" w14:textId="77777777" w:rsidTr="00FF0DD5">
        <w:trPr>
          <w:trHeight w:val="20"/>
        </w:trPr>
        <w:tc>
          <w:tcPr>
            <w:tcW w:w="2659" w:type="dxa"/>
            <w:shd w:val="clear" w:color="auto" w:fill="auto"/>
            <w:vAlign w:val="center"/>
          </w:tcPr>
          <w:p w14:paraId="17ACD5D8"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Tỉ lệ số liệu hợp lệ (%)</w:t>
            </w:r>
          </w:p>
        </w:tc>
        <w:tc>
          <w:tcPr>
            <w:tcW w:w="984" w:type="dxa"/>
            <w:shd w:val="clear" w:color="auto" w:fill="auto"/>
            <w:vAlign w:val="center"/>
          </w:tcPr>
          <w:p w14:paraId="5C9484A0"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8B0E111"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44B71514"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3EB07A2E"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134C0F5B"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67F5C4F6" w14:textId="77777777" w:rsidR="00C662A3" w:rsidRPr="00F84AEE" w:rsidRDefault="00C662A3" w:rsidP="00FF0DD5">
            <w:pPr>
              <w:rPr>
                <w:rFonts w:ascii="Times New Roman" w:hAnsi="Times New Roman" w:cs="Times New Roman"/>
                <w:sz w:val="28"/>
                <w:szCs w:val="28"/>
              </w:rPr>
            </w:pPr>
          </w:p>
        </w:tc>
      </w:tr>
      <w:tr w:rsidR="00C662A3" w:rsidRPr="00F84AEE" w14:paraId="260E5B92" w14:textId="77777777" w:rsidTr="00FF0DD5">
        <w:trPr>
          <w:trHeight w:val="20"/>
        </w:trPr>
        <w:tc>
          <w:tcPr>
            <w:tcW w:w="2659" w:type="dxa"/>
            <w:shd w:val="clear" w:color="auto" w:fill="auto"/>
            <w:vAlign w:val="center"/>
          </w:tcPr>
          <w:p w14:paraId="2F09B31C"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1</w:t>
            </w:r>
          </w:p>
        </w:tc>
        <w:tc>
          <w:tcPr>
            <w:tcW w:w="984" w:type="dxa"/>
            <w:shd w:val="clear" w:color="auto" w:fill="auto"/>
            <w:vAlign w:val="center"/>
          </w:tcPr>
          <w:p w14:paraId="222916E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D60A50A"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1FA8338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2CE3D35"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0D0EC857"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0B2859EC" w14:textId="77777777" w:rsidR="00C662A3" w:rsidRPr="00F84AEE" w:rsidRDefault="00C662A3" w:rsidP="00FF0DD5">
            <w:pPr>
              <w:rPr>
                <w:rFonts w:ascii="Times New Roman" w:hAnsi="Times New Roman" w:cs="Times New Roman"/>
                <w:sz w:val="28"/>
                <w:szCs w:val="28"/>
              </w:rPr>
            </w:pPr>
          </w:p>
        </w:tc>
      </w:tr>
      <w:tr w:rsidR="00C662A3" w:rsidRPr="00F84AEE" w14:paraId="1FD6D3D5" w14:textId="77777777" w:rsidTr="00FF0DD5">
        <w:trPr>
          <w:trHeight w:val="20"/>
        </w:trPr>
        <w:tc>
          <w:tcPr>
            <w:tcW w:w="2659" w:type="dxa"/>
            <w:shd w:val="clear" w:color="auto" w:fill="auto"/>
            <w:vAlign w:val="center"/>
          </w:tcPr>
          <w:p w14:paraId="0FDBC9A8"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2</w:t>
            </w:r>
          </w:p>
        </w:tc>
        <w:tc>
          <w:tcPr>
            <w:tcW w:w="984" w:type="dxa"/>
            <w:shd w:val="clear" w:color="auto" w:fill="auto"/>
            <w:vAlign w:val="center"/>
          </w:tcPr>
          <w:p w14:paraId="7DD3EECB"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67CEDDD"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41BE048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31C0E006"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4F5F215E"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0F8FEF2A" w14:textId="77777777" w:rsidR="00C662A3" w:rsidRPr="00F84AEE" w:rsidRDefault="00C662A3" w:rsidP="00FF0DD5">
            <w:pPr>
              <w:rPr>
                <w:rFonts w:ascii="Times New Roman" w:hAnsi="Times New Roman" w:cs="Times New Roman"/>
                <w:sz w:val="28"/>
                <w:szCs w:val="28"/>
              </w:rPr>
            </w:pPr>
          </w:p>
        </w:tc>
      </w:tr>
      <w:tr w:rsidR="00C662A3" w:rsidRPr="00F84AEE" w14:paraId="6A2D41C7" w14:textId="77777777" w:rsidTr="00FF0DD5">
        <w:trPr>
          <w:trHeight w:val="20"/>
        </w:trPr>
        <w:tc>
          <w:tcPr>
            <w:tcW w:w="2659" w:type="dxa"/>
            <w:shd w:val="clear" w:color="auto" w:fill="auto"/>
            <w:vAlign w:val="center"/>
          </w:tcPr>
          <w:p w14:paraId="0F89675A"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3</w:t>
            </w:r>
          </w:p>
        </w:tc>
        <w:tc>
          <w:tcPr>
            <w:tcW w:w="984" w:type="dxa"/>
            <w:shd w:val="clear" w:color="auto" w:fill="auto"/>
            <w:vAlign w:val="center"/>
          </w:tcPr>
          <w:p w14:paraId="254E9A6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5386F9F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7C2FBB83"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E39816E"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0F274815"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71050F6A" w14:textId="77777777" w:rsidR="00C662A3" w:rsidRPr="00F84AEE" w:rsidRDefault="00C662A3" w:rsidP="00FF0DD5">
            <w:pPr>
              <w:rPr>
                <w:rFonts w:ascii="Times New Roman" w:hAnsi="Times New Roman" w:cs="Times New Roman"/>
                <w:sz w:val="28"/>
                <w:szCs w:val="28"/>
              </w:rPr>
            </w:pPr>
          </w:p>
        </w:tc>
      </w:tr>
    </w:tbl>
    <w:p w14:paraId="65415B43"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b)</w:t>
      </w:r>
      <w:r w:rsidRPr="00F84AEE">
        <w:rPr>
          <w:rFonts w:ascii="Times New Roman" w:hAnsi="Times New Roman" w:cs="Times New Roman"/>
          <w:b/>
          <w:sz w:val="28"/>
          <w:szCs w:val="28"/>
        </w:rPr>
        <w:t xml:space="preserve"> Kết quả quan trắc các thông số chất lượng môi trường</w:t>
      </w:r>
    </w:p>
    <w:p w14:paraId="17570FBB"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Tính toán giá trị trung bình ngày, trung bình tháng của mỗi thông số trong quý (Phụ lục).</w:t>
      </w:r>
    </w:p>
    <w:p w14:paraId="02032C1D" w14:textId="77777777" w:rsidR="00C662A3" w:rsidRPr="00F84AEE" w:rsidRDefault="00C662A3">
      <w:pPr>
        <w:jc w:val="both"/>
        <w:rPr>
          <w:rFonts w:ascii="Times New Roman" w:hAnsi="Times New Roman" w:cs="Times New Roman"/>
          <w:sz w:val="28"/>
          <w:szCs w:val="28"/>
        </w:rPr>
      </w:pPr>
      <w:r w:rsidRPr="00F84AEE">
        <w:rPr>
          <w:rFonts w:ascii="Times New Roman" w:hAnsi="Times New Roman" w:cs="Times New Roman"/>
          <w:sz w:val="28"/>
          <w:szCs w:val="28"/>
        </w:rPr>
        <w:t xml:space="preserve">- Biểu diễn các giá trị quan trắc đã tính toán dưới dạng biểu đồ so sánh với QCVN (bổ sung vào biểu đồ thông số khác có quan hệ tương quan nếu có). Chú ý, riêng đối </w:t>
      </w:r>
      <w:r w:rsidRPr="00F84AEE">
        <w:rPr>
          <w:rFonts w:ascii="Times New Roman" w:hAnsi="Times New Roman" w:cs="Times New Roman"/>
          <w:sz w:val="28"/>
          <w:szCs w:val="28"/>
        </w:rPr>
        <w:lastRenderedPageBreak/>
        <w:t>với thông số DO và pH trên biểu đồ phải biểu diễn tương quan với thông số nhiệt độ. Phân tích, đánh giá về diễn biến mỗi thông số thông qua biểu đồ thu được.</w:t>
      </w:r>
    </w:p>
    <w:p w14:paraId="4EC00A55"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Xác định quy luật diễn biến các thông số trong tháng; trong quý.</w:t>
      </w:r>
    </w:p>
    <w:p w14:paraId="385948C1"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Trong các trường hợp bất thường, các thông số có mức độ ô nhiễm cao, giải thích nguyên nhân.</w:t>
      </w:r>
    </w:p>
    <w:p w14:paraId="5448F7D8"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Thống kê số ngày trong quý có giá trị các thông số quan trắc vượt QCVN (thống kê theo từng thông số).</w:t>
      </w:r>
    </w:p>
    <w:p w14:paraId="0E58EA3F"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 xml:space="preserve">c) </w:t>
      </w:r>
      <w:r w:rsidRPr="00F84AEE">
        <w:rPr>
          <w:rFonts w:ascii="Times New Roman" w:hAnsi="Times New Roman" w:cs="Times New Roman"/>
          <w:b/>
          <w:sz w:val="28"/>
          <w:szCs w:val="28"/>
        </w:rPr>
        <w:t>KẾT LUẬN VÀ KIẾN NGHỊ</w:t>
      </w:r>
    </w:p>
    <w:p w14:paraId="041F1F06"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Đánh giá công tác duy trì, vận hành trạm trong quý</w:t>
      </w:r>
    </w:p>
    <w:p w14:paraId="38F5DC22"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xml:space="preserve">- Đánh giá tỉ lệ số liệu nhận được, tỉ lệ số liệu hợp lệ của </w:t>
      </w:r>
      <w:proofErr w:type="gramStart"/>
      <w:r w:rsidRPr="00F84AEE">
        <w:rPr>
          <w:rFonts w:ascii="Times New Roman" w:hAnsi="Times New Roman" w:cs="Times New Roman"/>
          <w:sz w:val="28"/>
          <w:szCs w:val="28"/>
        </w:rPr>
        <w:t>trạm;</w:t>
      </w:r>
      <w:proofErr w:type="gramEnd"/>
    </w:p>
    <w:p w14:paraId="4B0ACB9C"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Đánh giá chất lượng nước thông qua kết quả quan trắc</w:t>
      </w:r>
    </w:p>
    <w:p w14:paraId="7831EF8B"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Đề xuất các kiến nghị.</w:t>
      </w:r>
    </w:p>
    <w:p w14:paraId="2EBF997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076F285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1: Kết quả quan trắc trung bình 24 giờ</w:t>
      </w:r>
    </w:p>
    <w:p w14:paraId="4E6BA81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2: Kết quả quan trắc trung bình 8 giờ lớn nhất trong ngày</w:t>
      </w:r>
    </w:p>
    <w:p w14:paraId="131B3D7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3: Kết quả quan trắc trung bình 1 giờ theo các giờ trong ngày của tháng</w:t>
      </w:r>
    </w:p>
    <w:p w14:paraId="1711B4E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4: Kết quả quan trắc trung bình 1 giờ lớn nhất trong ngày</w:t>
      </w:r>
    </w:p>
    <w:p w14:paraId="1D56D8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5: Giá trị AQI các giờ/ngày trong tháng</w:t>
      </w:r>
    </w:p>
    <w:p w14:paraId="27CA7E4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1E5B94D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1: Kết quả quan trắc trung bình 24 giờ</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412"/>
        <w:gridCol w:w="1529"/>
        <w:gridCol w:w="1480"/>
        <w:gridCol w:w="1447"/>
        <w:gridCol w:w="1367"/>
        <w:gridCol w:w="1290"/>
      </w:tblGrid>
      <w:tr w:rsidR="00D5489B" w:rsidRPr="00F84AEE" w14:paraId="1AABF057" w14:textId="77777777" w:rsidTr="000F6E50">
        <w:trPr>
          <w:trHeight w:val="20"/>
        </w:trPr>
        <w:tc>
          <w:tcPr>
            <w:tcW w:w="1412" w:type="dxa"/>
            <w:shd w:val="clear" w:color="auto" w:fill="auto"/>
            <w:vAlign w:val="center"/>
          </w:tcPr>
          <w:p w14:paraId="3A6A6356"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529" w:type="dxa"/>
            <w:shd w:val="clear" w:color="auto" w:fill="auto"/>
            <w:vAlign w:val="center"/>
          </w:tcPr>
          <w:p w14:paraId="1E71A28D"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480" w:type="dxa"/>
            <w:shd w:val="clear" w:color="auto" w:fill="auto"/>
            <w:vAlign w:val="center"/>
          </w:tcPr>
          <w:p w14:paraId="0875B991"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447" w:type="dxa"/>
            <w:shd w:val="clear" w:color="auto" w:fill="auto"/>
            <w:vAlign w:val="center"/>
          </w:tcPr>
          <w:p w14:paraId="275CA7F3"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367" w:type="dxa"/>
            <w:shd w:val="clear" w:color="auto" w:fill="auto"/>
            <w:vAlign w:val="center"/>
          </w:tcPr>
          <w:p w14:paraId="28A3D891" w14:textId="77777777" w:rsidR="00F821A4" w:rsidRPr="00D108F5" w:rsidRDefault="00F821A4" w:rsidP="006E0701">
            <w:pPr>
              <w:rPr>
                <w:rFonts w:ascii="Times New Roman" w:hAnsi="Times New Roman" w:cs="Times New Roman"/>
                <w:b/>
                <w:sz w:val="26"/>
                <w:szCs w:val="28"/>
              </w:rPr>
            </w:pPr>
            <w:r w:rsidRPr="00D108F5">
              <w:rPr>
                <w:rFonts w:ascii="Times New Roman" w:hAnsi="Times New Roman" w:cs="Times New Roman"/>
                <w:b/>
                <w:sz w:val="26"/>
                <w:szCs w:val="28"/>
              </w:rPr>
              <w:t>...</w:t>
            </w:r>
          </w:p>
        </w:tc>
        <w:tc>
          <w:tcPr>
            <w:tcW w:w="1290" w:type="dxa"/>
            <w:shd w:val="clear" w:color="auto" w:fill="auto"/>
            <w:vAlign w:val="center"/>
          </w:tcPr>
          <w:p w14:paraId="30B7EA80" w14:textId="77777777" w:rsidR="00F821A4" w:rsidRPr="00D108F5" w:rsidRDefault="00F821A4" w:rsidP="006E0701">
            <w:pPr>
              <w:rPr>
                <w:rFonts w:ascii="Times New Roman" w:hAnsi="Times New Roman" w:cs="Times New Roman"/>
                <w:b/>
                <w:sz w:val="26"/>
                <w:szCs w:val="28"/>
              </w:rPr>
            </w:pPr>
            <w:r w:rsidRPr="00D108F5">
              <w:rPr>
                <w:rFonts w:ascii="Times New Roman" w:hAnsi="Times New Roman" w:cs="Times New Roman"/>
                <w:b/>
                <w:sz w:val="26"/>
                <w:szCs w:val="28"/>
              </w:rPr>
              <w:t>...</w:t>
            </w:r>
          </w:p>
        </w:tc>
      </w:tr>
      <w:tr w:rsidR="00D5489B" w:rsidRPr="00F84AEE" w14:paraId="7D7E7B39" w14:textId="77777777" w:rsidTr="000F6E50">
        <w:trPr>
          <w:trHeight w:val="20"/>
        </w:trPr>
        <w:tc>
          <w:tcPr>
            <w:tcW w:w="1412" w:type="dxa"/>
            <w:shd w:val="clear" w:color="auto" w:fill="auto"/>
            <w:vAlign w:val="center"/>
          </w:tcPr>
          <w:p w14:paraId="51300A2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529" w:type="dxa"/>
            <w:shd w:val="clear" w:color="auto" w:fill="auto"/>
            <w:vAlign w:val="center"/>
          </w:tcPr>
          <w:p w14:paraId="3B025E1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80" w:type="dxa"/>
            <w:shd w:val="clear" w:color="auto" w:fill="auto"/>
            <w:vAlign w:val="center"/>
          </w:tcPr>
          <w:p w14:paraId="64E1B0F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47" w:type="dxa"/>
            <w:shd w:val="clear" w:color="auto" w:fill="auto"/>
            <w:vAlign w:val="center"/>
          </w:tcPr>
          <w:p w14:paraId="414DD3A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367" w:type="dxa"/>
            <w:shd w:val="clear" w:color="auto" w:fill="auto"/>
            <w:vAlign w:val="center"/>
          </w:tcPr>
          <w:p w14:paraId="61BEBB0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90" w:type="dxa"/>
            <w:shd w:val="clear" w:color="auto" w:fill="auto"/>
            <w:vAlign w:val="center"/>
          </w:tcPr>
          <w:p w14:paraId="6D19452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BF688AA" w14:textId="77777777" w:rsidTr="000F6E50">
        <w:trPr>
          <w:trHeight w:val="20"/>
        </w:trPr>
        <w:tc>
          <w:tcPr>
            <w:tcW w:w="1412" w:type="dxa"/>
            <w:shd w:val="clear" w:color="auto" w:fill="auto"/>
            <w:vAlign w:val="center"/>
          </w:tcPr>
          <w:p w14:paraId="784A315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Ngày tháng</w:t>
            </w:r>
          </w:p>
        </w:tc>
        <w:tc>
          <w:tcPr>
            <w:tcW w:w="1529" w:type="dxa"/>
            <w:shd w:val="clear" w:color="auto" w:fill="auto"/>
            <w:vAlign w:val="center"/>
          </w:tcPr>
          <w:p w14:paraId="5154C022"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3B5BC23A"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4A36F7CC"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39CD26F3"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0E5C09F4" w14:textId="77777777" w:rsidR="00F821A4" w:rsidRPr="00F84AEE" w:rsidRDefault="00F821A4" w:rsidP="006E0701">
            <w:pPr>
              <w:rPr>
                <w:rFonts w:ascii="Times New Roman" w:hAnsi="Times New Roman" w:cs="Times New Roman"/>
                <w:sz w:val="28"/>
                <w:szCs w:val="28"/>
              </w:rPr>
            </w:pPr>
          </w:p>
        </w:tc>
      </w:tr>
      <w:tr w:rsidR="00D5489B" w:rsidRPr="00F84AEE" w14:paraId="3AB441BC" w14:textId="77777777" w:rsidTr="000F6E50">
        <w:trPr>
          <w:trHeight w:val="20"/>
        </w:trPr>
        <w:tc>
          <w:tcPr>
            <w:tcW w:w="1412" w:type="dxa"/>
            <w:shd w:val="clear" w:color="auto" w:fill="auto"/>
            <w:vAlign w:val="center"/>
          </w:tcPr>
          <w:p w14:paraId="3BE5D65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01/...</w:t>
            </w:r>
          </w:p>
        </w:tc>
        <w:tc>
          <w:tcPr>
            <w:tcW w:w="1529" w:type="dxa"/>
            <w:shd w:val="clear" w:color="auto" w:fill="auto"/>
            <w:vAlign w:val="center"/>
          </w:tcPr>
          <w:p w14:paraId="7B5CE015"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350D77F8"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60C04620"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4B4F1C15"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34F51F08" w14:textId="77777777" w:rsidR="00F821A4" w:rsidRPr="00F84AEE" w:rsidRDefault="00F821A4" w:rsidP="006E0701">
            <w:pPr>
              <w:rPr>
                <w:rFonts w:ascii="Times New Roman" w:hAnsi="Times New Roman" w:cs="Times New Roman"/>
                <w:sz w:val="28"/>
                <w:szCs w:val="28"/>
              </w:rPr>
            </w:pPr>
          </w:p>
        </w:tc>
      </w:tr>
      <w:tr w:rsidR="00D5489B" w:rsidRPr="00F84AEE" w14:paraId="716363FD" w14:textId="77777777" w:rsidTr="000F6E50">
        <w:trPr>
          <w:trHeight w:val="20"/>
        </w:trPr>
        <w:tc>
          <w:tcPr>
            <w:tcW w:w="1412" w:type="dxa"/>
            <w:shd w:val="clear" w:color="auto" w:fill="auto"/>
            <w:vAlign w:val="center"/>
          </w:tcPr>
          <w:p w14:paraId="304A9C3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02/...</w:t>
            </w:r>
          </w:p>
        </w:tc>
        <w:tc>
          <w:tcPr>
            <w:tcW w:w="1529" w:type="dxa"/>
            <w:shd w:val="clear" w:color="auto" w:fill="auto"/>
            <w:vAlign w:val="center"/>
          </w:tcPr>
          <w:p w14:paraId="3958D349"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1FAE6C6A"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0181F0A2"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70F92D52"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224CA505" w14:textId="77777777" w:rsidR="00F821A4" w:rsidRPr="00F84AEE" w:rsidRDefault="00F821A4" w:rsidP="006E0701">
            <w:pPr>
              <w:rPr>
                <w:rFonts w:ascii="Times New Roman" w:hAnsi="Times New Roman" w:cs="Times New Roman"/>
                <w:sz w:val="28"/>
                <w:szCs w:val="28"/>
              </w:rPr>
            </w:pPr>
          </w:p>
        </w:tc>
      </w:tr>
      <w:tr w:rsidR="00D5489B" w:rsidRPr="00F84AEE" w14:paraId="60185EC0" w14:textId="77777777" w:rsidTr="000F6E50">
        <w:trPr>
          <w:trHeight w:val="20"/>
        </w:trPr>
        <w:tc>
          <w:tcPr>
            <w:tcW w:w="1412" w:type="dxa"/>
            <w:shd w:val="clear" w:color="auto" w:fill="auto"/>
            <w:vAlign w:val="center"/>
          </w:tcPr>
          <w:p w14:paraId="0CFFE37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529" w:type="dxa"/>
            <w:shd w:val="clear" w:color="auto" w:fill="auto"/>
            <w:vAlign w:val="center"/>
          </w:tcPr>
          <w:p w14:paraId="4FC50359"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541E47FF"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28BCD33C"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6F007737"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7FEA71B0" w14:textId="77777777" w:rsidR="00F821A4" w:rsidRPr="00F84AEE" w:rsidRDefault="00F821A4" w:rsidP="006E0701">
            <w:pPr>
              <w:rPr>
                <w:rFonts w:ascii="Times New Roman" w:hAnsi="Times New Roman" w:cs="Times New Roman"/>
                <w:sz w:val="28"/>
                <w:szCs w:val="28"/>
              </w:rPr>
            </w:pPr>
          </w:p>
        </w:tc>
      </w:tr>
      <w:tr w:rsidR="00D5489B" w:rsidRPr="00F84AEE" w14:paraId="4AF24C47" w14:textId="77777777" w:rsidTr="000F6E50">
        <w:trPr>
          <w:trHeight w:val="20"/>
        </w:trPr>
        <w:tc>
          <w:tcPr>
            <w:tcW w:w="1412" w:type="dxa"/>
            <w:shd w:val="clear" w:color="auto" w:fill="auto"/>
            <w:vAlign w:val="center"/>
          </w:tcPr>
          <w:p w14:paraId="21F7E8A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529" w:type="dxa"/>
            <w:shd w:val="clear" w:color="auto" w:fill="auto"/>
            <w:vAlign w:val="center"/>
          </w:tcPr>
          <w:p w14:paraId="3EA54701"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65A1C043"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0959AE73"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508618AA"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436D1603" w14:textId="77777777" w:rsidR="00F821A4" w:rsidRPr="00F84AEE" w:rsidRDefault="00F821A4" w:rsidP="006E0701">
            <w:pPr>
              <w:rPr>
                <w:rFonts w:ascii="Times New Roman" w:hAnsi="Times New Roman" w:cs="Times New Roman"/>
                <w:sz w:val="28"/>
                <w:szCs w:val="28"/>
              </w:rPr>
            </w:pPr>
          </w:p>
        </w:tc>
      </w:tr>
    </w:tbl>
    <w:p w14:paraId="4C651BC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24 giờ: là trung bình số học các giá trị đo được trong khoảng thời gian 24 giờ (một ngày đêm).</w:t>
      </w:r>
    </w:p>
    <w:p w14:paraId="5DE889C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2: Kết quả quan trắc trung bình 8 giờ lớn nhất trong ngày</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385"/>
        <w:gridCol w:w="1420"/>
        <w:gridCol w:w="1601"/>
        <w:gridCol w:w="1582"/>
        <w:gridCol w:w="1207"/>
        <w:gridCol w:w="1330"/>
      </w:tblGrid>
      <w:tr w:rsidR="00D5489B" w:rsidRPr="00F84AEE" w14:paraId="11189B73" w14:textId="77777777" w:rsidTr="000F6E50">
        <w:trPr>
          <w:trHeight w:val="20"/>
        </w:trPr>
        <w:tc>
          <w:tcPr>
            <w:tcW w:w="1385" w:type="dxa"/>
            <w:shd w:val="clear" w:color="auto" w:fill="auto"/>
            <w:vAlign w:val="center"/>
          </w:tcPr>
          <w:p w14:paraId="3CFA45E6"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420" w:type="dxa"/>
            <w:shd w:val="clear" w:color="auto" w:fill="auto"/>
            <w:vAlign w:val="center"/>
          </w:tcPr>
          <w:p w14:paraId="685861A4"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601" w:type="dxa"/>
            <w:shd w:val="clear" w:color="auto" w:fill="auto"/>
            <w:vAlign w:val="center"/>
          </w:tcPr>
          <w:p w14:paraId="21A6CFA9"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582" w:type="dxa"/>
            <w:shd w:val="clear" w:color="auto" w:fill="auto"/>
            <w:vAlign w:val="center"/>
          </w:tcPr>
          <w:p w14:paraId="17793C45"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207" w:type="dxa"/>
            <w:shd w:val="clear" w:color="auto" w:fill="auto"/>
            <w:vAlign w:val="center"/>
          </w:tcPr>
          <w:p w14:paraId="2109ED8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30" w:type="dxa"/>
            <w:shd w:val="clear" w:color="auto" w:fill="auto"/>
            <w:vAlign w:val="center"/>
          </w:tcPr>
          <w:p w14:paraId="14EADC7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485F833D" w14:textId="77777777" w:rsidTr="000F6E50">
        <w:trPr>
          <w:trHeight w:val="20"/>
        </w:trPr>
        <w:tc>
          <w:tcPr>
            <w:tcW w:w="1385" w:type="dxa"/>
            <w:shd w:val="clear" w:color="auto" w:fill="auto"/>
            <w:vAlign w:val="center"/>
          </w:tcPr>
          <w:p w14:paraId="7810329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420" w:type="dxa"/>
            <w:shd w:val="clear" w:color="auto" w:fill="auto"/>
            <w:vAlign w:val="center"/>
          </w:tcPr>
          <w:p w14:paraId="2070A97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601" w:type="dxa"/>
            <w:shd w:val="clear" w:color="auto" w:fill="auto"/>
            <w:vAlign w:val="center"/>
          </w:tcPr>
          <w:p w14:paraId="1D21E41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82" w:type="dxa"/>
            <w:shd w:val="clear" w:color="auto" w:fill="auto"/>
            <w:vAlign w:val="center"/>
          </w:tcPr>
          <w:p w14:paraId="38391AF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207" w:type="dxa"/>
            <w:shd w:val="clear" w:color="auto" w:fill="auto"/>
            <w:vAlign w:val="center"/>
          </w:tcPr>
          <w:p w14:paraId="01CCDEF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30" w:type="dxa"/>
            <w:shd w:val="clear" w:color="auto" w:fill="auto"/>
            <w:vAlign w:val="center"/>
          </w:tcPr>
          <w:p w14:paraId="2B932E2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2C1F1452" w14:textId="77777777" w:rsidTr="000F6E50">
        <w:trPr>
          <w:trHeight w:val="20"/>
        </w:trPr>
        <w:tc>
          <w:tcPr>
            <w:tcW w:w="1385" w:type="dxa"/>
            <w:shd w:val="clear" w:color="auto" w:fill="auto"/>
            <w:vAlign w:val="center"/>
          </w:tcPr>
          <w:p w14:paraId="133A948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Ngày</w:t>
            </w:r>
          </w:p>
        </w:tc>
        <w:tc>
          <w:tcPr>
            <w:tcW w:w="1420" w:type="dxa"/>
            <w:shd w:val="clear" w:color="auto" w:fill="auto"/>
            <w:vAlign w:val="center"/>
          </w:tcPr>
          <w:p w14:paraId="4961B373"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442E0E88"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35F04362"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5D55E77B"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439E5491" w14:textId="77777777" w:rsidR="00F821A4" w:rsidRPr="00F84AEE" w:rsidRDefault="00F821A4" w:rsidP="006E0701">
            <w:pPr>
              <w:rPr>
                <w:rFonts w:ascii="Times New Roman" w:hAnsi="Times New Roman" w:cs="Times New Roman"/>
                <w:sz w:val="28"/>
                <w:szCs w:val="28"/>
              </w:rPr>
            </w:pPr>
          </w:p>
        </w:tc>
      </w:tr>
      <w:tr w:rsidR="00D5489B" w:rsidRPr="00F84AEE" w14:paraId="0BA0188B" w14:textId="77777777" w:rsidTr="000F6E50">
        <w:trPr>
          <w:trHeight w:val="20"/>
        </w:trPr>
        <w:tc>
          <w:tcPr>
            <w:tcW w:w="1385" w:type="dxa"/>
            <w:shd w:val="clear" w:color="auto" w:fill="auto"/>
            <w:vAlign w:val="center"/>
          </w:tcPr>
          <w:p w14:paraId="3F5B58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420" w:type="dxa"/>
            <w:shd w:val="clear" w:color="auto" w:fill="auto"/>
            <w:vAlign w:val="center"/>
          </w:tcPr>
          <w:p w14:paraId="2E6D16A4"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2A0A4AD3"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67E551CC"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637FF472"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3ED1A47D" w14:textId="77777777" w:rsidR="00F821A4" w:rsidRPr="00F84AEE" w:rsidRDefault="00F821A4" w:rsidP="006E0701">
            <w:pPr>
              <w:rPr>
                <w:rFonts w:ascii="Times New Roman" w:hAnsi="Times New Roman" w:cs="Times New Roman"/>
                <w:sz w:val="28"/>
                <w:szCs w:val="28"/>
              </w:rPr>
            </w:pPr>
          </w:p>
        </w:tc>
      </w:tr>
      <w:tr w:rsidR="00D5489B" w:rsidRPr="00F84AEE" w14:paraId="3826ADF4" w14:textId="77777777" w:rsidTr="000F6E50">
        <w:trPr>
          <w:trHeight w:val="20"/>
        </w:trPr>
        <w:tc>
          <w:tcPr>
            <w:tcW w:w="1385" w:type="dxa"/>
            <w:shd w:val="clear" w:color="auto" w:fill="auto"/>
            <w:vAlign w:val="center"/>
          </w:tcPr>
          <w:p w14:paraId="17DA4A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420" w:type="dxa"/>
            <w:shd w:val="clear" w:color="auto" w:fill="auto"/>
            <w:vAlign w:val="center"/>
          </w:tcPr>
          <w:p w14:paraId="2C72F282"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50CE2CA2"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109320AA"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7758DD1E"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2727AD0E" w14:textId="77777777" w:rsidR="00F821A4" w:rsidRPr="00F84AEE" w:rsidRDefault="00F821A4" w:rsidP="006E0701">
            <w:pPr>
              <w:rPr>
                <w:rFonts w:ascii="Times New Roman" w:hAnsi="Times New Roman" w:cs="Times New Roman"/>
                <w:sz w:val="28"/>
                <w:szCs w:val="28"/>
              </w:rPr>
            </w:pPr>
          </w:p>
        </w:tc>
      </w:tr>
      <w:tr w:rsidR="00D5489B" w:rsidRPr="00F84AEE" w14:paraId="110ED9AF" w14:textId="77777777" w:rsidTr="000F6E50">
        <w:trPr>
          <w:trHeight w:val="20"/>
        </w:trPr>
        <w:tc>
          <w:tcPr>
            <w:tcW w:w="1385" w:type="dxa"/>
            <w:shd w:val="clear" w:color="auto" w:fill="auto"/>
            <w:vAlign w:val="center"/>
          </w:tcPr>
          <w:p w14:paraId="3EEC488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420" w:type="dxa"/>
            <w:shd w:val="clear" w:color="auto" w:fill="auto"/>
            <w:vAlign w:val="center"/>
          </w:tcPr>
          <w:p w14:paraId="09A62EB2"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475A0E1F"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64DCA296"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7F5640D6"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2B02449C" w14:textId="77777777" w:rsidR="00F821A4" w:rsidRPr="00F84AEE" w:rsidRDefault="00F821A4" w:rsidP="006E0701">
            <w:pPr>
              <w:rPr>
                <w:rFonts w:ascii="Times New Roman" w:hAnsi="Times New Roman" w:cs="Times New Roman"/>
                <w:sz w:val="28"/>
                <w:szCs w:val="28"/>
              </w:rPr>
            </w:pPr>
          </w:p>
        </w:tc>
      </w:tr>
      <w:tr w:rsidR="00D5489B" w:rsidRPr="00F84AEE" w14:paraId="696D6BB1" w14:textId="77777777" w:rsidTr="000F6E50">
        <w:trPr>
          <w:trHeight w:val="20"/>
        </w:trPr>
        <w:tc>
          <w:tcPr>
            <w:tcW w:w="1385" w:type="dxa"/>
            <w:shd w:val="clear" w:color="auto" w:fill="auto"/>
            <w:vAlign w:val="center"/>
          </w:tcPr>
          <w:p w14:paraId="01C1CD3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420" w:type="dxa"/>
            <w:shd w:val="clear" w:color="auto" w:fill="auto"/>
            <w:vAlign w:val="center"/>
          </w:tcPr>
          <w:p w14:paraId="02EA8B21"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7AE823CA"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36B1F311"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63C69ABB"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552AE3AE" w14:textId="77777777" w:rsidR="00F821A4" w:rsidRPr="00F84AEE" w:rsidRDefault="00F821A4" w:rsidP="006E0701">
            <w:pPr>
              <w:rPr>
                <w:rFonts w:ascii="Times New Roman" w:hAnsi="Times New Roman" w:cs="Times New Roman"/>
                <w:sz w:val="28"/>
                <w:szCs w:val="28"/>
              </w:rPr>
            </w:pPr>
          </w:p>
        </w:tc>
      </w:tr>
    </w:tbl>
    <w:p w14:paraId="25C94B35"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3656E4E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8h: là trung bình số học các giá trị đo được trong khoảng thời gian 8 giờ liên tục.</w:t>
      </w:r>
    </w:p>
    <w:p w14:paraId="3E994C8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i/>
          <w:sz w:val="28"/>
          <w:szCs w:val="28"/>
        </w:rPr>
        <w:t>- Trung bình 8 giờ lớn nhất trong ngày là giá trị lớn nhất trong số các giá trị trung bình 8 giờ trong 1 ngày đo.</w:t>
      </w:r>
    </w:p>
    <w:p w14:paraId="1A1A07F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3: Kết quả quan trắc trung bình 1 giờ theo các giờ trong ngày của tháng</w:t>
      </w:r>
    </w:p>
    <w:tbl>
      <w:tblPr>
        <w:tblW w:w="509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375"/>
        <w:gridCol w:w="1395"/>
        <w:gridCol w:w="1483"/>
        <w:gridCol w:w="1423"/>
        <w:gridCol w:w="1305"/>
        <w:gridCol w:w="1244"/>
        <w:gridCol w:w="1349"/>
      </w:tblGrid>
      <w:tr w:rsidR="00D5489B" w:rsidRPr="00F84AEE" w14:paraId="4015068A" w14:textId="77777777" w:rsidTr="00D108F5">
        <w:trPr>
          <w:trHeight w:val="20"/>
        </w:trPr>
        <w:tc>
          <w:tcPr>
            <w:tcW w:w="1398" w:type="dxa"/>
            <w:shd w:val="clear" w:color="auto" w:fill="auto"/>
            <w:vAlign w:val="center"/>
          </w:tcPr>
          <w:p w14:paraId="73AFC97E"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419" w:type="dxa"/>
            <w:shd w:val="clear" w:color="auto" w:fill="auto"/>
            <w:vAlign w:val="center"/>
          </w:tcPr>
          <w:p w14:paraId="39D1ED45"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512" w:type="dxa"/>
            <w:shd w:val="clear" w:color="auto" w:fill="auto"/>
            <w:vAlign w:val="center"/>
          </w:tcPr>
          <w:p w14:paraId="45884BB4"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449" w:type="dxa"/>
            <w:shd w:val="clear" w:color="auto" w:fill="auto"/>
            <w:vAlign w:val="center"/>
          </w:tcPr>
          <w:p w14:paraId="18CD17DA"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346" w:type="dxa"/>
            <w:shd w:val="clear" w:color="auto" w:fill="auto"/>
            <w:vAlign w:val="center"/>
          </w:tcPr>
          <w:p w14:paraId="0F18C96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82" w:type="dxa"/>
            <w:shd w:val="clear" w:color="auto" w:fill="auto"/>
            <w:vAlign w:val="center"/>
          </w:tcPr>
          <w:p w14:paraId="44F371F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93" w:type="dxa"/>
            <w:shd w:val="clear" w:color="auto" w:fill="auto"/>
            <w:vAlign w:val="center"/>
          </w:tcPr>
          <w:p w14:paraId="4A692DF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3DB4994B" w14:textId="77777777" w:rsidTr="00D108F5">
        <w:trPr>
          <w:trHeight w:val="20"/>
        </w:trPr>
        <w:tc>
          <w:tcPr>
            <w:tcW w:w="1398" w:type="dxa"/>
            <w:shd w:val="clear" w:color="auto" w:fill="auto"/>
            <w:vAlign w:val="center"/>
          </w:tcPr>
          <w:p w14:paraId="01A8C39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Đơn vị</w:t>
            </w:r>
          </w:p>
        </w:tc>
        <w:tc>
          <w:tcPr>
            <w:tcW w:w="1419" w:type="dxa"/>
            <w:shd w:val="clear" w:color="auto" w:fill="auto"/>
            <w:vAlign w:val="center"/>
          </w:tcPr>
          <w:p w14:paraId="42650B9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12" w:type="dxa"/>
            <w:shd w:val="clear" w:color="auto" w:fill="auto"/>
            <w:vAlign w:val="center"/>
          </w:tcPr>
          <w:p w14:paraId="397A8A7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49" w:type="dxa"/>
            <w:shd w:val="clear" w:color="auto" w:fill="auto"/>
            <w:vAlign w:val="center"/>
          </w:tcPr>
          <w:p w14:paraId="2D1F61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346" w:type="dxa"/>
            <w:shd w:val="clear" w:color="auto" w:fill="auto"/>
            <w:vAlign w:val="center"/>
          </w:tcPr>
          <w:p w14:paraId="27F8F75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82" w:type="dxa"/>
            <w:shd w:val="clear" w:color="auto" w:fill="auto"/>
            <w:vAlign w:val="center"/>
          </w:tcPr>
          <w:p w14:paraId="153622C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93" w:type="dxa"/>
            <w:shd w:val="clear" w:color="auto" w:fill="auto"/>
            <w:vAlign w:val="center"/>
          </w:tcPr>
          <w:p w14:paraId="58E0A8B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6418E75" w14:textId="77777777" w:rsidTr="00D108F5">
        <w:trPr>
          <w:trHeight w:val="20"/>
        </w:trPr>
        <w:tc>
          <w:tcPr>
            <w:tcW w:w="1398" w:type="dxa"/>
            <w:shd w:val="clear" w:color="auto" w:fill="auto"/>
            <w:vAlign w:val="center"/>
          </w:tcPr>
          <w:p w14:paraId="5469A9E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Giờ</w:t>
            </w:r>
          </w:p>
        </w:tc>
        <w:tc>
          <w:tcPr>
            <w:tcW w:w="1419" w:type="dxa"/>
            <w:shd w:val="clear" w:color="auto" w:fill="auto"/>
            <w:vAlign w:val="center"/>
          </w:tcPr>
          <w:p w14:paraId="74A83D69"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7548E951"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092BB227"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6C5E4108"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76F1B8F4"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32515BF5" w14:textId="77777777" w:rsidR="00F821A4" w:rsidRPr="00F84AEE" w:rsidRDefault="00F821A4" w:rsidP="006E0701">
            <w:pPr>
              <w:rPr>
                <w:rFonts w:ascii="Times New Roman" w:hAnsi="Times New Roman" w:cs="Times New Roman"/>
                <w:sz w:val="28"/>
                <w:szCs w:val="28"/>
              </w:rPr>
            </w:pPr>
          </w:p>
        </w:tc>
      </w:tr>
      <w:tr w:rsidR="00D5489B" w:rsidRPr="00F84AEE" w14:paraId="4842AA5A" w14:textId="77777777" w:rsidTr="00D108F5">
        <w:trPr>
          <w:trHeight w:val="20"/>
        </w:trPr>
        <w:tc>
          <w:tcPr>
            <w:tcW w:w="1398" w:type="dxa"/>
            <w:shd w:val="clear" w:color="auto" w:fill="auto"/>
            <w:vAlign w:val="center"/>
          </w:tcPr>
          <w:p w14:paraId="4C03112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0h</w:t>
            </w:r>
          </w:p>
        </w:tc>
        <w:tc>
          <w:tcPr>
            <w:tcW w:w="1419" w:type="dxa"/>
            <w:shd w:val="clear" w:color="auto" w:fill="auto"/>
            <w:vAlign w:val="center"/>
          </w:tcPr>
          <w:p w14:paraId="2CB58EF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4C3B2B85"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15015C38"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703B8E15"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37C6AF3E"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5C3DC1DA" w14:textId="77777777" w:rsidR="00F821A4" w:rsidRPr="00F84AEE" w:rsidRDefault="00F821A4" w:rsidP="006E0701">
            <w:pPr>
              <w:rPr>
                <w:rFonts w:ascii="Times New Roman" w:hAnsi="Times New Roman" w:cs="Times New Roman"/>
                <w:sz w:val="28"/>
                <w:szCs w:val="28"/>
              </w:rPr>
            </w:pPr>
          </w:p>
        </w:tc>
      </w:tr>
      <w:tr w:rsidR="00D5489B" w:rsidRPr="00F84AEE" w14:paraId="03595D0A" w14:textId="77777777" w:rsidTr="00D108F5">
        <w:trPr>
          <w:trHeight w:val="20"/>
        </w:trPr>
        <w:tc>
          <w:tcPr>
            <w:tcW w:w="1398" w:type="dxa"/>
            <w:shd w:val="clear" w:color="auto" w:fill="auto"/>
            <w:vAlign w:val="center"/>
          </w:tcPr>
          <w:p w14:paraId="408E169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1h</w:t>
            </w:r>
          </w:p>
        </w:tc>
        <w:tc>
          <w:tcPr>
            <w:tcW w:w="1419" w:type="dxa"/>
            <w:shd w:val="clear" w:color="auto" w:fill="auto"/>
            <w:vAlign w:val="center"/>
          </w:tcPr>
          <w:p w14:paraId="260554CE"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35933449"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6B499900"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017F95F5"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16A87C59"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58B7197B" w14:textId="77777777" w:rsidR="00F821A4" w:rsidRPr="00F84AEE" w:rsidRDefault="00F821A4" w:rsidP="006E0701">
            <w:pPr>
              <w:rPr>
                <w:rFonts w:ascii="Times New Roman" w:hAnsi="Times New Roman" w:cs="Times New Roman"/>
                <w:sz w:val="28"/>
                <w:szCs w:val="28"/>
              </w:rPr>
            </w:pPr>
          </w:p>
        </w:tc>
      </w:tr>
      <w:tr w:rsidR="00D5489B" w:rsidRPr="00F84AEE" w14:paraId="667C60B7" w14:textId="77777777" w:rsidTr="00D108F5">
        <w:trPr>
          <w:trHeight w:val="20"/>
        </w:trPr>
        <w:tc>
          <w:tcPr>
            <w:tcW w:w="1398" w:type="dxa"/>
            <w:shd w:val="clear" w:color="auto" w:fill="auto"/>
            <w:vAlign w:val="center"/>
          </w:tcPr>
          <w:p w14:paraId="1653003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2h</w:t>
            </w:r>
          </w:p>
        </w:tc>
        <w:tc>
          <w:tcPr>
            <w:tcW w:w="1419" w:type="dxa"/>
            <w:shd w:val="clear" w:color="auto" w:fill="auto"/>
            <w:vAlign w:val="center"/>
          </w:tcPr>
          <w:p w14:paraId="093CA8B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7721EAD7"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6B3B434C"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5B91AAED"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7E572AB9"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710EF93C" w14:textId="77777777" w:rsidR="00F821A4" w:rsidRPr="00F84AEE" w:rsidRDefault="00F821A4" w:rsidP="006E0701">
            <w:pPr>
              <w:rPr>
                <w:rFonts w:ascii="Times New Roman" w:hAnsi="Times New Roman" w:cs="Times New Roman"/>
                <w:sz w:val="28"/>
                <w:szCs w:val="28"/>
              </w:rPr>
            </w:pPr>
          </w:p>
        </w:tc>
      </w:tr>
      <w:tr w:rsidR="00D5489B" w:rsidRPr="00F84AEE" w14:paraId="5F222792" w14:textId="77777777" w:rsidTr="00D108F5">
        <w:trPr>
          <w:trHeight w:val="20"/>
        </w:trPr>
        <w:tc>
          <w:tcPr>
            <w:tcW w:w="1398" w:type="dxa"/>
            <w:shd w:val="clear" w:color="auto" w:fill="auto"/>
            <w:vAlign w:val="center"/>
          </w:tcPr>
          <w:p w14:paraId="4C97384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419" w:type="dxa"/>
            <w:shd w:val="clear" w:color="auto" w:fill="auto"/>
            <w:vAlign w:val="center"/>
          </w:tcPr>
          <w:p w14:paraId="6057CA6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22FD7305"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70323BDD"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522F7E34"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0309608B"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19C96B32" w14:textId="77777777" w:rsidR="00F821A4" w:rsidRPr="00F84AEE" w:rsidRDefault="00F821A4" w:rsidP="006E0701">
            <w:pPr>
              <w:rPr>
                <w:rFonts w:ascii="Times New Roman" w:hAnsi="Times New Roman" w:cs="Times New Roman"/>
                <w:sz w:val="28"/>
                <w:szCs w:val="28"/>
              </w:rPr>
            </w:pPr>
          </w:p>
        </w:tc>
      </w:tr>
      <w:tr w:rsidR="00D5489B" w:rsidRPr="00F84AEE" w14:paraId="485CA918" w14:textId="77777777" w:rsidTr="00D108F5">
        <w:trPr>
          <w:trHeight w:val="20"/>
        </w:trPr>
        <w:tc>
          <w:tcPr>
            <w:tcW w:w="1398" w:type="dxa"/>
            <w:shd w:val="clear" w:color="auto" w:fill="auto"/>
            <w:vAlign w:val="center"/>
          </w:tcPr>
          <w:p w14:paraId="3C54E4A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23h</w:t>
            </w:r>
          </w:p>
        </w:tc>
        <w:tc>
          <w:tcPr>
            <w:tcW w:w="1419" w:type="dxa"/>
            <w:shd w:val="clear" w:color="auto" w:fill="auto"/>
            <w:vAlign w:val="center"/>
          </w:tcPr>
          <w:p w14:paraId="1FD5BC7B"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65AC8948"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271B7DC1"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64B40C7C"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6A4FD3CD"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137D48C0" w14:textId="77777777" w:rsidR="00F821A4" w:rsidRPr="00F84AEE" w:rsidRDefault="00F821A4" w:rsidP="006E0701">
            <w:pPr>
              <w:rPr>
                <w:rFonts w:ascii="Times New Roman" w:hAnsi="Times New Roman" w:cs="Times New Roman"/>
                <w:sz w:val="28"/>
                <w:szCs w:val="28"/>
              </w:rPr>
            </w:pPr>
          </w:p>
        </w:tc>
      </w:tr>
    </w:tbl>
    <w:p w14:paraId="25CFD22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1 giờ theo các giờ trong ngày của năm: là trung bình số học các giá trị quan trắc trung bình 1 giờ tại cùng thời điểm trong các ngày của 1 tháng.</w:t>
      </w:r>
    </w:p>
    <w:p w14:paraId="30BE63E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4: Kết quả quan trắc trung bình 1 giờ lớn nhất trong ngày</w:t>
      </w:r>
    </w:p>
    <w:tbl>
      <w:tblPr>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526"/>
        <w:gridCol w:w="1732"/>
        <w:gridCol w:w="1670"/>
        <w:gridCol w:w="1560"/>
        <w:gridCol w:w="1114"/>
        <w:gridCol w:w="1258"/>
        <w:gridCol w:w="1029"/>
      </w:tblGrid>
      <w:tr w:rsidR="00D5489B" w:rsidRPr="00F84AEE" w14:paraId="2A71652A" w14:textId="77777777" w:rsidTr="00D108F5">
        <w:trPr>
          <w:trHeight w:val="20"/>
        </w:trPr>
        <w:tc>
          <w:tcPr>
            <w:tcW w:w="1526" w:type="dxa"/>
            <w:shd w:val="clear" w:color="auto" w:fill="auto"/>
            <w:vAlign w:val="center"/>
          </w:tcPr>
          <w:p w14:paraId="130C9707"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w:t>
            </w:r>
          </w:p>
        </w:tc>
        <w:tc>
          <w:tcPr>
            <w:tcW w:w="1732" w:type="dxa"/>
            <w:shd w:val="clear" w:color="auto" w:fill="auto"/>
            <w:vAlign w:val="center"/>
          </w:tcPr>
          <w:p w14:paraId="650A9ACB"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1</w:t>
            </w:r>
          </w:p>
        </w:tc>
        <w:tc>
          <w:tcPr>
            <w:tcW w:w="1670" w:type="dxa"/>
            <w:shd w:val="clear" w:color="auto" w:fill="auto"/>
            <w:vAlign w:val="center"/>
          </w:tcPr>
          <w:p w14:paraId="62E140E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2</w:t>
            </w:r>
          </w:p>
        </w:tc>
        <w:tc>
          <w:tcPr>
            <w:tcW w:w="1560" w:type="dxa"/>
            <w:shd w:val="clear" w:color="auto" w:fill="auto"/>
            <w:vAlign w:val="center"/>
          </w:tcPr>
          <w:p w14:paraId="7682B72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3</w:t>
            </w:r>
          </w:p>
        </w:tc>
        <w:tc>
          <w:tcPr>
            <w:tcW w:w="1114" w:type="dxa"/>
            <w:shd w:val="clear" w:color="auto" w:fill="auto"/>
            <w:vAlign w:val="center"/>
          </w:tcPr>
          <w:p w14:paraId="0FB83A18"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c>
          <w:tcPr>
            <w:tcW w:w="1258" w:type="dxa"/>
            <w:shd w:val="clear" w:color="auto" w:fill="auto"/>
            <w:vAlign w:val="center"/>
          </w:tcPr>
          <w:p w14:paraId="29995AC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c>
          <w:tcPr>
            <w:tcW w:w="1029" w:type="dxa"/>
            <w:shd w:val="clear" w:color="auto" w:fill="auto"/>
            <w:vAlign w:val="center"/>
          </w:tcPr>
          <w:p w14:paraId="7B3B3BC8"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r>
      <w:tr w:rsidR="00D5489B" w:rsidRPr="00F84AEE" w14:paraId="6C7A11FC" w14:textId="77777777" w:rsidTr="00D108F5">
        <w:trPr>
          <w:trHeight w:val="20"/>
        </w:trPr>
        <w:tc>
          <w:tcPr>
            <w:tcW w:w="1526" w:type="dxa"/>
            <w:shd w:val="clear" w:color="auto" w:fill="auto"/>
            <w:vAlign w:val="center"/>
          </w:tcPr>
          <w:p w14:paraId="5B42B95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732" w:type="dxa"/>
            <w:shd w:val="clear" w:color="auto" w:fill="auto"/>
            <w:vAlign w:val="center"/>
          </w:tcPr>
          <w:p w14:paraId="29CC806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670" w:type="dxa"/>
            <w:shd w:val="clear" w:color="auto" w:fill="auto"/>
            <w:vAlign w:val="center"/>
          </w:tcPr>
          <w:p w14:paraId="2567457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60" w:type="dxa"/>
            <w:shd w:val="clear" w:color="auto" w:fill="auto"/>
            <w:vAlign w:val="center"/>
          </w:tcPr>
          <w:p w14:paraId="05E1A43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114" w:type="dxa"/>
            <w:shd w:val="clear" w:color="auto" w:fill="auto"/>
            <w:vAlign w:val="center"/>
          </w:tcPr>
          <w:p w14:paraId="3C661A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58" w:type="dxa"/>
            <w:shd w:val="clear" w:color="auto" w:fill="auto"/>
            <w:vAlign w:val="center"/>
          </w:tcPr>
          <w:p w14:paraId="34102A1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029" w:type="dxa"/>
            <w:shd w:val="clear" w:color="auto" w:fill="auto"/>
            <w:vAlign w:val="center"/>
          </w:tcPr>
          <w:p w14:paraId="6B2B056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6971FF9" w14:textId="77777777" w:rsidTr="00D108F5">
        <w:trPr>
          <w:trHeight w:val="20"/>
        </w:trPr>
        <w:tc>
          <w:tcPr>
            <w:tcW w:w="1526" w:type="dxa"/>
            <w:shd w:val="clear" w:color="auto" w:fill="auto"/>
            <w:vAlign w:val="center"/>
          </w:tcPr>
          <w:p w14:paraId="2210CFC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Ngày</w:t>
            </w:r>
          </w:p>
        </w:tc>
        <w:tc>
          <w:tcPr>
            <w:tcW w:w="1732" w:type="dxa"/>
            <w:shd w:val="clear" w:color="auto" w:fill="auto"/>
            <w:vAlign w:val="center"/>
          </w:tcPr>
          <w:p w14:paraId="7A000066"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6D1C339A"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6DF4802C"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57E6011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2DC56305"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0874741D" w14:textId="77777777" w:rsidR="00F821A4" w:rsidRPr="00F84AEE" w:rsidRDefault="00F821A4" w:rsidP="006E0701">
            <w:pPr>
              <w:rPr>
                <w:rFonts w:ascii="Times New Roman" w:hAnsi="Times New Roman" w:cs="Times New Roman"/>
                <w:sz w:val="28"/>
                <w:szCs w:val="28"/>
              </w:rPr>
            </w:pPr>
          </w:p>
        </w:tc>
      </w:tr>
      <w:tr w:rsidR="00D5489B" w:rsidRPr="00F84AEE" w14:paraId="44056593" w14:textId="77777777" w:rsidTr="00D108F5">
        <w:trPr>
          <w:trHeight w:val="20"/>
        </w:trPr>
        <w:tc>
          <w:tcPr>
            <w:tcW w:w="1526" w:type="dxa"/>
            <w:shd w:val="clear" w:color="auto" w:fill="auto"/>
            <w:vAlign w:val="center"/>
          </w:tcPr>
          <w:p w14:paraId="1EB2907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732" w:type="dxa"/>
            <w:shd w:val="clear" w:color="auto" w:fill="auto"/>
            <w:vAlign w:val="center"/>
          </w:tcPr>
          <w:p w14:paraId="435BF1A1"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39517844"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057FAD30"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0E23ADCF"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09CF877D"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798D7D1B" w14:textId="77777777" w:rsidR="00F821A4" w:rsidRPr="00F84AEE" w:rsidRDefault="00F821A4" w:rsidP="006E0701">
            <w:pPr>
              <w:rPr>
                <w:rFonts w:ascii="Times New Roman" w:hAnsi="Times New Roman" w:cs="Times New Roman"/>
                <w:sz w:val="28"/>
                <w:szCs w:val="28"/>
              </w:rPr>
            </w:pPr>
          </w:p>
        </w:tc>
      </w:tr>
      <w:tr w:rsidR="00D5489B" w:rsidRPr="00F84AEE" w14:paraId="79D40FC5" w14:textId="77777777" w:rsidTr="00D108F5">
        <w:trPr>
          <w:trHeight w:val="20"/>
        </w:trPr>
        <w:tc>
          <w:tcPr>
            <w:tcW w:w="1526" w:type="dxa"/>
            <w:shd w:val="clear" w:color="auto" w:fill="auto"/>
            <w:vAlign w:val="center"/>
          </w:tcPr>
          <w:p w14:paraId="1E16A07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732" w:type="dxa"/>
            <w:shd w:val="clear" w:color="auto" w:fill="auto"/>
            <w:vAlign w:val="center"/>
          </w:tcPr>
          <w:p w14:paraId="65174D9F"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4A09BCC7"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729C0D55"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67B87D6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2BB088B4"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2E792D85" w14:textId="77777777" w:rsidR="00F821A4" w:rsidRPr="00F84AEE" w:rsidRDefault="00F821A4" w:rsidP="006E0701">
            <w:pPr>
              <w:rPr>
                <w:rFonts w:ascii="Times New Roman" w:hAnsi="Times New Roman" w:cs="Times New Roman"/>
                <w:sz w:val="28"/>
                <w:szCs w:val="28"/>
              </w:rPr>
            </w:pPr>
          </w:p>
        </w:tc>
      </w:tr>
      <w:tr w:rsidR="00D5489B" w:rsidRPr="00F84AEE" w14:paraId="494E9DCB" w14:textId="77777777" w:rsidTr="00D108F5">
        <w:trPr>
          <w:trHeight w:val="20"/>
        </w:trPr>
        <w:tc>
          <w:tcPr>
            <w:tcW w:w="1526" w:type="dxa"/>
            <w:shd w:val="clear" w:color="auto" w:fill="auto"/>
            <w:vAlign w:val="center"/>
          </w:tcPr>
          <w:p w14:paraId="576DEB3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732" w:type="dxa"/>
            <w:shd w:val="clear" w:color="auto" w:fill="auto"/>
            <w:vAlign w:val="center"/>
          </w:tcPr>
          <w:p w14:paraId="2EE526CC"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280E3215"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43A41E87"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0A340527"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08B6500F"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552A0D57" w14:textId="77777777" w:rsidR="00F821A4" w:rsidRPr="00F84AEE" w:rsidRDefault="00F821A4" w:rsidP="006E0701">
            <w:pPr>
              <w:rPr>
                <w:rFonts w:ascii="Times New Roman" w:hAnsi="Times New Roman" w:cs="Times New Roman"/>
                <w:sz w:val="28"/>
                <w:szCs w:val="28"/>
              </w:rPr>
            </w:pPr>
          </w:p>
        </w:tc>
      </w:tr>
      <w:tr w:rsidR="00D5489B" w:rsidRPr="00F84AEE" w14:paraId="44A580A1" w14:textId="77777777" w:rsidTr="00D108F5">
        <w:trPr>
          <w:trHeight w:val="20"/>
        </w:trPr>
        <w:tc>
          <w:tcPr>
            <w:tcW w:w="1526" w:type="dxa"/>
            <w:shd w:val="clear" w:color="auto" w:fill="auto"/>
            <w:vAlign w:val="center"/>
          </w:tcPr>
          <w:p w14:paraId="680850C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732" w:type="dxa"/>
            <w:shd w:val="clear" w:color="auto" w:fill="auto"/>
            <w:vAlign w:val="center"/>
          </w:tcPr>
          <w:p w14:paraId="220EFE6A"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3442FD7A"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09030A6A"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54B336D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7A4C7228"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61C4595F" w14:textId="77777777" w:rsidR="00F821A4" w:rsidRPr="00F84AEE" w:rsidRDefault="00F821A4" w:rsidP="006E0701">
            <w:pPr>
              <w:rPr>
                <w:rFonts w:ascii="Times New Roman" w:hAnsi="Times New Roman" w:cs="Times New Roman"/>
                <w:sz w:val="28"/>
                <w:szCs w:val="28"/>
              </w:rPr>
            </w:pPr>
          </w:p>
        </w:tc>
      </w:tr>
    </w:tbl>
    <w:p w14:paraId="1C4488A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0C3AC17D"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1h: là trung bình số học các giá trị đo được trong khoảng thời gian 1 giờ liên tục.</w:t>
      </w:r>
    </w:p>
    <w:p w14:paraId="451D9DF2"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1 giờ lớn nhất trong ngày là giá trị lớn nhất trong số các giá trị trung bình 1 giờ trong 1 ngày đo.</w:t>
      </w:r>
    </w:p>
    <w:p w14:paraId="1C4115F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Phụ lục 5. Giá trị AQI các giờ/ngày trong tháng</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207"/>
        <w:gridCol w:w="1312"/>
        <w:gridCol w:w="1302"/>
        <w:gridCol w:w="1302"/>
        <w:gridCol w:w="1302"/>
        <w:gridCol w:w="1312"/>
        <w:gridCol w:w="1302"/>
      </w:tblGrid>
      <w:tr w:rsidR="00D5489B" w:rsidRPr="00F84AEE" w14:paraId="6C00269B" w14:textId="77777777" w:rsidTr="00D108F5">
        <w:trPr>
          <w:trHeight w:val="20"/>
        </w:trPr>
        <w:tc>
          <w:tcPr>
            <w:tcW w:w="1207" w:type="dxa"/>
            <w:vMerge w:val="restart"/>
            <w:shd w:val="clear" w:color="auto" w:fill="auto"/>
            <w:vAlign w:val="center"/>
          </w:tcPr>
          <w:p w14:paraId="07F4A8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Ngày</w:t>
            </w:r>
          </w:p>
        </w:tc>
        <w:tc>
          <w:tcPr>
            <w:tcW w:w="6530" w:type="dxa"/>
            <w:gridSpan w:val="5"/>
            <w:shd w:val="clear" w:color="auto" w:fill="auto"/>
            <w:vAlign w:val="center"/>
          </w:tcPr>
          <w:p w14:paraId="4FFACFE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AQI theo giờ</w:t>
            </w:r>
          </w:p>
        </w:tc>
        <w:tc>
          <w:tcPr>
            <w:tcW w:w="1302" w:type="dxa"/>
            <w:shd w:val="clear" w:color="auto" w:fill="auto"/>
            <w:vAlign w:val="center"/>
          </w:tcPr>
          <w:p w14:paraId="640697F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AQI</w:t>
            </w:r>
            <w:r w:rsidRPr="00F84AEE">
              <w:rPr>
                <w:rFonts w:ascii="Times New Roman" w:hAnsi="Times New Roman" w:cs="Times New Roman"/>
                <w:b/>
                <w:sz w:val="28"/>
                <w:szCs w:val="28"/>
              </w:rPr>
              <w:br/>
              <w:t>ngày</w:t>
            </w:r>
          </w:p>
        </w:tc>
      </w:tr>
      <w:tr w:rsidR="00D5489B" w:rsidRPr="00F84AEE" w14:paraId="62410160" w14:textId="77777777" w:rsidTr="00D108F5">
        <w:trPr>
          <w:trHeight w:val="20"/>
        </w:trPr>
        <w:tc>
          <w:tcPr>
            <w:tcW w:w="1207" w:type="dxa"/>
            <w:vMerge/>
            <w:shd w:val="clear" w:color="auto" w:fill="auto"/>
            <w:vAlign w:val="center"/>
          </w:tcPr>
          <w:p w14:paraId="5CD606A3" w14:textId="77777777" w:rsidR="00F821A4" w:rsidRPr="00F84AEE" w:rsidRDefault="00F821A4" w:rsidP="006E0701">
            <w:pPr>
              <w:rPr>
                <w:rFonts w:ascii="Times New Roman" w:hAnsi="Times New Roman" w:cs="Times New Roman"/>
                <w:b/>
                <w:sz w:val="28"/>
                <w:szCs w:val="28"/>
              </w:rPr>
            </w:pPr>
          </w:p>
        </w:tc>
        <w:tc>
          <w:tcPr>
            <w:tcW w:w="1312" w:type="dxa"/>
            <w:shd w:val="clear" w:color="auto" w:fill="auto"/>
            <w:vAlign w:val="center"/>
          </w:tcPr>
          <w:p w14:paraId="19C97EA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0h</w:t>
            </w:r>
          </w:p>
        </w:tc>
        <w:tc>
          <w:tcPr>
            <w:tcW w:w="1302" w:type="dxa"/>
            <w:shd w:val="clear" w:color="auto" w:fill="auto"/>
            <w:vAlign w:val="center"/>
          </w:tcPr>
          <w:p w14:paraId="620C5B3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1h</w:t>
            </w:r>
          </w:p>
        </w:tc>
        <w:tc>
          <w:tcPr>
            <w:tcW w:w="1302" w:type="dxa"/>
            <w:shd w:val="clear" w:color="auto" w:fill="auto"/>
            <w:vAlign w:val="center"/>
          </w:tcPr>
          <w:p w14:paraId="0F13BCE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2h</w:t>
            </w:r>
          </w:p>
        </w:tc>
        <w:tc>
          <w:tcPr>
            <w:tcW w:w="1302" w:type="dxa"/>
            <w:shd w:val="clear" w:color="auto" w:fill="auto"/>
            <w:vAlign w:val="center"/>
          </w:tcPr>
          <w:p w14:paraId="03418E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12" w:type="dxa"/>
            <w:shd w:val="clear" w:color="auto" w:fill="auto"/>
            <w:vAlign w:val="center"/>
          </w:tcPr>
          <w:p w14:paraId="0511305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23h</w:t>
            </w:r>
          </w:p>
        </w:tc>
        <w:tc>
          <w:tcPr>
            <w:tcW w:w="1302" w:type="dxa"/>
            <w:shd w:val="clear" w:color="auto" w:fill="auto"/>
            <w:vAlign w:val="center"/>
          </w:tcPr>
          <w:p w14:paraId="7F790EFD" w14:textId="77777777" w:rsidR="00F821A4" w:rsidRPr="00F84AEE" w:rsidRDefault="00F821A4" w:rsidP="006E0701">
            <w:pPr>
              <w:rPr>
                <w:rFonts w:ascii="Times New Roman" w:hAnsi="Times New Roman" w:cs="Times New Roman"/>
                <w:b/>
                <w:sz w:val="28"/>
                <w:szCs w:val="28"/>
              </w:rPr>
            </w:pPr>
          </w:p>
        </w:tc>
      </w:tr>
      <w:tr w:rsidR="00D5489B" w:rsidRPr="00F84AEE" w14:paraId="3178D765" w14:textId="77777777" w:rsidTr="00D108F5">
        <w:trPr>
          <w:trHeight w:val="20"/>
        </w:trPr>
        <w:tc>
          <w:tcPr>
            <w:tcW w:w="1207" w:type="dxa"/>
            <w:shd w:val="clear" w:color="auto" w:fill="auto"/>
            <w:vAlign w:val="center"/>
          </w:tcPr>
          <w:p w14:paraId="72DEAC2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312" w:type="dxa"/>
            <w:shd w:val="clear" w:color="auto" w:fill="auto"/>
            <w:vAlign w:val="center"/>
          </w:tcPr>
          <w:p w14:paraId="637EF35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84A19AA"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DC7460D"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0D762E0"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31F8F27C"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67B40FC" w14:textId="77777777" w:rsidR="00F821A4" w:rsidRPr="00F84AEE" w:rsidRDefault="00F821A4" w:rsidP="006E0701">
            <w:pPr>
              <w:rPr>
                <w:rFonts w:ascii="Times New Roman" w:hAnsi="Times New Roman" w:cs="Times New Roman"/>
                <w:sz w:val="28"/>
                <w:szCs w:val="28"/>
              </w:rPr>
            </w:pPr>
          </w:p>
        </w:tc>
      </w:tr>
      <w:tr w:rsidR="00D5489B" w:rsidRPr="00F84AEE" w14:paraId="5D3CB7DC" w14:textId="77777777" w:rsidTr="00D108F5">
        <w:trPr>
          <w:trHeight w:val="20"/>
        </w:trPr>
        <w:tc>
          <w:tcPr>
            <w:tcW w:w="1207" w:type="dxa"/>
            <w:shd w:val="clear" w:color="auto" w:fill="auto"/>
            <w:vAlign w:val="center"/>
          </w:tcPr>
          <w:p w14:paraId="03EBFAF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312" w:type="dxa"/>
            <w:shd w:val="clear" w:color="auto" w:fill="auto"/>
            <w:vAlign w:val="center"/>
          </w:tcPr>
          <w:p w14:paraId="0F085F5B"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4F3ED650"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8B09401"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92AB524"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26740A8F"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4CC5D9AE" w14:textId="77777777" w:rsidR="00F821A4" w:rsidRPr="00F84AEE" w:rsidRDefault="00F821A4" w:rsidP="006E0701">
            <w:pPr>
              <w:rPr>
                <w:rFonts w:ascii="Times New Roman" w:hAnsi="Times New Roman" w:cs="Times New Roman"/>
                <w:sz w:val="28"/>
                <w:szCs w:val="28"/>
              </w:rPr>
            </w:pPr>
          </w:p>
        </w:tc>
      </w:tr>
      <w:tr w:rsidR="00D5489B" w:rsidRPr="00F84AEE" w14:paraId="3592B4D2" w14:textId="77777777" w:rsidTr="00D108F5">
        <w:trPr>
          <w:trHeight w:val="20"/>
        </w:trPr>
        <w:tc>
          <w:tcPr>
            <w:tcW w:w="1207" w:type="dxa"/>
            <w:shd w:val="clear" w:color="auto" w:fill="auto"/>
            <w:vAlign w:val="center"/>
          </w:tcPr>
          <w:p w14:paraId="7D664FF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312" w:type="dxa"/>
            <w:shd w:val="clear" w:color="auto" w:fill="auto"/>
            <w:vAlign w:val="center"/>
          </w:tcPr>
          <w:p w14:paraId="591740F3"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C23925A"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BB26C00"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76E605A7"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7173C6B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019B1574" w14:textId="77777777" w:rsidR="00F821A4" w:rsidRPr="00F84AEE" w:rsidRDefault="00F821A4" w:rsidP="006E0701">
            <w:pPr>
              <w:rPr>
                <w:rFonts w:ascii="Times New Roman" w:hAnsi="Times New Roman" w:cs="Times New Roman"/>
                <w:sz w:val="28"/>
                <w:szCs w:val="28"/>
              </w:rPr>
            </w:pPr>
          </w:p>
        </w:tc>
      </w:tr>
      <w:tr w:rsidR="00D5489B" w:rsidRPr="00F84AEE" w14:paraId="4F043A46" w14:textId="77777777" w:rsidTr="00D108F5">
        <w:trPr>
          <w:trHeight w:val="20"/>
        </w:trPr>
        <w:tc>
          <w:tcPr>
            <w:tcW w:w="1207" w:type="dxa"/>
            <w:shd w:val="clear" w:color="auto" w:fill="auto"/>
            <w:vAlign w:val="center"/>
          </w:tcPr>
          <w:p w14:paraId="582FA02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312" w:type="dxa"/>
            <w:shd w:val="clear" w:color="auto" w:fill="auto"/>
            <w:vAlign w:val="center"/>
          </w:tcPr>
          <w:p w14:paraId="3620B304"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F808409"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056101C"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0B4B68D"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4FCBF16D"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5DF9B0E5" w14:textId="77777777" w:rsidR="00F821A4" w:rsidRPr="00F84AEE" w:rsidRDefault="00F821A4" w:rsidP="006E0701">
            <w:pPr>
              <w:rPr>
                <w:rFonts w:ascii="Times New Roman" w:hAnsi="Times New Roman" w:cs="Times New Roman"/>
                <w:sz w:val="28"/>
                <w:szCs w:val="28"/>
              </w:rPr>
            </w:pPr>
          </w:p>
        </w:tc>
      </w:tr>
      <w:tr w:rsidR="003B07D1" w:rsidRPr="00F84AEE" w14:paraId="34555BF7" w14:textId="77777777" w:rsidTr="00D108F5">
        <w:trPr>
          <w:trHeight w:val="20"/>
        </w:trPr>
        <w:tc>
          <w:tcPr>
            <w:tcW w:w="1207" w:type="dxa"/>
            <w:shd w:val="clear" w:color="auto" w:fill="auto"/>
            <w:vAlign w:val="center"/>
          </w:tcPr>
          <w:p w14:paraId="703C7DA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312" w:type="dxa"/>
            <w:shd w:val="clear" w:color="auto" w:fill="auto"/>
            <w:vAlign w:val="center"/>
          </w:tcPr>
          <w:p w14:paraId="5BAD2A8F"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D46A77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A9328D8"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A92AB2E"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27BDCCD8"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76838BC" w14:textId="77777777" w:rsidR="00F821A4" w:rsidRPr="00F84AEE" w:rsidRDefault="00F821A4" w:rsidP="006E0701">
            <w:pPr>
              <w:rPr>
                <w:rFonts w:ascii="Times New Roman" w:hAnsi="Times New Roman" w:cs="Times New Roman"/>
                <w:sz w:val="28"/>
                <w:szCs w:val="28"/>
              </w:rPr>
            </w:pPr>
          </w:p>
        </w:tc>
      </w:tr>
    </w:tbl>
    <w:p w14:paraId="49B5DA23" w14:textId="77777777" w:rsidR="00F821A4" w:rsidRPr="00F84AEE" w:rsidRDefault="00F821A4" w:rsidP="006E0701">
      <w:pPr>
        <w:rPr>
          <w:rFonts w:ascii="Times New Roman" w:hAnsi="Times New Roman" w:cs="Times New Roman"/>
          <w:i/>
          <w:sz w:val="28"/>
          <w:szCs w:val="28"/>
        </w:rPr>
      </w:pPr>
    </w:p>
    <w:p w14:paraId="607E4E8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6897546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Biểu A4: Báo cáo tổng hợp kết quả quan trắc năm môi trường không khí </w:t>
      </w:r>
      <w:r w:rsidR="005D4582">
        <w:rPr>
          <w:rFonts w:ascii="Times New Roman" w:hAnsi="Times New Roman" w:cs="Times New Roman"/>
          <w:i/>
          <w:sz w:val="28"/>
          <w:szCs w:val="28"/>
        </w:rPr>
        <w:t xml:space="preserve">và nước mặt </w:t>
      </w:r>
      <w:r w:rsidRPr="00F84AEE">
        <w:rPr>
          <w:rFonts w:ascii="Times New Roman" w:hAnsi="Times New Roman" w:cs="Times New Roman"/>
          <w:i/>
          <w:sz w:val="28"/>
          <w:szCs w:val="28"/>
        </w:rPr>
        <w:t>tự động, liên tục,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2E4C77C6" w14:textId="77777777" w:rsidTr="000F6E50">
        <w:tc>
          <w:tcPr>
            <w:tcW w:w="8856" w:type="dxa"/>
            <w:gridSpan w:val="2"/>
            <w:tcBorders>
              <w:top w:val="single" w:sz="2" w:space="0" w:color="auto"/>
              <w:left w:val="single" w:sz="2" w:space="0" w:color="auto"/>
              <w:bottom w:val="nil"/>
              <w:right w:val="single" w:sz="2" w:space="0" w:color="auto"/>
            </w:tcBorders>
          </w:tcPr>
          <w:p w14:paraId="108DD89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2CBA3B1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7F7AE52E" w14:textId="77777777" w:rsidR="00F821A4" w:rsidRPr="00F84AEE" w:rsidRDefault="00F821A4" w:rsidP="002D7951">
            <w:pPr>
              <w:jc w:val="center"/>
              <w:rPr>
                <w:rFonts w:ascii="Times New Roman" w:eastAsia="Times New Roman" w:hAnsi="Times New Roman" w:cs="Times New Roman"/>
                <w:sz w:val="28"/>
                <w:szCs w:val="28"/>
              </w:rPr>
            </w:pPr>
          </w:p>
          <w:p w14:paraId="28B71C8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13CD7860" w14:textId="77777777" w:rsidR="00C662A3"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w:t>
            </w:r>
            <w:r w:rsidRPr="00F84AEE">
              <w:rPr>
                <w:rFonts w:ascii="Times New Roman" w:eastAsia="Times New Roman" w:hAnsi="Times New Roman" w:cs="Times New Roman"/>
                <w:b/>
                <w:sz w:val="28"/>
                <w:szCs w:val="28"/>
              </w:rPr>
              <w:br/>
              <w:t>TRẠM QUAN TRẮC MÔI TRƯỜNG TỰ ĐỘNG,</w:t>
            </w:r>
            <w:r w:rsidR="00C662A3">
              <w:rPr>
                <w:rFonts w:ascii="Times New Roman" w:eastAsia="Times New Roman" w:hAnsi="Times New Roman" w:cs="Times New Roman"/>
                <w:b/>
                <w:sz w:val="28"/>
                <w:szCs w:val="28"/>
              </w:rPr>
              <w:t xml:space="preserve"> </w:t>
            </w:r>
            <w:r w:rsidRPr="00F84AEE">
              <w:rPr>
                <w:rFonts w:ascii="Times New Roman" w:eastAsia="Times New Roman" w:hAnsi="Times New Roman" w:cs="Times New Roman"/>
                <w:b/>
                <w:sz w:val="28"/>
                <w:szCs w:val="28"/>
              </w:rPr>
              <w:t>LIÊN TỤC</w:t>
            </w:r>
          </w:p>
          <w:p w14:paraId="4C8FC9D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 TẠI</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,NĂM ……</w:t>
            </w:r>
          </w:p>
          <w:p w14:paraId="433F74E8" w14:textId="77777777" w:rsidR="00F821A4" w:rsidRPr="00F84AEE" w:rsidRDefault="00F821A4" w:rsidP="002D7951">
            <w:pPr>
              <w:jc w:val="center"/>
              <w:rPr>
                <w:rFonts w:ascii="Times New Roman" w:eastAsia="Times New Roman" w:hAnsi="Times New Roman" w:cs="Times New Roman"/>
                <w:b/>
                <w:sz w:val="28"/>
                <w:szCs w:val="28"/>
              </w:rPr>
            </w:pPr>
          </w:p>
          <w:p w14:paraId="7474B169" w14:textId="77777777" w:rsidR="00F821A4" w:rsidRPr="00F84AEE" w:rsidRDefault="00F821A4" w:rsidP="002D7951">
            <w:pPr>
              <w:jc w:val="center"/>
              <w:rPr>
                <w:rFonts w:ascii="Times New Roman" w:eastAsia="Times New Roman" w:hAnsi="Times New Roman" w:cs="Times New Roman"/>
                <w:b/>
                <w:sz w:val="28"/>
                <w:szCs w:val="28"/>
              </w:rPr>
            </w:pPr>
          </w:p>
          <w:p w14:paraId="3BC6EDC6"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thực hiện: …………………………………….</w:t>
            </w:r>
          </w:p>
          <w:p w14:paraId="599C9CAB"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chủ trì: …………</w:t>
            </w:r>
            <w:proofErr w:type="gramStart"/>
            <w:r w:rsidRPr="00F84AEE">
              <w:rPr>
                <w:rFonts w:ascii="Times New Roman" w:eastAsia="Times New Roman" w:hAnsi="Times New Roman" w:cs="Times New Roman"/>
                <w:sz w:val="28"/>
                <w:szCs w:val="28"/>
              </w:rPr>
              <w:t>…..</w:t>
            </w:r>
            <w:proofErr w:type="gramEnd"/>
            <w:r w:rsidRPr="00F84AEE">
              <w:rPr>
                <w:rFonts w:ascii="Times New Roman" w:eastAsia="Times New Roman" w:hAnsi="Times New Roman" w:cs="Times New Roman"/>
                <w:sz w:val="28"/>
                <w:szCs w:val="28"/>
              </w:rPr>
              <w:t>………………………….</w:t>
            </w:r>
          </w:p>
          <w:p w14:paraId="683340DB"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chủ quản: …………………………………….</w:t>
            </w:r>
          </w:p>
          <w:p w14:paraId="114C119D" w14:textId="77777777" w:rsidR="00F821A4" w:rsidRPr="00F84AEE" w:rsidRDefault="00F821A4" w:rsidP="002D7951">
            <w:pPr>
              <w:jc w:val="center"/>
              <w:rPr>
                <w:rFonts w:ascii="Times New Roman" w:eastAsia="Times New Roman" w:hAnsi="Times New Roman" w:cs="Times New Roman"/>
                <w:b/>
                <w:sz w:val="28"/>
                <w:szCs w:val="28"/>
              </w:rPr>
            </w:pPr>
          </w:p>
        </w:tc>
      </w:tr>
      <w:tr w:rsidR="00D5489B" w:rsidRPr="00F84AEE" w14:paraId="2F329529" w14:textId="77777777" w:rsidTr="000F6E50">
        <w:tc>
          <w:tcPr>
            <w:tcW w:w="4428" w:type="dxa"/>
            <w:tcBorders>
              <w:top w:val="nil"/>
              <w:left w:val="single" w:sz="2" w:space="0" w:color="auto"/>
              <w:bottom w:val="nil"/>
              <w:right w:val="nil"/>
            </w:tcBorders>
          </w:tcPr>
          <w:p w14:paraId="469BA233" w14:textId="77777777" w:rsidR="00F821A4" w:rsidRPr="00F84AEE" w:rsidRDefault="00F821A4" w:rsidP="002D7951">
            <w:pPr>
              <w:jc w:val="cente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5BAA4C00" w14:textId="77777777" w:rsidR="00F821A4" w:rsidRPr="00F84AEE" w:rsidRDefault="00F821A4" w:rsidP="002D7951">
            <w:pPr>
              <w:jc w:val="cente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16EFAC78" w14:textId="77777777" w:rsidTr="000F6E50">
        <w:tc>
          <w:tcPr>
            <w:tcW w:w="8856" w:type="dxa"/>
            <w:gridSpan w:val="2"/>
            <w:tcBorders>
              <w:top w:val="nil"/>
              <w:left w:val="single" w:sz="2" w:space="0" w:color="auto"/>
              <w:bottom w:val="single" w:sz="2" w:space="0" w:color="auto"/>
              <w:right w:val="single" w:sz="2" w:space="0" w:color="auto"/>
            </w:tcBorders>
          </w:tcPr>
          <w:p w14:paraId="429114B8" w14:textId="77777777" w:rsidR="00F821A4" w:rsidRPr="00F84AEE" w:rsidRDefault="00F821A4" w:rsidP="002D7951">
            <w:pPr>
              <w:jc w:val="center"/>
              <w:rPr>
                <w:rFonts w:ascii="Times New Roman" w:eastAsia="Times New Roman" w:hAnsi="Times New Roman" w:cs="Times New Roman"/>
                <w:b/>
                <w:sz w:val="28"/>
                <w:szCs w:val="28"/>
              </w:rPr>
            </w:pPr>
          </w:p>
          <w:p w14:paraId="52D4B3FB" w14:textId="77777777" w:rsidR="00F821A4" w:rsidRPr="00F84AEE" w:rsidRDefault="00F821A4" w:rsidP="002D7951">
            <w:pPr>
              <w:jc w:val="center"/>
              <w:rPr>
                <w:rFonts w:ascii="Times New Roman" w:eastAsia="Times New Roman" w:hAnsi="Times New Roman" w:cs="Times New Roman"/>
                <w:b/>
                <w:sz w:val="28"/>
                <w:szCs w:val="28"/>
              </w:rPr>
            </w:pPr>
          </w:p>
          <w:p w14:paraId="4509758E"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PHƯƠNG), NGÀY …… THÁNG </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 xml:space="preserve"> NĂM</w:t>
            </w:r>
          </w:p>
        </w:tc>
      </w:tr>
    </w:tbl>
    <w:p w14:paraId="03B82FF2" w14:textId="77777777" w:rsidR="00F821A4" w:rsidRPr="00F84AEE" w:rsidRDefault="00F821A4" w:rsidP="006E0701">
      <w:pPr>
        <w:rPr>
          <w:rFonts w:ascii="Times New Roman" w:hAnsi="Times New Roman" w:cs="Times New Roman"/>
          <w:sz w:val="28"/>
          <w:szCs w:val="28"/>
        </w:rPr>
      </w:pPr>
    </w:p>
    <w:p w14:paraId="4C13FACE" w14:textId="77777777" w:rsidR="00CD1401" w:rsidRDefault="00CD1401">
      <w:pPr>
        <w:rPr>
          <w:rFonts w:ascii="Times New Roman" w:hAnsi="Times New Roman" w:cs="Times New Roman"/>
          <w:b/>
          <w:sz w:val="28"/>
          <w:szCs w:val="28"/>
        </w:rPr>
      </w:pPr>
      <w:r>
        <w:rPr>
          <w:rFonts w:ascii="Times New Roman" w:hAnsi="Times New Roman" w:cs="Times New Roman"/>
          <w:b/>
          <w:sz w:val="28"/>
          <w:szCs w:val="28"/>
        </w:rPr>
        <w:br w:type="page"/>
      </w:r>
    </w:p>
    <w:p w14:paraId="35898AE7" w14:textId="77777777" w:rsidR="00F821A4" w:rsidRPr="00F84AEE" w:rsidRDefault="00F821A4" w:rsidP="00CD1401">
      <w:pPr>
        <w:spacing w:after="0"/>
        <w:ind w:firstLine="709"/>
        <w:rPr>
          <w:rFonts w:ascii="Times New Roman" w:hAnsi="Times New Roman" w:cs="Times New Roman"/>
          <w:b/>
          <w:sz w:val="28"/>
          <w:szCs w:val="28"/>
        </w:rPr>
      </w:pPr>
      <w:r w:rsidRPr="00F84AEE">
        <w:rPr>
          <w:rFonts w:ascii="Times New Roman" w:hAnsi="Times New Roman" w:cs="Times New Roman"/>
          <w:b/>
          <w:sz w:val="28"/>
          <w:szCs w:val="28"/>
        </w:rPr>
        <w:lastRenderedPageBreak/>
        <w:t>MỤC LỤC</w:t>
      </w:r>
    </w:p>
    <w:p w14:paraId="78A28021"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từ viết tắt</w:t>
      </w:r>
    </w:p>
    <w:p w14:paraId="0D1A6562"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bảng biểu</w:t>
      </w:r>
    </w:p>
    <w:p w14:paraId="48B0099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hình vẽ</w:t>
      </w:r>
    </w:p>
    <w:p w14:paraId="246CA70C"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sách những người tham gia:</w:t>
      </w:r>
    </w:p>
    <w:p w14:paraId="77512BE2" w14:textId="77777777" w:rsidR="00F821A4" w:rsidRPr="00F84AEE" w:rsidRDefault="00F821A4" w:rsidP="00CD1401">
      <w:pPr>
        <w:spacing w:after="0"/>
        <w:ind w:firstLine="709"/>
        <w:rPr>
          <w:rFonts w:ascii="Times New Roman" w:hAnsi="Times New Roman" w:cs="Times New Roman"/>
          <w:i/>
          <w:sz w:val="28"/>
          <w:szCs w:val="28"/>
        </w:rPr>
      </w:pPr>
      <w:r w:rsidRPr="00F84AEE">
        <w:rPr>
          <w:rFonts w:ascii="Times New Roman" w:hAnsi="Times New Roman" w:cs="Times New Roman"/>
          <w:i/>
          <w:sz w:val="28"/>
          <w:szCs w:val="28"/>
        </w:rPr>
        <w:t>Người chịu trách nhiệm chính</w:t>
      </w:r>
    </w:p>
    <w:p w14:paraId="000D639C" w14:textId="77777777" w:rsidR="00F821A4" w:rsidRPr="00F84AEE" w:rsidRDefault="00F821A4" w:rsidP="00CD1401">
      <w:pPr>
        <w:spacing w:after="0"/>
        <w:ind w:firstLine="709"/>
        <w:rPr>
          <w:rFonts w:ascii="Times New Roman" w:hAnsi="Times New Roman" w:cs="Times New Roman"/>
          <w:i/>
          <w:sz w:val="28"/>
          <w:szCs w:val="28"/>
        </w:rPr>
      </w:pPr>
      <w:r w:rsidRPr="00F84AEE">
        <w:rPr>
          <w:rFonts w:ascii="Times New Roman" w:hAnsi="Times New Roman" w:cs="Times New Roman"/>
          <w:i/>
          <w:sz w:val="28"/>
          <w:szCs w:val="28"/>
        </w:rPr>
        <w:t>Những người tham gia thực hiện</w:t>
      </w:r>
    </w:p>
    <w:p w14:paraId="1CB2F75E" w14:textId="77777777" w:rsidR="00F821A4" w:rsidRPr="00F84AEE" w:rsidRDefault="005D4582" w:rsidP="00CD1401">
      <w:pPr>
        <w:spacing w:after="0"/>
        <w:ind w:firstLine="709"/>
        <w:rPr>
          <w:rFonts w:ascii="Times New Roman" w:hAnsi="Times New Roman" w:cs="Times New Roman"/>
          <w:b/>
          <w:sz w:val="28"/>
          <w:szCs w:val="28"/>
        </w:rPr>
      </w:pPr>
      <w:r>
        <w:rPr>
          <w:rFonts w:ascii="Times New Roman" w:hAnsi="Times New Roman" w:cs="Times New Roman"/>
          <w:b/>
          <w:sz w:val="28"/>
          <w:szCs w:val="28"/>
        </w:rPr>
        <w:t xml:space="preserve">1. </w:t>
      </w:r>
      <w:r w:rsidR="00F821A4" w:rsidRPr="00F84AEE">
        <w:rPr>
          <w:rFonts w:ascii="Times New Roman" w:hAnsi="Times New Roman" w:cs="Times New Roman"/>
          <w:b/>
          <w:sz w:val="28"/>
          <w:szCs w:val="28"/>
        </w:rPr>
        <w:t>MỞ ĐẦU</w:t>
      </w:r>
    </w:p>
    <w:p w14:paraId="18C8A49F" w14:textId="77777777" w:rsidR="00F821A4" w:rsidRPr="00F84AEE" w:rsidRDefault="00C662A3" w:rsidP="00CD1401">
      <w:pPr>
        <w:spacing w:after="0"/>
        <w:ind w:firstLine="709"/>
        <w:rPr>
          <w:rFonts w:ascii="Times New Roman" w:hAnsi="Times New Roman" w:cs="Times New Roman"/>
          <w:b/>
          <w:sz w:val="28"/>
          <w:szCs w:val="28"/>
        </w:rPr>
      </w:pPr>
      <w:r>
        <w:rPr>
          <w:rFonts w:ascii="Times New Roman" w:hAnsi="Times New Roman" w:cs="Times New Roman"/>
          <w:b/>
          <w:sz w:val="28"/>
          <w:szCs w:val="28"/>
        </w:rPr>
        <w:t>1</w:t>
      </w:r>
      <w:r w:rsidR="00F821A4" w:rsidRPr="00F84AEE">
        <w:rPr>
          <w:rFonts w:ascii="Times New Roman" w:hAnsi="Times New Roman" w:cs="Times New Roman"/>
          <w:b/>
          <w:sz w:val="28"/>
          <w:szCs w:val="28"/>
        </w:rPr>
        <w:t>. Giới thiệu chung</w:t>
      </w:r>
    </w:p>
    <w:p w14:paraId="6460363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Giới thiệu chung về trạm, năm bắt đầu hoạt động.</w:t>
      </w:r>
    </w:p>
    <w:p w14:paraId="5A0C964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Kiểu/loại quan trắc.</w:t>
      </w:r>
    </w:p>
    <w:p w14:paraId="2FEDE169"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Các thông số quan trắc.</w:t>
      </w:r>
    </w:p>
    <w:p w14:paraId="53ED34C9"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Phương pháp, nguyên lý đo, thang đo, hãng sản xuất, tên của các thiết bị.</w:t>
      </w:r>
    </w:p>
    <w:p w14:paraId="4E0EF356" w14:textId="77777777" w:rsidR="00F821A4"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Tần suất, cách thức thu nhận, lưu trữ và truyền số liệu.</w:t>
      </w:r>
    </w:p>
    <w:p w14:paraId="2E9A0ECC" w14:textId="77777777" w:rsidR="003966FE" w:rsidRPr="0094723D" w:rsidRDefault="003966FE" w:rsidP="003966FE">
      <w:pPr>
        <w:rPr>
          <w:rFonts w:ascii="Times New Roman" w:hAnsi="Times New Roman" w:cs="Times New Roman"/>
          <w:b/>
          <w:sz w:val="24"/>
          <w:szCs w:val="24"/>
        </w:rPr>
      </w:pPr>
      <w:r w:rsidRPr="0094723D">
        <w:rPr>
          <w:rFonts w:ascii="Times New Roman" w:hAnsi="Times New Roman" w:cs="Times New Roman"/>
          <w:b/>
          <w:sz w:val="24"/>
          <w:szCs w:val="24"/>
        </w:rPr>
        <w:t>Bảng. Thông tin trạm quan trắc không khí tự động</w:t>
      </w:r>
    </w:p>
    <w:tbl>
      <w:tblPr>
        <w:tblW w:w="10430" w:type="dxa"/>
        <w:jc w:val="center"/>
        <w:tblLayout w:type="fixed"/>
        <w:tblLook w:val="04A0" w:firstRow="1" w:lastRow="0" w:firstColumn="1" w:lastColumn="0" w:noHBand="0" w:noVBand="1"/>
      </w:tblPr>
      <w:tblGrid>
        <w:gridCol w:w="797"/>
        <w:gridCol w:w="1152"/>
        <w:gridCol w:w="850"/>
        <w:gridCol w:w="878"/>
        <w:gridCol w:w="1286"/>
        <w:gridCol w:w="850"/>
        <w:gridCol w:w="1278"/>
        <w:gridCol w:w="1779"/>
        <w:gridCol w:w="1560"/>
      </w:tblGrid>
      <w:tr w:rsidR="003966FE" w:rsidRPr="0094723D" w14:paraId="6F1C0837" w14:textId="77777777" w:rsidTr="00CD1401">
        <w:trPr>
          <w:trHeight w:val="1725"/>
          <w:jc w:val="center"/>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678CE"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STT</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2FC568BA"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Địa phương đặt trạm quan trắc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34F8502"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Tên trạm</w:t>
            </w:r>
          </w:p>
        </w:tc>
        <w:tc>
          <w:tcPr>
            <w:tcW w:w="878" w:type="dxa"/>
            <w:tcBorders>
              <w:top w:val="single" w:sz="4" w:space="0" w:color="auto"/>
              <w:left w:val="nil"/>
              <w:bottom w:val="single" w:sz="4" w:space="0" w:color="auto"/>
              <w:right w:val="single" w:sz="4" w:space="0" w:color="auto"/>
            </w:tcBorders>
            <w:shd w:val="clear" w:color="auto" w:fill="auto"/>
            <w:vAlign w:val="center"/>
            <w:hideMark/>
          </w:tcPr>
          <w:p w14:paraId="5CAE649B"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Thời gian bắt đầu vận hành</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29568812"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Công nghệ</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7AED461"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Đơn vị quản lý</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09169623"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Vị trí quan trắc</w:t>
            </w:r>
          </w:p>
        </w:tc>
        <w:tc>
          <w:tcPr>
            <w:tcW w:w="1779" w:type="dxa"/>
            <w:tcBorders>
              <w:top w:val="single" w:sz="4" w:space="0" w:color="auto"/>
              <w:left w:val="nil"/>
              <w:bottom w:val="single" w:sz="4" w:space="0" w:color="auto"/>
              <w:right w:val="single" w:sz="4" w:space="0" w:color="auto"/>
            </w:tcBorders>
            <w:shd w:val="clear" w:color="auto" w:fill="auto"/>
            <w:vAlign w:val="center"/>
            <w:hideMark/>
          </w:tcPr>
          <w:p w14:paraId="428A6ACC"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Thông số quan trắc</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32FE2C9"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Tình trạng hoạt động</w:t>
            </w:r>
          </w:p>
        </w:tc>
      </w:tr>
      <w:tr w:rsidR="003966FE" w:rsidRPr="0094723D" w14:paraId="0BC23F6B" w14:textId="77777777" w:rsidTr="00CD1401">
        <w:trPr>
          <w:trHeight w:val="1500"/>
          <w:jc w:val="center"/>
        </w:trPr>
        <w:tc>
          <w:tcPr>
            <w:tcW w:w="797" w:type="dxa"/>
            <w:tcBorders>
              <w:top w:val="nil"/>
              <w:left w:val="single" w:sz="4" w:space="0" w:color="auto"/>
              <w:bottom w:val="single" w:sz="4" w:space="0" w:color="auto"/>
              <w:right w:val="single" w:sz="4" w:space="0" w:color="auto"/>
            </w:tcBorders>
            <w:shd w:val="clear" w:color="auto" w:fill="auto"/>
            <w:vAlign w:val="center"/>
            <w:hideMark/>
          </w:tcPr>
          <w:p w14:paraId="217425F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1</w:t>
            </w:r>
          </w:p>
        </w:tc>
        <w:tc>
          <w:tcPr>
            <w:tcW w:w="1152" w:type="dxa"/>
            <w:tcBorders>
              <w:top w:val="nil"/>
              <w:left w:val="nil"/>
              <w:bottom w:val="single" w:sz="4" w:space="0" w:color="auto"/>
              <w:right w:val="single" w:sz="4" w:space="0" w:color="auto"/>
            </w:tcBorders>
            <w:shd w:val="clear" w:color="auto" w:fill="auto"/>
            <w:vAlign w:val="center"/>
            <w:hideMark/>
          </w:tcPr>
          <w:p w14:paraId="7FE10B21"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Đà Nẵng</w:t>
            </w:r>
          </w:p>
        </w:tc>
        <w:tc>
          <w:tcPr>
            <w:tcW w:w="850" w:type="dxa"/>
            <w:tcBorders>
              <w:top w:val="nil"/>
              <w:left w:val="nil"/>
              <w:bottom w:val="single" w:sz="4" w:space="0" w:color="auto"/>
              <w:right w:val="single" w:sz="4" w:space="0" w:color="auto"/>
            </w:tcBorders>
            <w:shd w:val="clear" w:color="auto" w:fill="auto"/>
            <w:vAlign w:val="center"/>
            <w:hideMark/>
          </w:tcPr>
          <w:p w14:paraId="7774FD1A"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khí Đà Nẵng</w:t>
            </w:r>
          </w:p>
        </w:tc>
        <w:tc>
          <w:tcPr>
            <w:tcW w:w="878" w:type="dxa"/>
            <w:tcBorders>
              <w:top w:val="nil"/>
              <w:left w:val="nil"/>
              <w:bottom w:val="single" w:sz="4" w:space="0" w:color="auto"/>
              <w:right w:val="single" w:sz="4" w:space="0" w:color="auto"/>
            </w:tcBorders>
            <w:shd w:val="clear" w:color="auto" w:fill="auto"/>
            <w:vAlign w:val="center"/>
            <w:hideMark/>
          </w:tcPr>
          <w:p w14:paraId="5E1EC20F"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2011</w:t>
            </w:r>
          </w:p>
        </w:tc>
        <w:tc>
          <w:tcPr>
            <w:tcW w:w="1286" w:type="dxa"/>
            <w:tcBorders>
              <w:top w:val="nil"/>
              <w:left w:val="nil"/>
              <w:bottom w:val="single" w:sz="4" w:space="0" w:color="auto"/>
              <w:right w:val="single" w:sz="4" w:space="0" w:color="auto"/>
            </w:tcBorders>
            <w:shd w:val="clear" w:color="auto" w:fill="auto"/>
            <w:vAlign w:val="center"/>
            <w:hideMark/>
          </w:tcPr>
          <w:p w14:paraId="5D079DC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cố định</w:t>
            </w:r>
          </w:p>
        </w:tc>
        <w:tc>
          <w:tcPr>
            <w:tcW w:w="850" w:type="dxa"/>
            <w:tcBorders>
              <w:top w:val="nil"/>
              <w:left w:val="nil"/>
              <w:bottom w:val="single" w:sz="4" w:space="0" w:color="auto"/>
              <w:right w:val="single" w:sz="4" w:space="0" w:color="auto"/>
            </w:tcBorders>
            <w:shd w:val="clear" w:color="auto" w:fill="auto"/>
            <w:vAlign w:val="center"/>
            <w:hideMark/>
          </w:tcPr>
          <w:p w14:paraId="083CBD74"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3CBCAC"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 xml:space="preserve">41 Lê </w:t>
            </w:r>
            <w:proofErr w:type="gramStart"/>
            <w:r w:rsidRPr="0094723D">
              <w:rPr>
                <w:rFonts w:ascii="Times New Roman" w:eastAsia="Times New Roman" w:hAnsi="Times New Roman" w:cs="Times New Roman"/>
                <w:color w:val="000000"/>
                <w:sz w:val="24"/>
                <w:szCs w:val="24"/>
              </w:rPr>
              <w:t>Duẩn ,</w:t>
            </w:r>
            <w:proofErr w:type="gramEnd"/>
            <w:r w:rsidRPr="0094723D">
              <w:rPr>
                <w:rFonts w:ascii="Times New Roman" w:eastAsia="Times New Roman" w:hAnsi="Times New Roman" w:cs="Times New Roman"/>
                <w:color w:val="000000"/>
                <w:sz w:val="24"/>
                <w:szCs w:val="24"/>
              </w:rPr>
              <w:t xml:space="preserve"> Hải Châu, Đà Nẵng</w:t>
            </w:r>
          </w:p>
        </w:tc>
        <w:tc>
          <w:tcPr>
            <w:tcW w:w="1779" w:type="dxa"/>
            <w:tcBorders>
              <w:top w:val="nil"/>
              <w:left w:val="nil"/>
              <w:bottom w:val="single" w:sz="4" w:space="0" w:color="auto"/>
              <w:right w:val="single" w:sz="4" w:space="0" w:color="auto"/>
            </w:tcBorders>
            <w:shd w:val="clear" w:color="auto" w:fill="auto"/>
            <w:vAlign w:val="center"/>
            <w:hideMark/>
          </w:tcPr>
          <w:p w14:paraId="3E1EC86F"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nhiệt độ, độ ẩm, SO</w:t>
            </w:r>
            <w:proofErr w:type="gramStart"/>
            <w:r w:rsidRPr="0094723D">
              <w:rPr>
                <w:rFonts w:ascii="Times New Roman" w:eastAsia="Times New Roman" w:hAnsi="Times New Roman" w:cs="Times New Roman"/>
                <w:color w:val="000000"/>
                <w:sz w:val="24"/>
                <w:szCs w:val="24"/>
              </w:rPr>
              <w:t>2,Nox</w:t>
            </w:r>
            <w:proofErr w:type="gramEnd"/>
            <w:r w:rsidRPr="0094723D">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hideMark/>
          </w:tcPr>
          <w:p w14:paraId="3DFC1BC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Ngừng hoạt động/hỏng đầu đo CO</w:t>
            </w:r>
          </w:p>
        </w:tc>
      </w:tr>
      <w:tr w:rsidR="003966FE" w:rsidRPr="0094723D" w14:paraId="338A1F89" w14:textId="77777777" w:rsidTr="00CD1401">
        <w:trPr>
          <w:trHeight w:val="1500"/>
          <w:jc w:val="center"/>
        </w:trPr>
        <w:tc>
          <w:tcPr>
            <w:tcW w:w="797" w:type="dxa"/>
            <w:tcBorders>
              <w:top w:val="nil"/>
              <w:left w:val="single" w:sz="4" w:space="0" w:color="auto"/>
              <w:bottom w:val="single" w:sz="4" w:space="0" w:color="auto"/>
              <w:right w:val="single" w:sz="4" w:space="0" w:color="auto"/>
            </w:tcBorders>
            <w:shd w:val="clear" w:color="auto" w:fill="auto"/>
            <w:vAlign w:val="center"/>
          </w:tcPr>
          <w:p w14:paraId="3607A019"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b/>
                <w:bCs/>
                <w:color w:val="000000"/>
                <w:sz w:val="24"/>
                <w:szCs w:val="24"/>
              </w:rPr>
              <w:t>2</w:t>
            </w:r>
          </w:p>
        </w:tc>
        <w:tc>
          <w:tcPr>
            <w:tcW w:w="1152" w:type="dxa"/>
            <w:tcBorders>
              <w:top w:val="nil"/>
              <w:left w:val="nil"/>
              <w:bottom w:val="single" w:sz="4" w:space="0" w:color="auto"/>
              <w:right w:val="single" w:sz="4" w:space="0" w:color="auto"/>
            </w:tcBorders>
            <w:shd w:val="clear" w:color="auto" w:fill="auto"/>
            <w:vAlign w:val="center"/>
          </w:tcPr>
          <w:p w14:paraId="5D95A9B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Khánh Hoà</w:t>
            </w:r>
          </w:p>
        </w:tc>
        <w:tc>
          <w:tcPr>
            <w:tcW w:w="850" w:type="dxa"/>
            <w:tcBorders>
              <w:top w:val="nil"/>
              <w:left w:val="nil"/>
              <w:bottom w:val="single" w:sz="4" w:space="0" w:color="auto"/>
              <w:right w:val="single" w:sz="4" w:space="0" w:color="auto"/>
            </w:tcBorders>
            <w:shd w:val="clear" w:color="auto" w:fill="auto"/>
            <w:vAlign w:val="center"/>
          </w:tcPr>
          <w:p w14:paraId="519C81A9"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khí Khánh hoà</w:t>
            </w:r>
          </w:p>
        </w:tc>
        <w:tc>
          <w:tcPr>
            <w:tcW w:w="878" w:type="dxa"/>
            <w:tcBorders>
              <w:top w:val="nil"/>
              <w:left w:val="nil"/>
              <w:bottom w:val="single" w:sz="4" w:space="0" w:color="auto"/>
              <w:right w:val="single" w:sz="4" w:space="0" w:color="auto"/>
            </w:tcBorders>
            <w:shd w:val="clear" w:color="auto" w:fill="auto"/>
            <w:vAlign w:val="center"/>
          </w:tcPr>
          <w:p w14:paraId="7C27025D"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2012</w:t>
            </w:r>
          </w:p>
        </w:tc>
        <w:tc>
          <w:tcPr>
            <w:tcW w:w="1286" w:type="dxa"/>
            <w:tcBorders>
              <w:top w:val="nil"/>
              <w:left w:val="nil"/>
              <w:bottom w:val="single" w:sz="4" w:space="0" w:color="auto"/>
              <w:right w:val="single" w:sz="4" w:space="0" w:color="auto"/>
            </w:tcBorders>
            <w:shd w:val="clear" w:color="auto" w:fill="auto"/>
            <w:vAlign w:val="center"/>
          </w:tcPr>
          <w:p w14:paraId="7F929F0B"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cố định/Cảm biến điện hóa</w:t>
            </w:r>
          </w:p>
        </w:tc>
        <w:tc>
          <w:tcPr>
            <w:tcW w:w="850" w:type="dxa"/>
            <w:tcBorders>
              <w:top w:val="nil"/>
              <w:left w:val="nil"/>
              <w:bottom w:val="single" w:sz="4" w:space="0" w:color="auto"/>
              <w:right w:val="single" w:sz="4" w:space="0" w:color="auto"/>
            </w:tcBorders>
            <w:shd w:val="clear" w:color="auto" w:fill="auto"/>
            <w:vAlign w:val="center"/>
          </w:tcPr>
          <w:p w14:paraId="36EC738A"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Sở TNMT</w:t>
            </w:r>
          </w:p>
        </w:tc>
        <w:tc>
          <w:tcPr>
            <w:tcW w:w="1278" w:type="dxa"/>
            <w:tcBorders>
              <w:top w:val="nil"/>
              <w:left w:val="nil"/>
              <w:bottom w:val="single" w:sz="4" w:space="0" w:color="auto"/>
              <w:right w:val="single" w:sz="4" w:space="0" w:color="auto"/>
            </w:tcBorders>
            <w:shd w:val="clear" w:color="auto" w:fill="auto"/>
            <w:vAlign w:val="center"/>
          </w:tcPr>
          <w:p w14:paraId="2819496E"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b/>
                <w:bCs/>
                <w:color w:val="000000"/>
                <w:sz w:val="24"/>
                <w:szCs w:val="24"/>
              </w:rPr>
              <w:t> </w:t>
            </w:r>
          </w:p>
        </w:tc>
        <w:tc>
          <w:tcPr>
            <w:tcW w:w="1779" w:type="dxa"/>
            <w:tcBorders>
              <w:top w:val="nil"/>
              <w:left w:val="nil"/>
              <w:bottom w:val="single" w:sz="4" w:space="0" w:color="auto"/>
              <w:right w:val="single" w:sz="4" w:space="0" w:color="auto"/>
            </w:tcBorders>
            <w:shd w:val="clear" w:color="auto" w:fill="auto"/>
            <w:vAlign w:val="center"/>
          </w:tcPr>
          <w:p w14:paraId="6D22C1B2"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Bức xạ mặt trời, hướng gió, tốc SO</w:t>
            </w:r>
            <w:proofErr w:type="gramStart"/>
            <w:r w:rsidRPr="0094723D">
              <w:rPr>
                <w:rFonts w:ascii="Times New Roman" w:eastAsia="Times New Roman" w:hAnsi="Times New Roman" w:cs="Times New Roman"/>
                <w:color w:val="000000"/>
                <w:sz w:val="24"/>
                <w:szCs w:val="24"/>
              </w:rPr>
              <w:t>2,Nox</w:t>
            </w:r>
            <w:proofErr w:type="gramEnd"/>
            <w:r w:rsidRPr="0094723D">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tcPr>
          <w:p w14:paraId="696DC77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Đang hoạt động</w:t>
            </w:r>
          </w:p>
        </w:tc>
      </w:tr>
      <w:tr w:rsidR="003966FE" w:rsidRPr="0094723D" w14:paraId="6193C970" w14:textId="77777777" w:rsidTr="00CD1401">
        <w:trPr>
          <w:trHeight w:val="647"/>
          <w:jc w:val="center"/>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8958C" w14:textId="77777777" w:rsidR="003966FE" w:rsidRPr="0094723D" w:rsidRDefault="003966FE" w:rsidP="003E1D70">
            <w:pPr>
              <w:spacing w:after="0" w:line="240" w:lineRule="auto"/>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3</w:t>
            </w:r>
          </w:p>
        </w:tc>
        <w:tc>
          <w:tcPr>
            <w:tcW w:w="1152" w:type="dxa"/>
            <w:tcBorders>
              <w:top w:val="single" w:sz="4" w:space="0" w:color="auto"/>
              <w:left w:val="nil"/>
              <w:bottom w:val="single" w:sz="4" w:space="0" w:color="auto"/>
              <w:right w:val="nil"/>
            </w:tcBorders>
            <w:shd w:val="clear" w:color="auto" w:fill="auto"/>
            <w:vAlign w:val="center"/>
          </w:tcPr>
          <w:p w14:paraId="79BE005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91FD35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78" w:type="dxa"/>
            <w:tcBorders>
              <w:top w:val="single" w:sz="4" w:space="0" w:color="auto"/>
              <w:left w:val="nil"/>
              <w:bottom w:val="single" w:sz="4" w:space="0" w:color="auto"/>
              <w:right w:val="single" w:sz="4" w:space="0" w:color="auto"/>
            </w:tcBorders>
            <w:shd w:val="clear" w:color="auto" w:fill="auto"/>
            <w:vAlign w:val="center"/>
          </w:tcPr>
          <w:p w14:paraId="24FB59E5"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286" w:type="dxa"/>
            <w:tcBorders>
              <w:top w:val="single" w:sz="4" w:space="0" w:color="auto"/>
              <w:left w:val="nil"/>
              <w:bottom w:val="single" w:sz="4" w:space="0" w:color="auto"/>
              <w:right w:val="single" w:sz="4" w:space="0" w:color="auto"/>
            </w:tcBorders>
            <w:shd w:val="clear" w:color="auto" w:fill="auto"/>
            <w:vAlign w:val="center"/>
          </w:tcPr>
          <w:p w14:paraId="59B45CE3"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50" w:type="dxa"/>
            <w:tcBorders>
              <w:top w:val="single" w:sz="4" w:space="0" w:color="auto"/>
              <w:left w:val="nil"/>
              <w:bottom w:val="single" w:sz="4" w:space="0" w:color="auto"/>
              <w:right w:val="single" w:sz="4" w:space="0" w:color="auto"/>
            </w:tcBorders>
            <w:shd w:val="clear" w:color="auto" w:fill="auto"/>
            <w:vAlign w:val="center"/>
          </w:tcPr>
          <w:p w14:paraId="775C613B"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278" w:type="dxa"/>
            <w:tcBorders>
              <w:top w:val="single" w:sz="4" w:space="0" w:color="auto"/>
              <w:left w:val="nil"/>
              <w:bottom w:val="single" w:sz="4" w:space="0" w:color="auto"/>
              <w:right w:val="single" w:sz="4" w:space="0" w:color="auto"/>
            </w:tcBorders>
            <w:shd w:val="clear" w:color="auto" w:fill="auto"/>
            <w:vAlign w:val="center"/>
          </w:tcPr>
          <w:p w14:paraId="2E0AFC6F"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779" w:type="dxa"/>
            <w:tcBorders>
              <w:top w:val="single" w:sz="4" w:space="0" w:color="auto"/>
              <w:left w:val="nil"/>
              <w:bottom w:val="single" w:sz="4" w:space="0" w:color="auto"/>
              <w:right w:val="single" w:sz="4" w:space="0" w:color="auto"/>
            </w:tcBorders>
            <w:shd w:val="clear" w:color="auto" w:fill="auto"/>
            <w:vAlign w:val="center"/>
          </w:tcPr>
          <w:p w14:paraId="76830CA8"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560" w:type="dxa"/>
            <w:tcBorders>
              <w:top w:val="single" w:sz="4" w:space="0" w:color="auto"/>
              <w:left w:val="nil"/>
              <w:bottom w:val="single" w:sz="4" w:space="0" w:color="auto"/>
              <w:right w:val="single" w:sz="4" w:space="0" w:color="auto"/>
            </w:tcBorders>
            <w:shd w:val="clear" w:color="auto" w:fill="auto"/>
            <w:vAlign w:val="center"/>
          </w:tcPr>
          <w:p w14:paraId="1C897D2C"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r>
    </w:tbl>
    <w:p w14:paraId="7DA3C053" w14:textId="77777777" w:rsidR="003966FE" w:rsidRDefault="003966FE" w:rsidP="006E0701">
      <w:pPr>
        <w:rPr>
          <w:rFonts w:ascii="Times New Roman" w:hAnsi="Times New Roman" w:cs="Times New Roman"/>
          <w:sz w:val="28"/>
          <w:szCs w:val="28"/>
        </w:rPr>
      </w:pPr>
    </w:p>
    <w:p w14:paraId="0E162CE9" w14:textId="77777777" w:rsidR="00CD1401" w:rsidRDefault="00CD1401" w:rsidP="006E0701">
      <w:pPr>
        <w:rPr>
          <w:rFonts w:ascii="Times New Roman" w:hAnsi="Times New Roman" w:cs="Times New Roman"/>
          <w:sz w:val="28"/>
          <w:szCs w:val="28"/>
        </w:rPr>
      </w:pPr>
    </w:p>
    <w:p w14:paraId="03C5AAC2" w14:textId="77777777" w:rsidR="00CD1401" w:rsidRPr="00F84AEE" w:rsidRDefault="00CD1401" w:rsidP="006E0701">
      <w:pPr>
        <w:rPr>
          <w:rFonts w:ascii="Times New Roman" w:hAnsi="Times New Roman" w:cs="Times New Roman"/>
          <w:sz w:val="28"/>
          <w:szCs w:val="28"/>
        </w:rPr>
      </w:pPr>
    </w:p>
    <w:p w14:paraId="51348C39" w14:textId="77777777" w:rsidR="00F821A4" w:rsidRPr="00F84AEE"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2</w:t>
      </w:r>
      <w:r w:rsidR="00F821A4" w:rsidRPr="00F84AEE">
        <w:rPr>
          <w:rFonts w:ascii="Times New Roman" w:hAnsi="Times New Roman" w:cs="Times New Roman"/>
          <w:b/>
          <w:sz w:val="28"/>
          <w:szCs w:val="28"/>
        </w:rPr>
        <w:t>. NHẬN XÉT VÀ ĐÁNH GIÁ KẾT QUẢ QUAN TRẮC MÔI TRƯỜNG</w:t>
      </w:r>
      <w:r w:rsidR="008F60A6">
        <w:rPr>
          <w:rFonts w:ascii="Times New Roman" w:hAnsi="Times New Roman" w:cs="Times New Roman"/>
          <w:b/>
          <w:sz w:val="28"/>
          <w:szCs w:val="28"/>
        </w:rPr>
        <w:t xml:space="preserve"> TỰ ĐỘNG, LIÊN TỤC</w:t>
      </w:r>
    </w:p>
    <w:p w14:paraId="67F445F0" w14:textId="77777777" w:rsidR="005D4582"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.1. </w:t>
      </w:r>
      <w:r w:rsidR="005D4582">
        <w:rPr>
          <w:rFonts w:ascii="Times New Roman" w:hAnsi="Times New Roman" w:cs="Times New Roman"/>
          <w:b/>
          <w:sz w:val="28"/>
          <w:szCs w:val="28"/>
        </w:rPr>
        <w:t>Đối với trạm quan trắc tự động không khí xung quanh</w:t>
      </w:r>
    </w:p>
    <w:p w14:paraId="212C0339" w14:textId="77777777" w:rsidR="00F821A4" w:rsidRPr="00F84AEE" w:rsidRDefault="005D4582" w:rsidP="008916B8">
      <w:pPr>
        <w:ind w:firstLine="709"/>
        <w:jc w:val="both"/>
        <w:rPr>
          <w:rFonts w:ascii="Times New Roman" w:hAnsi="Times New Roman" w:cs="Times New Roman"/>
          <w:b/>
          <w:sz w:val="28"/>
          <w:szCs w:val="28"/>
        </w:rPr>
      </w:pPr>
      <w:r>
        <w:rPr>
          <w:rFonts w:ascii="Times New Roman" w:hAnsi="Times New Roman" w:cs="Times New Roman"/>
          <w:b/>
          <w:sz w:val="28"/>
          <w:szCs w:val="28"/>
        </w:rPr>
        <w:t xml:space="preserve">2.1.1. </w:t>
      </w:r>
      <w:r w:rsidR="00F821A4" w:rsidRPr="00F84AEE">
        <w:rPr>
          <w:rFonts w:ascii="Times New Roman" w:hAnsi="Times New Roman" w:cs="Times New Roman"/>
          <w:b/>
          <w:sz w:val="28"/>
          <w:szCs w:val="28"/>
        </w:rPr>
        <w:t>Mức độ đầy đủ của các kết quả quan trắc</w:t>
      </w:r>
    </w:p>
    <w:p w14:paraId="30845EED"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năm;</w:t>
      </w:r>
      <w:proofErr w:type="gramEnd"/>
    </w:p>
    <w:p w14:paraId="613A6CEF"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1971E791" w14:textId="77777777" w:rsidR="00F821A4" w:rsidRPr="00F84AEE" w:rsidRDefault="00F821A4" w:rsidP="008916B8">
      <w:pPr>
        <w:ind w:firstLine="709"/>
        <w:jc w:val="both"/>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năm</w:t>
      </w:r>
      <w:r w:rsidR="008F60A6">
        <w:rPr>
          <w:rFonts w:ascii="Times New Roman" w:hAnsi="Times New Roman" w:cs="Times New Roman"/>
          <w:b/>
          <w:sz w:val="28"/>
          <w:szCs w:val="28"/>
        </w:rPr>
        <w:t xml:space="preserve"> đối với từng trạm</w:t>
      </w:r>
    </w:p>
    <w:tbl>
      <w:tblPr>
        <w:tblpPr w:leftFromText="180" w:rightFromText="180" w:vertAnchor="text" w:tblpXSpec="center" w:tblpY="1"/>
        <w:tblOverlap w:val="neve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312"/>
        <w:gridCol w:w="1191"/>
        <w:gridCol w:w="884"/>
        <w:gridCol w:w="1100"/>
        <w:gridCol w:w="826"/>
        <w:gridCol w:w="869"/>
      </w:tblGrid>
      <w:tr w:rsidR="00D5489B" w:rsidRPr="008916B8" w14:paraId="2A32AA6E" w14:textId="77777777" w:rsidTr="008916B8">
        <w:trPr>
          <w:trHeight w:val="20"/>
        </w:trPr>
        <w:tc>
          <w:tcPr>
            <w:tcW w:w="3312" w:type="dxa"/>
            <w:shd w:val="clear" w:color="auto" w:fill="auto"/>
          </w:tcPr>
          <w:p w14:paraId="41CD57E1"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w:t>
            </w:r>
          </w:p>
        </w:tc>
        <w:tc>
          <w:tcPr>
            <w:tcW w:w="1191" w:type="dxa"/>
            <w:shd w:val="clear" w:color="auto" w:fill="auto"/>
          </w:tcPr>
          <w:p w14:paraId="7DB12109"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1</w:t>
            </w:r>
          </w:p>
        </w:tc>
        <w:tc>
          <w:tcPr>
            <w:tcW w:w="884" w:type="dxa"/>
            <w:shd w:val="clear" w:color="auto" w:fill="auto"/>
          </w:tcPr>
          <w:p w14:paraId="0F4D4F5B"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2</w:t>
            </w:r>
          </w:p>
        </w:tc>
        <w:tc>
          <w:tcPr>
            <w:tcW w:w="1100" w:type="dxa"/>
            <w:shd w:val="clear" w:color="auto" w:fill="auto"/>
          </w:tcPr>
          <w:p w14:paraId="23EA1DEB"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3</w:t>
            </w:r>
          </w:p>
        </w:tc>
        <w:tc>
          <w:tcPr>
            <w:tcW w:w="826" w:type="dxa"/>
            <w:shd w:val="clear" w:color="auto" w:fill="auto"/>
          </w:tcPr>
          <w:p w14:paraId="678A7B43"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w:t>
            </w:r>
          </w:p>
        </w:tc>
        <w:tc>
          <w:tcPr>
            <w:tcW w:w="869" w:type="dxa"/>
            <w:shd w:val="clear" w:color="auto" w:fill="auto"/>
          </w:tcPr>
          <w:p w14:paraId="46A7B0B3"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w:t>
            </w:r>
          </w:p>
        </w:tc>
      </w:tr>
      <w:tr w:rsidR="00D5489B" w:rsidRPr="008916B8" w14:paraId="0AD95F50" w14:textId="77777777" w:rsidTr="008916B8">
        <w:trPr>
          <w:trHeight w:val="20"/>
        </w:trPr>
        <w:tc>
          <w:tcPr>
            <w:tcW w:w="3312" w:type="dxa"/>
            <w:shd w:val="clear" w:color="auto" w:fill="auto"/>
          </w:tcPr>
          <w:p w14:paraId="74C10AE9"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nếu quan trắc đầy đủ</w:t>
            </w:r>
          </w:p>
        </w:tc>
        <w:tc>
          <w:tcPr>
            <w:tcW w:w="1191" w:type="dxa"/>
            <w:shd w:val="clear" w:color="auto" w:fill="auto"/>
          </w:tcPr>
          <w:p w14:paraId="2CCC7B64" w14:textId="77777777" w:rsidR="00F821A4" w:rsidRPr="008916B8" w:rsidRDefault="00F821A4">
            <w:pPr>
              <w:rPr>
                <w:rFonts w:ascii="Times New Roman" w:hAnsi="Times New Roman" w:cs="Times New Roman"/>
                <w:sz w:val="24"/>
                <w:szCs w:val="24"/>
              </w:rPr>
            </w:pPr>
          </w:p>
        </w:tc>
        <w:tc>
          <w:tcPr>
            <w:tcW w:w="884" w:type="dxa"/>
            <w:shd w:val="clear" w:color="auto" w:fill="auto"/>
          </w:tcPr>
          <w:p w14:paraId="3BA670CA"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7B41B777" w14:textId="77777777" w:rsidR="00F821A4" w:rsidRPr="008916B8" w:rsidRDefault="00F821A4">
            <w:pPr>
              <w:rPr>
                <w:rFonts w:ascii="Times New Roman" w:hAnsi="Times New Roman" w:cs="Times New Roman"/>
                <w:sz w:val="24"/>
                <w:szCs w:val="24"/>
              </w:rPr>
            </w:pPr>
          </w:p>
        </w:tc>
        <w:tc>
          <w:tcPr>
            <w:tcW w:w="826" w:type="dxa"/>
            <w:shd w:val="clear" w:color="auto" w:fill="auto"/>
          </w:tcPr>
          <w:p w14:paraId="23285861" w14:textId="77777777" w:rsidR="00F821A4" w:rsidRPr="008916B8" w:rsidRDefault="00F821A4">
            <w:pPr>
              <w:rPr>
                <w:rFonts w:ascii="Times New Roman" w:hAnsi="Times New Roman" w:cs="Times New Roman"/>
                <w:sz w:val="24"/>
                <w:szCs w:val="24"/>
              </w:rPr>
            </w:pPr>
          </w:p>
        </w:tc>
        <w:tc>
          <w:tcPr>
            <w:tcW w:w="869" w:type="dxa"/>
            <w:shd w:val="clear" w:color="auto" w:fill="auto"/>
          </w:tcPr>
          <w:p w14:paraId="5DD3365C" w14:textId="77777777" w:rsidR="00F821A4" w:rsidRPr="008916B8" w:rsidRDefault="00F821A4">
            <w:pPr>
              <w:rPr>
                <w:rFonts w:ascii="Times New Roman" w:hAnsi="Times New Roman" w:cs="Times New Roman"/>
                <w:sz w:val="24"/>
                <w:szCs w:val="24"/>
              </w:rPr>
            </w:pPr>
          </w:p>
        </w:tc>
      </w:tr>
      <w:tr w:rsidR="00D5489B" w:rsidRPr="008916B8" w14:paraId="3C406345" w14:textId="77777777" w:rsidTr="008916B8">
        <w:trPr>
          <w:trHeight w:val="20"/>
        </w:trPr>
        <w:tc>
          <w:tcPr>
            <w:tcW w:w="3312" w:type="dxa"/>
            <w:shd w:val="clear" w:color="auto" w:fill="auto"/>
          </w:tcPr>
          <w:p w14:paraId="502A2527"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quan trắc nhận được</w:t>
            </w:r>
          </w:p>
        </w:tc>
        <w:tc>
          <w:tcPr>
            <w:tcW w:w="1191" w:type="dxa"/>
            <w:shd w:val="clear" w:color="auto" w:fill="auto"/>
          </w:tcPr>
          <w:p w14:paraId="7BE01FA2" w14:textId="77777777" w:rsidR="00F821A4" w:rsidRPr="008916B8" w:rsidRDefault="00F821A4">
            <w:pPr>
              <w:rPr>
                <w:rFonts w:ascii="Times New Roman" w:hAnsi="Times New Roman" w:cs="Times New Roman"/>
                <w:sz w:val="24"/>
                <w:szCs w:val="24"/>
              </w:rPr>
            </w:pPr>
          </w:p>
        </w:tc>
        <w:tc>
          <w:tcPr>
            <w:tcW w:w="884" w:type="dxa"/>
            <w:shd w:val="clear" w:color="auto" w:fill="auto"/>
          </w:tcPr>
          <w:p w14:paraId="602A7B37"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58C5E670" w14:textId="77777777" w:rsidR="00F821A4" w:rsidRPr="008916B8" w:rsidRDefault="00F821A4">
            <w:pPr>
              <w:rPr>
                <w:rFonts w:ascii="Times New Roman" w:hAnsi="Times New Roman" w:cs="Times New Roman"/>
                <w:sz w:val="24"/>
                <w:szCs w:val="24"/>
              </w:rPr>
            </w:pPr>
          </w:p>
        </w:tc>
        <w:tc>
          <w:tcPr>
            <w:tcW w:w="826" w:type="dxa"/>
            <w:shd w:val="clear" w:color="auto" w:fill="auto"/>
          </w:tcPr>
          <w:p w14:paraId="3B264163" w14:textId="77777777" w:rsidR="00F821A4" w:rsidRPr="008916B8" w:rsidRDefault="00F821A4">
            <w:pPr>
              <w:rPr>
                <w:rFonts w:ascii="Times New Roman" w:hAnsi="Times New Roman" w:cs="Times New Roman"/>
                <w:sz w:val="24"/>
                <w:szCs w:val="24"/>
              </w:rPr>
            </w:pPr>
          </w:p>
        </w:tc>
        <w:tc>
          <w:tcPr>
            <w:tcW w:w="869" w:type="dxa"/>
            <w:shd w:val="clear" w:color="auto" w:fill="auto"/>
          </w:tcPr>
          <w:p w14:paraId="45A73F9E" w14:textId="77777777" w:rsidR="00F821A4" w:rsidRPr="008916B8" w:rsidRDefault="00F821A4">
            <w:pPr>
              <w:rPr>
                <w:rFonts w:ascii="Times New Roman" w:hAnsi="Times New Roman" w:cs="Times New Roman"/>
                <w:sz w:val="24"/>
                <w:szCs w:val="24"/>
              </w:rPr>
            </w:pPr>
          </w:p>
        </w:tc>
      </w:tr>
      <w:tr w:rsidR="00D5489B" w:rsidRPr="008916B8" w14:paraId="4AD2C56E" w14:textId="77777777" w:rsidTr="008916B8">
        <w:trPr>
          <w:trHeight w:val="20"/>
        </w:trPr>
        <w:tc>
          <w:tcPr>
            <w:tcW w:w="3312" w:type="dxa"/>
            <w:shd w:val="clear" w:color="auto" w:fill="auto"/>
          </w:tcPr>
          <w:p w14:paraId="0D2D23DD"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quan trắc hợp lệ</w:t>
            </w:r>
          </w:p>
        </w:tc>
        <w:tc>
          <w:tcPr>
            <w:tcW w:w="1191" w:type="dxa"/>
            <w:shd w:val="clear" w:color="auto" w:fill="auto"/>
          </w:tcPr>
          <w:p w14:paraId="17C587F1" w14:textId="77777777" w:rsidR="00F821A4" w:rsidRPr="008916B8" w:rsidRDefault="00F821A4">
            <w:pPr>
              <w:rPr>
                <w:rFonts w:ascii="Times New Roman" w:hAnsi="Times New Roman" w:cs="Times New Roman"/>
                <w:sz w:val="24"/>
                <w:szCs w:val="24"/>
              </w:rPr>
            </w:pPr>
          </w:p>
        </w:tc>
        <w:tc>
          <w:tcPr>
            <w:tcW w:w="884" w:type="dxa"/>
            <w:shd w:val="clear" w:color="auto" w:fill="auto"/>
          </w:tcPr>
          <w:p w14:paraId="0FFCD3F0"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715B582E" w14:textId="77777777" w:rsidR="00F821A4" w:rsidRPr="008916B8" w:rsidRDefault="00F821A4">
            <w:pPr>
              <w:rPr>
                <w:rFonts w:ascii="Times New Roman" w:hAnsi="Times New Roman" w:cs="Times New Roman"/>
                <w:sz w:val="24"/>
                <w:szCs w:val="24"/>
              </w:rPr>
            </w:pPr>
          </w:p>
        </w:tc>
        <w:tc>
          <w:tcPr>
            <w:tcW w:w="826" w:type="dxa"/>
            <w:shd w:val="clear" w:color="auto" w:fill="auto"/>
          </w:tcPr>
          <w:p w14:paraId="5852CD2D" w14:textId="77777777" w:rsidR="00F821A4" w:rsidRPr="008916B8" w:rsidRDefault="00F821A4">
            <w:pPr>
              <w:rPr>
                <w:rFonts w:ascii="Times New Roman" w:hAnsi="Times New Roman" w:cs="Times New Roman"/>
                <w:sz w:val="24"/>
                <w:szCs w:val="24"/>
              </w:rPr>
            </w:pPr>
          </w:p>
        </w:tc>
        <w:tc>
          <w:tcPr>
            <w:tcW w:w="869" w:type="dxa"/>
            <w:shd w:val="clear" w:color="auto" w:fill="auto"/>
          </w:tcPr>
          <w:p w14:paraId="7B9629E9" w14:textId="77777777" w:rsidR="00F821A4" w:rsidRPr="008916B8" w:rsidRDefault="00F821A4">
            <w:pPr>
              <w:rPr>
                <w:rFonts w:ascii="Times New Roman" w:hAnsi="Times New Roman" w:cs="Times New Roman"/>
                <w:sz w:val="24"/>
                <w:szCs w:val="24"/>
              </w:rPr>
            </w:pPr>
          </w:p>
        </w:tc>
      </w:tr>
      <w:tr w:rsidR="00D5489B" w:rsidRPr="008916B8" w14:paraId="775C4CE5" w14:textId="77777777" w:rsidTr="008916B8">
        <w:trPr>
          <w:trHeight w:val="20"/>
        </w:trPr>
        <w:tc>
          <w:tcPr>
            <w:tcW w:w="3312" w:type="dxa"/>
            <w:shd w:val="clear" w:color="auto" w:fill="auto"/>
          </w:tcPr>
          <w:p w14:paraId="12ECFB7C"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Tỉ lệ số liệu nhận được</w:t>
            </w:r>
            <w:r w:rsidR="0075543F" w:rsidRPr="008916B8">
              <w:rPr>
                <w:rFonts w:ascii="Times New Roman" w:hAnsi="Times New Roman" w:cs="Times New Roman"/>
                <w:sz w:val="24"/>
                <w:szCs w:val="24"/>
              </w:rPr>
              <w:t xml:space="preserve"> (%)</w:t>
            </w:r>
          </w:p>
        </w:tc>
        <w:tc>
          <w:tcPr>
            <w:tcW w:w="1191" w:type="dxa"/>
            <w:shd w:val="clear" w:color="auto" w:fill="auto"/>
          </w:tcPr>
          <w:p w14:paraId="28787474" w14:textId="77777777" w:rsidR="00F821A4" w:rsidRPr="008916B8" w:rsidRDefault="00F821A4">
            <w:pPr>
              <w:rPr>
                <w:rFonts w:ascii="Times New Roman" w:hAnsi="Times New Roman" w:cs="Times New Roman"/>
                <w:sz w:val="24"/>
                <w:szCs w:val="24"/>
              </w:rPr>
            </w:pPr>
          </w:p>
        </w:tc>
        <w:tc>
          <w:tcPr>
            <w:tcW w:w="884" w:type="dxa"/>
            <w:shd w:val="clear" w:color="auto" w:fill="auto"/>
          </w:tcPr>
          <w:p w14:paraId="301846A8"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2E5B5D92" w14:textId="77777777" w:rsidR="00F821A4" w:rsidRPr="008916B8" w:rsidRDefault="00F821A4">
            <w:pPr>
              <w:rPr>
                <w:rFonts w:ascii="Times New Roman" w:hAnsi="Times New Roman" w:cs="Times New Roman"/>
                <w:sz w:val="24"/>
                <w:szCs w:val="24"/>
              </w:rPr>
            </w:pPr>
          </w:p>
        </w:tc>
        <w:tc>
          <w:tcPr>
            <w:tcW w:w="826" w:type="dxa"/>
            <w:shd w:val="clear" w:color="auto" w:fill="auto"/>
          </w:tcPr>
          <w:p w14:paraId="022168E8" w14:textId="77777777" w:rsidR="00F821A4" w:rsidRPr="008916B8" w:rsidRDefault="00F821A4">
            <w:pPr>
              <w:rPr>
                <w:rFonts w:ascii="Times New Roman" w:hAnsi="Times New Roman" w:cs="Times New Roman"/>
                <w:sz w:val="24"/>
                <w:szCs w:val="24"/>
              </w:rPr>
            </w:pPr>
          </w:p>
        </w:tc>
        <w:tc>
          <w:tcPr>
            <w:tcW w:w="869" w:type="dxa"/>
            <w:shd w:val="clear" w:color="auto" w:fill="auto"/>
          </w:tcPr>
          <w:p w14:paraId="56C24EF7" w14:textId="77777777" w:rsidR="00F821A4" w:rsidRPr="008916B8" w:rsidRDefault="00F821A4">
            <w:pPr>
              <w:rPr>
                <w:rFonts w:ascii="Times New Roman" w:hAnsi="Times New Roman" w:cs="Times New Roman"/>
                <w:sz w:val="24"/>
                <w:szCs w:val="24"/>
              </w:rPr>
            </w:pPr>
          </w:p>
        </w:tc>
      </w:tr>
      <w:tr w:rsidR="00D5489B" w:rsidRPr="008916B8" w14:paraId="406578B7" w14:textId="77777777" w:rsidTr="008916B8">
        <w:trPr>
          <w:trHeight w:val="20"/>
        </w:trPr>
        <w:tc>
          <w:tcPr>
            <w:tcW w:w="3312" w:type="dxa"/>
            <w:shd w:val="clear" w:color="auto" w:fill="auto"/>
          </w:tcPr>
          <w:p w14:paraId="2AFEE501"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Tỉ lệ số liệu hợp lệ</w:t>
            </w:r>
            <w:r w:rsidR="0075543F" w:rsidRPr="008916B8">
              <w:rPr>
                <w:rFonts w:ascii="Times New Roman" w:hAnsi="Times New Roman" w:cs="Times New Roman"/>
                <w:sz w:val="24"/>
                <w:szCs w:val="24"/>
              </w:rPr>
              <w:t xml:space="preserve"> (%)</w:t>
            </w:r>
          </w:p>
        </w:tc>
        <w:tc>
          <w:tcPr>
            <w:tcW w:w="1191" w:type="dxa"/>
            <w:shd w:val="clear" w:color="auto" w:fill="auto"/>
          </w:tcPr>
          <w:p w14:paraId="0FA41BED" w14:textId="77777777" w:rsidR="00F821A4" w:rsidRPr="008916B8" w:rsidRDefault="00F821A4">
            <w:pPr>
              <w:rPr>
                <w:rFonts w:ascii="Times New Roman" w:hAnsi="Times New Roman" w:cs="Times New Roman"/>
                <w:sz w:val="24"/>
                <w:szCs w:val="24"/>
              </w:rPr>
            </w:pPr>
          </w:p>
        </w:tc>
        <w:tc>
          <w:tcPr>
            <w:tcW w:w="884" w:type="dxa"/>
            <w:shd w:val="clear" w:color="auto" w:fill="auto"/>
          </w:tcPr>
          <w:p w14:paraId="25D00E4B"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39C119C1" w14:textId="77777777" w:rsidR="00F821A4" w:rsidRPr="008916B8" w:rsidRDefault="00F821A4">
            <w:pPr>
              <w:rPr>
                <w:rFonts w:ascii="Times New Roman" w:hAnsi="Times New Roman" w:cs="Times New Roman"/>
                <w:sz w:val="24"/>
                <w:szCs w:val="24"/>
              </w:rPr>
            </w:pPr>
          </w:p>
        </w:tc>
        <w:tc>
          <w:tcPr>
            <w:tcW w:w="826" w:type="dxa"/>
            <w:shd w:val="clear" w:color="auto" w:fill="auto"/>
          </w:tcPr>
          <w:p w14:paraId="4005D808" w14:textId="77777777" w:rsidR="00F821A4" w:rsidRPr="008916B8" w:rsidRDefault="00F821A4">
            <w:pPr>
              <w:rPr>
                <w:rFonts w:ascii="Times New Roman" w:hAnsi="Times New Roman" w:cs="Times New Roman"/>
                <w:sz w:val="24"/>
                <w:szCs w:val="24"/>
              </w:rPr>
            </w:pPr>
          </w:p>
        </w:tc>
        <w:tc>
          <w:tcPr>
            <w:tcW w:w="869" w:type="dxa"/>
            <w:shd w:val="clear" w:color="auto" w:fill="auto"/>
          </w:tcPr>
          <w:p w14:paraId="3B3D795B" w14:textId="77777777" w:rsidR="00F821A4" w:rsidRPr="008916B8" w:rsidRDefault="00F821A4">
            <w:pPr>
              <w:rPr>
                <w:rFonts w:ascii="Times New Roman" w:hAnsi="Times New Roman" w:cs="Times New Roman"/>
                <w:sz w:val="24"/>
                <w:szCs w:val="24"/>
              </w:rPr>
            </w:pPr>
          </w:p>
        </w:tc>
      </w:tr>
      <w:tr w:rsidR="005D4582" w:rsidRPr="008916B8" w14:paraId="6B47477A" w14:textId="77777777" w:rsidTr="008916B8">
        <w:trPr>
          <w:trHeight w:val="20"/>
        </w:trPr>
        <w:tc>
          <w:tcPr>
            <w:tcW w:w="3312" w:type="dxa"/>
            <w:shd w:val="clear" w:color="auto" w:fill="auto"/>
            <w:vAlign w:val="center"/>
          </w:tcPr>
          <w:p w14:paraId="0FD4EA76" w14:textId="77777777" w:rsidR="005D4582" w:rsidRPr="008916B8" w:rsidRDefault="005D4582" w:rsidP="00D108F5">
            <w:pPr>
              <w:rPr>
                <w:rFonts w:ascii="Times New Roman" w:hAnsi="Times New Roman" w:cs="Times New Roman"/>
                <w:sz w:val="24"/>
                <w:szCs w:val="24"/>
              </w:rPr>
            </w:pPr>
            <w:r w:rsidRPr="008916B8">
              <w:rPr>
                <w:rFonts w:ascii="Times New Roman" w:hAnsi="Times New Roman" w:cs="Times New Roman"/>
                <w:sz w:val="24"/>
                <w:szCs w:val="24"/>
              </w:rPr>
              <w:t>Số ngày vượt QCVN trong năm</w:t>
            </w:r>
          </w:p>
        </w:tc>
        <w:tc>
          <w:tcPr>
            <w:tcW w:w="1191" w:type="dxa"/>
            <w:shd w:val="clear" w:color="auto" w:fill="auto"/>
            <w:vAlign w:val="center"/>
          </w:tcPr>
          <w:p w14:paraId="76336C82" w14:textId="77777777" w:rsidR="005D4582" w:rsidRPr="008916B8" w:rsidRDefault="005D4582" w:rsidP="005D4582">
            <w:pPr>
              <w:rPr>
                <w:rFonts w:ascii="Times New Roman" w:hAnsi="Times New Roman" w:cs="Times New Roman"/>
                <w:sz w:val="24"/>
                <w:szCs w:val="24"/>
              </w:rPr>
            </w:pPr>
          </w:p>
        </w:tc>
        <w:tc>
          <w:tcPr>
            <w:tcW w:w="884" w:type="dxa"/>
            <w:shd w:val="clear" w:color="auto" w:fill="auto"/>
            <w:vAlign w:val="center"/>
          </w:tcPr>
          <w:p w14:paraId="2DD6A78C" w14:textId="77777777" w:rsidR="005D4582" w:rsidRPr="008916B8" w:rsidRDefault="005D4582" w:rsidP="005D4582">
            <w:pPr>
              <w:rPr>
                <w:rFonts w:ascii="Times New Roman" w:hAnsi="Times New Roman" w:cs="Times New Roman"/>
                <w:sz w:val="24"/>
                <w:szCs w:val="24"/>
              </w:rPr>
            </w:pPr>
          </w:p>
        </w:tc>
        <w:tc>
          <w:tcPr>
            <w:tcW w:w="1100" w:type="dxa"/>
            <w:shd w:val="clear" w:color="auto" w:fill="auto"/>
            <w:vAlign w:val="center"/>
          </w:tcPr>
          <w:p w14:paraId="1EE66421" w14:textId="77777777" w:rsidR="005D4582" w:rsidRPr="008916B8" w:rsidRDefault="005D4582" w:rsidP="005D4582">
            <w:pPr>
              <w:rPr>
                <w:rFonts w:ascii="Times New Roman" w:hAnsi="Times New Roman" w:cs="Times New Roman"/>
                <w:sz w:val="24"/>
                <w:szCs w:val="24"/>
              </w:rPr>
            </w:pPr>
          </w:p>
        </w:tc>
        <w:tc>
          <w:tcPr>
            <w:tcW w:w="826" w:type="dxa"/>
            <w:shd w:val="clear" w:color="auto" w:fill="auto"/>
            <w:vAlign w:val="center"/>
          </w:tcPr>
          <w:p w14:paraId="079BF74B" w14:textId="77777777" w:rsidR="005D4582" w:rsidRPr="008916B8" w:rsidRDefault="005D4582" w:rsidP="005D4582">
            <w:pPr>
              <w:rPr>
                <w:rFonts w:ascii="Times New Roman" w:hAnsi="Times New Roman" w:cs="Times New Roman"/>
                <w:sz w:val="24"/>
                <w:szCs w:val="24"/>
              </w:rPr>
            </w:pPr>
          </w:p>
        </w:tc>
        <w:tc>
          <w:tcPr>
            <w:tcW w:w="869" w:type="dxa"/>
            <w:shd w:val="clear" w:color="auto" w:fill="auto"/>
            <w:vAlign w:val="center"/>
          </w:tcPr>
          <w:p w14:paraId="056ABFA8" w14:textId="77777777" w:rsidR="005D4582" w:rsidRPr="008916B8" w:rsidRDefault="005D4582" w:rsidP="005D4582">
            <w:pPr>
              <w:rPr>
                <w:rFonts w:ascii="Times New Roman" w:hAnsi="Times New Roman" w:cs="Times New Roman"/>
                <w:sz w:val="24"/>
                <w:szCs w:val="24"/>
              </w:rPr>
            </w:pPr>
          </w:p>
        </w:tc>
      </w:tr>
    </w:tbl>
    <w:p w14:paraId="288DFD0C" w14:textId="77777777" w:rsidR="008F60A6" w:rsidRDefault="005D4582" w:rsidP="008916B8">
      <w:pPr>
        <w:ind w:firstLine="709"/>
        <w:jc w:val="both"/>
        <w:rPr>
          <w:rFonts w:ascii="Times New Roman" w:hAnsi="Times New Roman" w:cs="Times New Roman"/>
          <w:b/>
          <w:sz w:val="28"/>
          <w:szCs w:val="28"/>
        </w:rPr>
      </w:pPr>
      <w:r>
        <w:rPr>
          <w:rFonts w:ascii="Times New Roman" w:hAnsi="Times New Roman" w:cs="Times New Roman"/>
          <w:b/>
          <w:sz w:val="28"/>
          <w:szCs w:val="28"/>
        </w:rPr>
        <w:br w:type="textWrapping" w:clear="all"/>
      </w:r>
      <w:r w:rsidR="00C662A3">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.2. </w:t>
      </w:r>
      <w:r w:rsidR="008F60A6">
        <w:rPr>
          <w:rFonts w:ascii="Times New Roman" w:hAnsi="Times New Roman" w:cs="Times New Roman"/>
          <w:b/>
          <w:sz w:val="28"/>
          <w:szCs w:val="28"/>
        </w:rPr>
        <w:t>Đối với kết quả quan trắc không khí xung quanh</w:t>
      </w:r>
    </w:p>
    <w:p w14:paraId="6A317439" w14:textId="77777777" w:rsidR="00F821A4" w:rsidRPr="00F84AEE" w:rsidRDefault="008F60A6" w:rsidP="008916B8">
      <w:pPr>
        <w:ind w:firstLine="709"/>
        <w:jc w:val="both"/>
        <w:rPr>
          <w:rFonts w:ascii="Times New Roman" w:hAnsi="Times New Roman" w:cs="Times New Roman"/>
          <w:b/>
          <w:sz w:val="28"/>
          <w:szCs w:val="28"/>
        </w:rPr>
      </w:pPr>
      <w:r>
        <w:rPr>
          <w:rFonts w:ascii="Times New Roman" w:hAnsi="Times New Roman" w:cs="Times New Roman"/>
          <w:b/>
          <w:sz w:val="28"/>
          <w:szCs w:val="28"/>
        </w:rPr>
        <w:t xml:space="preserve">2.2.1. </w:t>
      </w:r>
      <w:r w:rsidR="00F821A4" w:rsidRPr="00F84AEE">
        <w:rPr>
          <w:rFonts w:ascii="Times New Roman" w:hAnsi="Times New Roman" w:cs="Times New Roman"/>
          <w:b/>
          <w:sz w:val="28"/>
          <w:szCs w:val="28"/>
        </w:rPr>
        <w:t>Kết quả quan trắc các thông số khí tượng</w:t>
      </w:r>
    </w:p>
    <w:p w14:paraId="064497C3"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Dựa trên kết quả quan trắc các thông số khí tượng (bức xạ mặt trời, nhiệt độ, độ ẩm, áp suất, tốc độ </w:t>
      </w:r>
      <w:proofErr w:type="gramStart"/>
      <w:r w:rsidRPr="00F84AEE">
        <w:rPr>
          <w:rFonts w:ascii="Times New Roman" w:hAnsi="Times New Roman" w:cs="Times New Roman"/>
          <w:sz w:val="28"/>
          <w:szCs w:val="28"/>
        </w:rPr>
        <w:t>gió,...</w:t>
      </w:r>
      <w:proofErr w:type="gramEnd"/>
      <w:r w:rsidRPr="00F84AEE">
        <w:rPr>
          <w:rFonts w:ascii="Times New Roman" w:hAnsi="Times New Roman" w:cs="Times New Roman"/>
          <w:sz w:val="28"/>
          <w:szCs w:val="28"/>
        </w:rPr>
        <w:t>), xây dựng biểu đồ để đánh giá diễn biến các thông số khí tượng.</w:t>
      </w:r>
    </w:p>
    <w:p w14:paraId="107EBA4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Nhận xét và đánh giá chung về diễn biến các thông số trong năm, thời điểm cao nhất, thấp nhất.</w:t>
      </w:r>
    </w:p>
    <w:p w14:paraId="68BD1699" w14:textId="77777777" w:rsidR="00F821A4" w:rsidRPr="00F84AEE"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sidR="008F60A6">
        <w:rPr>
          <w:rFonts w:ascii="Times New Roman" w:hAnsi="Times New Roman" w:cs="Times New Roman"/>
          <w:b/>
          <w:sz w:val="28"/>
          <w:szCs w:val="28"/>
        </w:rPr>
        <w:t>2.2</w:t>
      </w:r>
      <w:r w:rsidR="00F821A4" w:rsidRPr="00F84AEE">
        <w:rPr>
          <w:rFonts w:ascii="Times New Roman" w:hAnsi="Times New Roman" w:cs="Times New Roman"/>
          <w:b/>
          <w:sz w:val="28"/>
          <w:szCs w:val="28"/>
        </w:rPr>
        <w:t>. Kết quả quan trắc các thông số chất lượng môi trường</w:t>
      </w:r>
    </w:p>
    <w:p w14:paraId="3918DF7F"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lastRenderedPageBreak/>
        <w:t>a. Diễn biến các thông số trung bình các giờ trong ngày của 1 năm</w:t>
      </w:r>
    </w:p>
    <w:p w14:paraId="0A42E4E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trung bình 1 giờ các giờ trong ngày của năm (Phụ lục 1). Biểu diễn các giá trị quan trắc đã tính toán dưới dạng biểu đồ kèm theo phân tích, đánh giá quy luật diễn biến các thông số trong ngày.</w:t>
      </w:r>
    </w:p>
    <w:p w14:paraId="43543C9F"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1 giờ lớn nhất trong ngày (Phụ lục 2). Biễu diễn các kết quả quan trắc đã tính toán dưới dạng biểu đồ kèm theo phân tích, đánh giá về diễn biến chất lượng môi trường. So sánh giá trị quan trắc các thông số với QCVN.</w:t>
      </w:r>
    </w:p>
    <w:p w14:paraId="11A67D46"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b. Kết quả quan trắc theo trung bình 24 giờ</w:t>
      </w:r>
    </w:p>
    <w:p w14:paraId="3B20B44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24 giờ (Phụ lục 3).</w:t>
      </w:r>
    </w:p>
    <w:p w14:paraId="70B0FD6E"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kèm theo phân tích, đánh giá diễn biến về chất lượng môi trường theo từng thông số. So sánh giá trị quan trắc các thông số với QCVN.</w:t>
      </w:r>
    </w:p>
    <w:p w14:paraId="50F7458B"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c. Kết quả quan trắc theo trung bình tháng</w:t>
      </w:r>
    </w:p>
    <w:p w14:paraId="3933C495"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tháng (Phụ lục 4). Biểu diễn các giá trị quan trắc đã tính toán dưới dạng biểu đồ kèm theo phân tích, đánh giá về chất lượng môi trường theo từng thông số.</w:t>
      </w:r>
    </w:p>
    <w:p w14:paraId="12094EDD"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Biểu diễn số liệu quan trắc trung bình 1 giờ các thông số theo đồ thị dạng hộp - vặn nút chai (box and whisker plot).</w:t>
      </w:r>
    </w:p>
    <w:p w14:paraId="0A2339BF" w14:textId="77777777" w:rsidR="00F821A4" w:rsidRPr="00F84AEE" w:rsidRDefault="00072986" w:rsidP="008916B8">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E1AB02A" wp14:editId="60E532C4">
            <wp:extent cx="2951480" cy="234442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951480" cy="2344420"/>
                    </a:xfrm>
                    <a:prstGeom prst="rect">
                      <a:avLst/>
                    </a:prstGeom>
                    <a:noFill/>
                    <a:ln>
                      <a:noFill/>
                    </a:ln>
                  </pic:spPr>
                </pic:pic>
              </a:graphicData>
            </a:graphic>
          </wp:inline>
        </w:drawing>
      </w:r>
    </w:p>
    <w:p w14:paraId="046B167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Chú thích:</w:t>
      </w:r>
    </w:p>
    <w:p w14:paraId="1B4A01B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Vạch nằm giữa hộp là giá trị trung bình tháng.</w:t>
      </w:r>
    </w:p>
    <w:p w14:paraId="01318B1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Hai đầu hộp là bách phần thứ 25 (là giá trị mà 25% số liệu thấp hơn giá trị này) và bách phần thứ 75 (là giá trị mà 75% số liệu thấp hơn giá trị này).</w:t>
      </w:r>
    </w:p>
    <w:p w14:paraId="64B1227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i/>
          <w:sz w:val="28"/>
          <w:szCs w:val="28"/>
        </w:rPr>
        <w:t>- Vạch trên cùng và vạch dưới cùng là bách phần thứ 5 và 95.</w:t>
      </w:r>
    </w:p>
    <w:p w14:paraId="7A83B21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Xác định quy luật diễn biến các thông số trong trong năm.</w:t>
      </w:r>
    </w:p>
    <w:p w14:paraId="29538AD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Thống kê số lượng, tỉ lệ trung bình 1 giờ, trung bình 24 giờ vượt quá giới hạn của QCVN.</w:t>
      </w:r>
    </w:p>
    <w:p w14:paraId="0501875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Phân tích, đánh giá về chất lượng môi trường theo từng thông số. Các trường hợp bất thường, các thông số có mức độ ô nhiễm cao, giải thích nguyên nhân.</w:t>
      </w:r>
    </w:p>
    <w:p w14:paraId="26B0C68E" w14:textId="77777777" w:rsidR="00F821A4" w:rsidRPr="00F84AEE" w:rsidRDefault="008F60A6"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3.</w:t>
      </w:r>
      <w:r w:rsidR="00F821A4" w:rsidRPr="00F84AEE">
        <w:rPr>
          <w:rFonts w:ascii="Times New Roman" w:hAnsi="Times New Roman" w:cs="Times New Roman"/>
          <w:b/>
          <w:sz w:val="28"/>
          <w:szCs w:val="28"/>
        </w:rPr>
        <w:t xml:space="preserve"> Kết quả tính toán chỉ số chất lượng không khí (AQI)</w:t>
      </w:r>
    </w:p>
    <w:p w14:paraId="66BDFB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giá trị AQI ngày.</w:t>
      </w:r>
    </w:p>
    <w:p w14:paraId="21717C28"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Nhận xét, đánh giá chất lượng không khí thông qua các giá trị AQI, số lượng ngày ở mức tốt, trung bình, kém...; đánh giá các thời điểm trong năm có giá trị AQI cao nhất.</w:t>
      </w:r>
    </w:p>
    <w:p w14:paraId="19B4C31B" w14:textId="77777777" w:rsidR="008916B8" w:rsidRDefault="008916B8" w:rsidP="006E0701">
      <w:pPr>
        <w:rPr>
          <w:rFonts w:ascii="Times New Roman" w:hAnsi="Times New Roman" w:cs="Times New Roman"/>
          <w:sz w:val="28"/>
          <w:szCs w:val="28"/>
        </w:rPr>
      </w:pPr>
    </w:p>
    <w:p w14:paraId="46AD9B9B" w14:textId="77777777" w:rsidR="008916B8" w:rsidRDefault="008916B8" w:rsidP="006E0701">
      <w:pPr>
        <w:rPr>
          <w:rFonts w:ascii="Times New Roman" w:hAnsi="Times New Roman" w:cs="Times New Roman"/>
          <w:sz w:val="28"/>
          <w:szCs w:val="28"/>
        </w:rPr>
      </w:pPr>
    </w:p>
    <w:p w14:paraId="0D375703" w14:textId="77777777" w:rsidR="008916B8" w:rsidRPr="00F84AEE" w:rsidRDefault="008916B8" w:rsidP="006E0701">
      <w:pPr>
        <w:rPr>
          <w:rFonts w:ascii="Times New Roman" w:hAnsi="Times New Roman" w:cs="Times New Roman"/>
          <w:sz w:val="28"/>
          <w:szCs w:val="28"/>
        </w:rPr>
      </w:pPr>
    </w:p>
    <w:p w14:paraId="1F11CF6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2. Thống kê giá trị AQI ngày trong năm theo các khoảng giá trị</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654"/>
        <w:gridCol w:w="2346"/>
        <w:gridCol w:w="1708"/>
        <w:gridCol w:w="2148"/>
      </w:tblGrid>
      <w:tr w:rsidR="00D5489B" w:rsidRPr="008916B8" w14:paraId="5E66FDEF" w14:textId="77777777" w:rsidTr="008916B8">
        <w:trPr>
          <w:trHeight w:val="20"/>
          <w:jc w:val="center"/>
        </w:trPr>
        <w:tc>
          <w:tcPr>
            <w:tcW w:w="2654" w:type="dxa"/>
            <w:shd w:val="clear" w:color="auto" w:fill="auto"/>
            <w:vAlign w:val="center"/>
          </w:tcPr>
          <w:p w14:paraId="094F716D"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Khoảng giá trị AQI</w:t>
            </w:r>
          </w:p>
        </w:tc>
        <w:tc>
          <w:tcPr>
            <w:tcW w:w="2346" w:type="dxa"/>
            <w:shd w:val="clear" w:color="auto" w:fill="auto"/>
            <w:vAlign w:val="center"/>
          </w:tcPr>
          <w:p w14:paraId="47BF1A7E"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Chất lượng không khí</w:t>
            </w:r>
          </w:p>
        </w:tc>
        <w:tc>
          <w:tcPr>
            <w:tcW w:w="1708" w:type="dxa"/>
            <w:shd w:val="clear" w:color="auto" w:fill="auto"/>
            <w:vAlign w:val="center"/>
          </w:tcPr>
          <w:p w14:paraId="096840F3"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Số ngày</w:t>
            </w:r>
          </w:p>
        </w:tc>
        <w:tc>
          <w:tcPr>
            <w:tcW w:w="2148" w:type="dxa"/>
            <w:shd w:val="clear" w:color="auto" w:fill="auto"/>
            <w:vAlign w:val="center"/>
          </w:tcPr>
          <w:p w14:paraId="7F905056"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Tỷ lệ %</w:t>
            </w:r>
          </w:p>
        </w:tc>
      </w:tr>
      <w:tr w:rsidR="00D5489B" w:rsidRPr="008916B8" w14:paraId="657C7BD0" w14:textId="77777777" w:rsidTr="008916B8">
        <w:trPr>
          <w:trHeight w:val="20"/>
          <w:jc w:val="center"/>
        </w:trPr>
        <w:tc>
          <w:tcPr>
            <w:tcW w:w="2654" w:type="dxa"/>
            <w:shd w:val="clear" w:color="auto" w:fill="auto"/>
          </w:tcPr>
          <w:p w14:paraId="30289C0E"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0-50</w:t>
            </w:r>
          </w:p>
        </w:tc>
        <w:tc>
          <w:tcPr>
            <w:tcW w:w="2346" w:type="dxa"/>
            <w:shd w:val="clear" w:color="auto" w:fill="auto"/>
          </w:tcPr>
          <w:p w14:paraId="20F7A3F3"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Tốt</w:t>
            </w:r>
          </w:p>
        </w:tc>
        <w:tc>
          <w:tcPr>
            <w:tcW w:w="1708" w:type="dxa"/>
            <w:shd w:val="clear" w:color="auto" w:fill="auto"/>
          </w:tcPr>
          <w:p w14:paraId="5759531B"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18D604A2" w14:textId="77777777" w:rsidR="00F821A4" w:rsidRPr="008916B8" w:rsidRDefault="00F821A4" w:rsidP="006E0701">
            <w:pPr>
              <w:rPr>
                <w:rFonts w:ascii="Times New Roman" w:hAnsi="Times New Roman" w:cs="Times New Roman"/>
                <w:sz w:val="24"/>
                <w:szCs w:val="24"/>
              </w:rPr>
            </w:pPr>
          </w:p>
        </w:tc>
      </w:tr>
      <w:tr w:rsidR="00D5489B" w:rsidRPr="008916B8" w14:paraId="59D93DD2" w14:textId="77777777" w:rsidTr="008916B8">
        <w:trPr>
          <w:trHeight w:val="20"/>
          <w:jc w:val="center"/>
        </w:trPr>
        <w:tc>
          <w:tcPr>
            <w:tcW w:w="2654" w:type="dxa"/>
            <w:shd w:val="clear" w:color="auto" w:fill="auto"/>
          </w:tcPr>
          <w:p w14:paraId="73A6C6E8"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51-100</w:t>
            </w:r>
          </w:p>
        </w:tc>
        <w:tc>
          <w:tcPr>
            <w:tcW w:w="2346" w:type="dxa"/>
            <w:shd w:val="clear" w:color="auto" w:fill="auto"/>
          </w:tcPr>
          <w:p w14:paraId="6029A525"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Trung bình</w:t>
            </w:r>
          </w:p>
        </w:tc>
        <w:tc>
          <w:tcPr>
            <w:tcW w:w="1708" w:type="dxa"/>
            <w:shd w:val="clear" w:color="auto" w:fill="auto"/>
          </w:tcPr>
          <w:p w14:paraId="38B167D0"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08E87B92" w14:textId="77777777" w:rsidR="00F821A4" w:rsidRPr="008916B8" w:rsidRDefault="00F821A4" w:rsidP="006E0701">
            <w:pPr>
              <w:rPr>
                <w:rFonts w:ascii="Times New Roman" w:hAnsi="Times New Roman" w:cs="Times New Roman"/>
                <w:sz w:val="24"/>
                <w:szCs w:val="24"/>
              </w:rPr>
            </w:pPr>
          </w:p>
        </w:tc>
      </w:tr>
      <w:tr w:rsidR="00D5489B" w:rsidRPr="008916B8" w14:paraId="70B9D314" w14:textId="77777777" w:rsidTr="008916B8">
        <w:trPr>
          <w:trHeight w:val="20"/>
          <w:jc w:val="center"/>
        </w:trPr>
        <w:tc>
          <w:tcPr>
            <w:tcW w:w="2654" w:type="dxa"/>
            <w:shd w:val="clear" w:color="auto" w:fill="auto"/>
          </w:tcPr>
          <w:p w14:paraId="7E257A73"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101-200</w:t>
            </w:r>
          </w:p>
        </w:tc>
        <w:tc>
          <w:tcPr>
            <w:tcW w:w="2346" w:type="dxa"/>
            <w:shd w:val="clear" w:color="auto" w:fill="auto"/>
          </w:tcPr>
          <w:p w14:paraId="7ED793D2"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Kém</w:t>
            </w:r>
          </w:p>
        </w:tc>
        <w:tc>
          <w:tcPr>
            <w:tcW w:w="1708" w:type="dxa"/>
            <w:shd w:val="clear" w:color="auto" w:fill="auto"/>
          </w:tcPr>
          <w:p w14:paraId="2F4EDDD8"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7FA1795D" w14:textId="77777777" w:rsidR="00F821A4" w:rsidRPr="008916B8" w:rsidRDefault="00F821A4" w:rsidP="006E0701">
            <w:pPr>
              <w:rPr>
                <w:rFonts w:ascii="Times New Roman" w:hAnsi="Times New Roman" w:cs="Times New Roman"/>
                <w:sz w:val="24"/>
                <w:szCs w:val="24"/>
              </w:rPr>
            </w:pPr>
          </w:p>
        </w:tc>
      </w:tr>
      <w:tr w:rsidR="00D5489B" w:rsidRPr="008916B8" w14:paraId="0A6E5889" w14:textId="77777777" w:rsidTr="008916B8">
        <w:trPr>
          <w:trHeight w:val="20"/>
          <w:jc w:val="center"/>
        </w:trPr>
        <w:tc>
          <w:tcPr>
            <w:tcW w:w="2654" w:type="dxa"/>
            <w:shd w:val="clear" w:color="auto" w:fill="auto"/>
          </w:tcPr>
          <w:p w14:paraId="23E38E7E"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201-300</w:t>
            </w:r>
          </w:p>
        </w:tc>
        <w:tc>
          <w:tcPr>
            <w:tcW w:w="2346" w:type="dxa"/>
            <w:shd w:val="clear" w:color="auto" w:fill="auto"/>
          </w:tcPr>
          <w:p w14:paraId="6BDE44B9"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Xấu</w:t>
            </w:r>
          </w:p>
        </w:tc>
        <w:tc>
          <w:tcPr>
            <w:tcW w:w="1708" w:type="dxa"/>
            <w:shd w:val="clear" w:color="auto" w:fill="auto"/>
          </w:tcPr>
          <w:p w14:paraId="48FF5BF3"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0777651A" w14:textId="77777777" w:rsidR="00F821A4" w:rsidRPr="008916B8" w:rsidRDefault="00F821A4" w:rsidP="006E0701">
            <w:pPr>
              <w:rPr>
                <w:rFonts w:ascii="Times New Roman" w:hAnsi="Times New Roman" w:cs="Times New Roman"/>
                <w:sz w:val="24"/>
                <w:szCs w:val="24"/>
              </w:rPr>
            </w:pPr>
          </w:p>
        </w:tc>
      </w:tr>
      <w:tr w:rsidR="00D5489B" w:rsidRPr="008916B8" w14:paraId="540CAB3E" w14:textId="77777777" w:rsidTr="008916B8">
        <w:trPr>
          <w:trHeight w:val="20"/>
          <w:jc w:val="center"/>
        </w:trPr>
        <w:tc>
          <w:tcPr>
            <w:tcW w:w="2654" w:type="dxa"/>
            <w:shd w:val="clear" w:color="auto" w:fill="auto"/>
          </w:tcPr>
          <w:p w14:paraId="46473B30"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Trên 300</w:t>
            </w:r>
          </w:p>
        </w:tc>
        <w:tc>
          <w:tcPr>
            <w:tcW w:w="2346" w:type="dxa"/>
            <w:shd w:val="clear" w:color="auto" w:fill="auto"/>
          </w:tcPr>
          <w:p w14:paraId="35B67BDA"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Nguy hại</w:t>
            </w:r>
          </w:p>
        </w:tc>
        <w:tc>
          <w:tcPr>
            <w:tcW w:w="1708" w:type="dxa"/>
            <w:shd w:val="clear" w:color="auto" w:fill="auto"/>
          </w:tcPr>
          <w:p w14:paraId="34BA24C0"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6420A952" w14:textId="77777777" w:rsidR="00F821A4" w:rsidRPr="008916B8" w:rsidRDefault="00F821A4" w:rsidP="006E0701">
            <w:pPr>
              <w:rPr>
                <w:rFonts w:ascii="Times New Roman" w:hAnsi="Times New Roman" w:cs="Times New Roman"/>
                <w:sz w:val="24"/>
                <w:szCs w:val="24"/>
              </w:rPr>
            </w:pPr>
          </w:p>
        </w:tc>
      </w:tr>
    </w:tbl>
    <w:p w14:paraId="05125E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Thống kê giá trị AQI ngày lớn hơn 100 của tháng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026"/>
        <w:gridCol w:w="2646"/>
        <w:gridCol w:w="3727"/>
      </w:tblGrid>
      <w:tr w:rsidR="00D5489B" w:rsidRPr="00F84AEE" w14:paraId="48476CD5" w14:textId="77777777" w:rsidTr="008916B8">
        <w:trPr>
          <w:trHeight w:val="20"/>
          <w:jc w:val="center"/>
        </w:trPr>
        <w:tc>
          <w:tcPr>
            <w:tcW w:w="3094" w:type="dxa"/>
            <w:shd w:val="clear" w:color="auto" w:fill="auto"/>
            <w:vAlign w:val="center"/>
          </w:tcPr>
          <w:p w14:paraId="2CBCC9C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Tháng</w:t>
            </w:r>
          </w:p>
        </w:tc>
        <w:tc>
          <w:tcPr>
            <w:tcW w:w="2691" w:type="dxa"/>
            <w:shd w:val="clear" w:color="auto" w:fill="auto"/>
            <w:vAlign w:val="center"/>
          </w:tcPr>
          <w:p w14:paraId="61956C6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Số ngày có AQI&gt;100</w:t>
            </w:r>
          </w:p>
        </w:tc>
        <w:tc>
          <w:tcPr>
            <w:tcW w:w="3836" w:type="dxa"/>
            <w:shd w:val="clear" w:color="auto" w:fill="auto"/>
            <w:vAlign w:val="center"/>
          </w:tcPr>
          <w:p w14:paraId="3C6D4D9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Tỉ lệ %</w:t>
            </w:r>
          </w:p>
        </w:tc>
      </w:tr>
      <w:tr w:rsidR="00D5489B" w:rsidRPr="00F84AEE" w14:paraId="10B866AC" w14:textId="77777777" w:rsidTr="008916B8">
        <w:trPr>
          <w:trHeight w:val="20"/>
          <w:jc w:val="center"/>
        </w:trPr>
        <w:tc>
          <w:tcPr>
            <w:tcW w:w="3094" w:type="dxa"/>
            <w:shd w:val="clear" w:color="auto" w:fill="auto"/>
            <w:vAlign w:val="center"/>
          </w:tcPr>
          <w:p w14:paraId="7726F75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1</w:t>
            </w:r>
          </w:p>
        </w:tc>
        <w:tc>
          <w:tcPr>
            <w:tcW w:w="2691" w:type="dxa"/>
            <w:shd w:val="clear" w:color="auto" w:fill="auto"/>
            <w:vAlign w:val="center"/>
          </w:tcPr>
          <w:p w14:paraId="2CEB2417"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53D4406D" w14:textId="77777777" w:rsidR="00F821A4" w:rsidRPr="00F84AEE" w:rsidRDefault="00F821A4" w:rsidP="006E0701">
            <w:pPr>
              <w:rPr>
                <w:rFonts w:ascii="Times New Roman" w:hAnsi="Times New Roman" w:cs="Times New Roman"/>
                <w:sz w:val="28"/>
                <w:szCs w:val="28"/>
              </w:rPr>
            </w:pPr>
          </w:p>
        </w:tc>
      </w:tr>
      <w:tr w:rsidR="00D5489B" w:rsidRPr="00F84AEE" w14:paraId="1A3AEAF7" w14:textId="77777777" w:rsidTr="008916B8">
        <w:trPr>
          <w:trHeight w:val="20"/>
          <w:jc w:val="center"/>
        </w:trPr>
        <w:tc>
          <w:tcPr>
            <w:tcW w:w="3094" w:type="dxa"/>
            <w:shd w:val="clear" w:color="auto" w:fill="auto"/>
            <w:vAlign w:val="center"/>
          </w:tcPr>
          <w:p w14:paraId="0D479C7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2</w:t>
            </w:r>
          </w:p>
        </w:tc>
        <w:tc>
          <w:tcPr>
            <w:tcW w:w="2691" w:type="dxa"/>
            <w:shd w:val="clear" w:color="auto" w:fill="auto"/>
            <w:vAlign w:val="center"/>
          </w:tcPr>
          <w:p w14:paraId="0F4B569B"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58464110" w14:textId="77777777" w:rsidR="00F821A4" w:rsidRPr="00F84AEE" w:rsidRDefault="00F821A4" w:rsidP="006E0701">
            <w:pPr>
              <w:rPr>
                <w:rFonts w:ascii="Times New Roman" w:hAnsi="Times New Roman" w:cs="Times New Roman"/>
                <w:sz w:val="28"/>
                <w:szCs w:val="28"/>
              </w:rPr>
            </w:pPr>
          </w:p>
        </w:tc>
      </w:tr>
      <w:tr w:rsidR="00D5489B" w:rsidRPr="00F84AEE" w14:paraId="3B8A5384" w14:textId="77777777" w:rsidTr="008916B8">
        <w:trPr>
          <w:trHeight w:val="20"/>
          <w:jc w:val="center"/>
        </w:trPr>
        <w:tc>
          <w:tcPr>
            <w:tcW w:w="3094" w:type="dxa"/>
            <w:shd w:val="clear" w:color="auto" w:fill="auto"/>
            <w:vAlign w:val="center"/>
          </w:tcPr>
          <w:p w14:paraId="6154CBA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2691" w:type="dxa"/>
            <w:shd w:val="clear" w:color="auto" w:fill="auto"/>
            <w:vAlign w:val="center"/>
          </w:tcPr>
          <w:p w14:paraId="0D15181D"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7D4AD996" w14:textId="77777777" w:rsidR="00F821A4" w:rsidRPr="00F84AEE" w:rsidRDefault="00F821A4" w:rsidP="006E0701">
            <w:pPr>
              <w:rPr>
                <w:rFonts w:ascii="Times New Roman" w:hAnsi="Times New Roman" w:cs="Times New Roman"/>
                <w:sz w:val="28"/>
                <w:szCs w:val="28"/>
              </w:rPr>
            </w:pPr>
          </w:p>
        </w:tc>
      </w:tr>
      <w:tr w:rsidR="00D5489B" w:rsidRPr="00F84AEE" w14:paraId="3A33853E" w14:textId="77777777" w:rsidTr="008916B8">
        <w:trPr>
          <w:trHeight w:val="20"/>
          <w:jc w:val="center"/>
        </w:trPr>
        <w:tc>
          <w:tcPr>
            <w:tcW w:w="3094" w:type="dxa"/>
            <w:shd w:val="clear" w:color="auto" w:fill="auto"/>
            <w:vAlign w:val="center"/>
          </w:tcPr>
          <w:p w14:paraId="44B2CAE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12</w:t>
            </w:r>
          </w:p>
        </w:tc>
        <w:tc>
          <w:tcPr>
            <w:tcW w:w="2691" w:type="dxa"/>
            <w:shd w:val="clear" w:color="auto" w:fill="auto"/>
            <w:vAlign w:val="center"/>
          </w:tcPr>
          <w:p w14:paraId="1A1E61CD"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1A9AA834" w14:textId="77777777" w:rsidR="00F821A4" w:rsidRPr="00F84AEE" w:rsidRDefault="00F821A4" w:rsidP="006E0701">
            <w:pPr>
              <w:rPr>
                <w:rFonts w:ascii="Times New Roman" w:hAnsi="Times New Roman" w:cs="Times New Roman"/>
                <w:sz w:val="28"/>
                <w:szCs w:val="28"/>
              </w:rPr>
            </w:pPr>
          </w:p>
        </w:tc>
      </w:tr>
      <w:tr w:rsidR="00D5489B" w:rsidRPr="00F84AEE" w14:paraId="46C834E8" w14:textId="77777777" w:rsidTr="008916B8">
        <w:trPr>
          <w:trHeight w:val="20"/>
          <w:jc w:val="center"/>
        </w:trPr>
        <w:tc>
          <w:tcPr>
            <w:tcW w:w="3094" w:type="dxa"/>
            <w:shd w:val="clear" w:color="auto" w:fill="auto"/>
            <w:vAlign w:val="center"/>
          </w:tcPr>
          <w:p w14:paraId="658B77C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Cả năm</w:t>
            </w:r>
          </w:p>
        </w:tc>
        <w:tc>
          <w:tcPr>
            <w:tcW w:w="2691" w:type="dxa"/>
            <w:shd w:val="clear" w:color="auto" w:fill="auto"/>
            <w:vAlign w:val="center"/>
          </w:tcPr>
          <w:p w14:paraId="327E3E52"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30299865" w14:textId="77777777" w:rsidR="00F821A4" w:rsidRPr="00F84AEE" w:rsidRDefault="00F821A4" w:rsidP="006E0701">
            <w:pPr>
              <w:rPr>
                <w:rFonts w:ascii="Times New Roman" w:hAnsi="Times New Roman" w:cs="Times New Roman"/>
                <w:sz w:val="28"/>
                <w:szCs w:val="28"/>
              </w:rPr>
            </w:pPr>
          </w:p>
        </w:tc>
      </w:tr>
    </w:tbl>
    <w:p w14:paraId="09A2766F" w14:textId="77777777" w:rsidR="008F60A6" w:rsidRDefault="008F60A6">
      <w:pPr>
        <w:rPr>
          <w:rFonts w:ascii="Times New Roman" w:hAnsi="Times New Roman" w:cs="Times New Roman"/>
          <w:b/>
          <w:sz w:val="28"/>
          <w:szCs w:val="28"/>
        </w:rPr>
      </w:pPr>
      <w:r w:rsidRPr="008F60A6">
        <w:rPr>
          <w:rFonts w:ascii="Times New Roman" w:hAnsi="Times New Roman" w:cs="Times New Roman"/>
          <w:b/>
          <w:sz w:val="28"/>
          <w:szCs w:val="28"/>
        </w:rPr>
        <w:t>2.</w:t>
      </w:r>
      <w:r w:rsidR="0075543F">
        <w:rPr>
          <w:rFonts w:ascii="Times New Roman" w:hAnsi="Times New Roman" w:cs="Times New Roman"/>
          <w:b/>
          <w:sz w:val="28"/>
          <w:szCs w:val="28"/>
        </w:rPr>
        <w:t>3</w:t>
      </w:r>
      <w:r>
        <w:rPr>
          <w:rFonts w:ascii="Times New Roman" w:hAnsi="Times New Roman" w:cs="Times New Roman"/>
          <w:b/>
          <w:sz w:val="28"/>
          <w:szCs w:val="28"/>
        </w:rPr>
        <w:t>. Đối với quan trắc chất lượng nước mặt</w:t>
      </w:r>
    </w:p>
    <w:p w14:paraId="38A6451C" w14:textId="77777777" w:rsidR="008F60A6" w:rsidRPr="00F84AEE" w:rsidRDefault="008F60A6" w:rsidP="008F60A6">
      <w:pPr>
        <w:rPr>
          <w:rFonts w:ascii="Times New Roman" w:hAnsi="Times New Roman" w:cs="Times New Roman"/>
          <w:b/>
          <w:sz w:val="28"/>
          <w:szCs w:val="28"/>
        </w:rPr>
      </w:pPr>
      <w:r>
        <w:rPr>
          <w:rFonts w:ascii="Times New Roman" w:hAnsi="Times New Roman" w:cs="Times New Roman"/>
          <w:b/>
          <w:sz w:val="28"/>
          <w:szCs w:val="28"/>
        </w:rPr>
        <w:t>2.</w:t>
      </w:r>
      <w:r w:rsidR="0075543F">
        <w:rPr>
          <w:rFonts w:ascii="Times New Roman" w:hAnsi="Times New Roman" w:cs="Times New Roman"/>
          <w:b/>
          <w:sz w:val="28"/>
          <w:szCs w:val="28"/>
        </w:rPr>
        <w:t>3</w:t>
      </w:r>
      <w:r w:rsidRPr="00F84AEE">
        <w:rPr>
          <w:rFonts w:ascii="Times New Roman" w:hAnsi="Times New Roman" w:cs="Times New Roman"/>
          <w:b/>
          <w:sz w:val="28"/>
          <w:szCs w:val="28"/>
        </w:rPr>
        <w:t>.1. Mức độ đầy đủ của các kết quả quan trắc</w:t>
      </w:r>
    </w:p>
    <w:p w14:paraId="5DB61345"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năm;</w:t>
      </w:r>
      <w:proofErr w:type="gramEnd"/>
    </w:p>
    <w:p w14:paraId="2D0E1E93"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11B7C572" w14:textId="77777777" w:rsidR="008F60A6" w:rsidRPr="00F84AEE" w:rsidRDefault="008F60A6" w:rsidP="00EA4141">
      <w:pPr>
        <w:jc w:val="center"/>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năm</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880"/>
        <w:gridCol w:w="1270"/>
        <w:gridCol w:w="1270"/>
        <w:gridCol w:w="1280"/>
        <w:gridCol w:w="568"/>
        <w:gridCol w:w="588"/>
      </w:tblGrid>
      <w:tr w:rsidR="008F60A6" w:rsidRPr="008916B8" w14:paraId="08077157" w14:textId="77777777" w:rsidTr="00FF0DD5">
        <w:trPr>
          <w:trHeight w:val="20"/>
        </w:trPr>
        <w:tc>
          <w:tcPr>
            <w:tcW w:w="3880" w:type="dxa"/>
            <w:shd w:val="clear" w:color="auto" w:fill="auto"/>
            <w:vAlign w:val="center"/>
          </w:tcPr>
          <w:p w14:paraId="521E6A4C"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w:t>
            </w:r>
          </w:p>
        </w:tc>
        <w:tc>
          <w:tcPr>
            <w:tcW w:w="1270" w:type="dxa"/>
            <w:shd w:val="clear" w:color="auto" w:fill="auto"/>
            <w:vAlign w:val="center"/>
          </w:tcPr>
          <w:p w14:paraId="73E0D52D"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1</w:t>
            </w:r>
          </w:p>
        </w:tc>
        <w:tc>
          <w:tcPr>
            <w:tcW w:w="1270" w:type="dxa"/>
            <w:shd w:val="clear" w:color="auto" w:fill="auto"/>
            <w:vAlign w:val="center"/>
          </w:tcPr>
          <w:p w14:paraId="135F0AF3"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2</w:t>
            </w:r>
          </w:p>
        </w:tc>
        <w:tc>
          <w:tcPr>
            <w:tcW w:w="1280" w:type="dxa"/>
            <w:shd w:val="clear" w:color="auto" w:fill="auto"/>
            <w:vAlign w:val="center"/>
          </w:tcPr>
          <w:p w14:paraId="4033B976"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3</w:t>
            </w:r>
          </w:p>
        </w:tc>
        <w:tc>
          <w:tcPr>
            <w:tcW w:w="568" w:type="dxa"/>
            <w:shd w:val="clear" w:color="auto" w:fill="auto"/>
            <w:vAlign w:val="center"/>
          </w:tcPr>
          <w:p w14:paraId="1B5EABA7"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w:t>
            </w:r>
          </w:p>
        </w:tc>
        <w:tc>
          <w:tcPr>
            <w:tcW w:w="588" w:type="dxa"/>
            <w:shd w:val="clear" w:color="auto" w:fill="auto"/>
            <w:vAlign w:val="center"/>
          </w:tcPr>
          <w:p w14:paraId="19EBD999"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w:t>
            </w:r>
          </w:p>
        </w:tc>
      </w:tr>
      <w:tr w:rsidR="008F60A6" w:rsidRPr="008916B8" w14:paraId="459FEF7C" w14:textId="77777777" w:rsidTr="00FF0DD5">
        <w:trPr>
          <w:trHeight w:val="20"/>
        </w:trPr>
        <w:tc>
          <w:tcPr>
            <w:tcW w:w="3880" w:type="dxa"/>
            <w:shd w:val="clear" w:color="auto" w:fill="auto"/>
            <w:vAlign w:val="center"/>
          </w:tcPr>
          <w:p w14:paraId="2093D745"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nếu quan trắc đầy đủ</w:t>
            </w:r>
          </w:p>
        </w:tc>
        <w:tc>
          <w:tcPr>
            <w:tcW w:w="1270" w:type="dxa"/>
            <w:shd w:val="clear" w:color="auto" w:fill="auto"/>
            <w:vAlign w:val="center"/>
          </w:tcPr>
          <w:p w14:paraId="62B6428A"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0523851F"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3EB6B9B3"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02FECDCA"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042975FC"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48FABCD8" w14:textId="77777777" w:rsidTr="00FF0DD5">
        <w:trPr>
          <w:trHeight w:val="20"/>
        </w:trPr>
        <w:tc>
          <w:tcPr>
            <w:tcW w:w="3880" w:type="dxa"/>
            <w:shd w:val="clear" w:color="auto" w:fill="auto"/>
            <w:vAlign w:val="center"/>
          </w:tcPr>
          <w:p w14:paraId="23B33597"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quan trắc nhận được</w:t>
            </w:r>
          </w:p>
        </w:tc>
        <w:tc>
          <w:tcPr>
            <w:tcW w:w="1270" w:type="dxa"/>
            <w:shd w:val="clear" w:color="auto" w:fill="auto"/>
            <w:vAlign w:val="center"/>
          </w:tcPr>
          <w:p w14:paraId="2D1BAC56"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19AF27DA"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6F988A0B"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49F4BC82"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4CF0B273"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7B5FA935" w14:textId="77777777" w:rsidTr="00FF0DD5">
        <w:trPr>
          <w:trHeight w:val="20"/>
        </w:trPr>
        <w:tc>
          <w:tcPr>
            <w:tcW w:w="3880" w:type="dxa"/>
            <w:shd w:val="clear" w:color="auto" w:fill="auto"/>
            <w:vAlign w:val="center"/>
          </w:tcPr>
          <w:p w14:paraId="562B86DB"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quan trắc hợp lệ</w:t>
            </w:r>
          </w:p>
        </w:tc>
        <w:tc>
          <w:tcPr>
            <w:tcW w:w="1270" w:type="dxa"/>
            <w:shd w:val="clear" w:color="auto" w:fill="auto"/>
            <w:vAlign w:val="center"/>
          </w:tcPr>
          <w:p w14:paraId="5EE157F9"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05F8D230"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35A4300A"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76D3B6BD"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331658F6"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334163B8" w14:textId="77777777" w:rsidTr="00FF0DD5">
        <w:trPr>
          <w:trHeight w:val="20"/>
        </w:trPr>
        <w:tc>
          <w:tcPr>
            <w:tcW w:w="3880" w:type="dxa"/>
            <w:shd w:val="clear" w:color="auto" w:fill="auto"/>
            <w:vAlign w:val="center"/>
          </w:tcPr>
          <w:p w14:paraId="1FEB6046"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Tỉ lệ số liệu nhận được</w:t>
            </w:r>
            <w:r w:rsidR="0075543F" w:rsidRPr="008916B8">
              <w:rPr>
                <w:rFonts w:ascii="Times New Roman" w:hAnsi="Times New Roman" w:cs="Times New Roman"/>
                <w:sz w:val="24"/>
                <w:szCs w:val="24"/>
              </w:rPr>
              <w:t xml:space="preserve"> (%)</w:t>
            </w:r>
          </w:p>
        </w:tc>
        <w:tc>
          <w:tcPr>
            <w:tcW w:w="1270" w:type="dxa"/>
            <w:shd w:val="clear" w:color="auto" w:fill="auto"/>
            <w:vAlign w:val="center"/>
          </w:tcPr>
          <w:p w14:paraId="23D92763"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5CC8BF27"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1C5A323B"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4B45CCF6"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4FD4D6CD"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1EF0670E" w14:textId="77777777" w:rsidTr="00FF0DD5">
        <w:trPr>
          <w:trHeight w:val="20"/>
        </w:trPr>
        <w:tc>
          <w:tcPr>
            <w:tcW w:w="3880" w:type="dxa"/>
            <w:shd w:val="clear" w:color="auto" w:fill="auto"/>
            <w:vAlign w:val="center"/>
          </w:tcPr>
          <w:p w14:paraId="6E9B5D3D"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Tỉ lệ số liệu hợp lệ</w:t>
            </w:r>
            <w:r w:rsidR="0075543F" w:rsidRPr="008916B8">
              <w:rPr>
                <w:rFonts w:ascii="Times New Roman" w:hAnsi="Times New Roman" w:cs="Times New Roman"/>
                <w:sz w:val="24"/>
                <w:szCs w:val="24"/>
              </w:rPr>
              <w:t xml:space="preserve"> (%)</w:t>
            </w:r>
          </w:p>
        </w:tc>
        <w:tc>
          <w:tcPr>
            <w:tcW w:w="1270" w:type="dxa"/>
            <w:shd w:val="clear" w:color="auto" w:fill="auto"/>
            <w:vAlign w:val="center"/>
          </w:tcPr>
          <w:p w14:paraId="5954CD5E"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255771AE"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26B0F495"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6DA3BFD5"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3E034810" w14:textId="77777777" w:rsidR="008F60A6" w:rsidRPr="008916B8" w:rsidRDefault="008F60A6" w:rsidP="008916B8">
            <w:pPr>
              <w:spacing w:after="0"/>
              <w:jc w:val="center"/>
              <w:rPr>
                <w:rFonts w:ascii="Times New Roman" w:hAnsi="Times New Roman" w:cs="Times New Roman"/>
                <w:sz w:val="24"/>
                <w:szCs w:val="24"/>
              </w:rPr>
            </w:pPr>
          </w:p>
        </w:tc>
      </w:tr>
    </w:tbl>
    <w:p w14:paraId="07AE4461" w14:textId="77777777" w:rsidR="008F60A6" w:rsidRPr="00F84AEE" w:rsidRDefault="008F60A6" w:rsidP="008F60A6">
      <w:pPr>
        <w:rPr>
          <w:rFonts w:ascii="Times New Roman" w:hAnsi="Times New Roman" w:cs="Times New Roman"/>
          <w:b/>
          <w:sz w:val="28"/>
          <w:szCs w:val="28"/>
        </w:rPr>
      </w:pPr>
      <w:r>
        <w:rPr>
          <w:rFonts w:ascii="Times New Roman" w:hAnsi="Times New Roman" w:cs="Times New Roman"/>
          <w:b/>
          <w:sz w:val="28"/>
          <w:szCs w:val="28"/>
        </w:rPr>
        <w:t>2.</w:t>
      </w:r>
      <w:r w:rsidRPr="00F84AEE">
        <w:rPr>
          <w:rFonts w:ascii="Times New Roman" w:hAnsi="Times New Roman" w:cs="Times New Roman"/>
          <w:b/>
          <w:sz w:val="28"/>
          <w:szCs w:val="28"/>
        </w:rPr>
        <w:t>3.2. Kết quả quan trắc các thông số chất lượng môi trường</w:t>
      </w:r>
    </w:p>
    <w:p w14:paraId="4381EADF"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Tính toán giá trị trung bình tháng của thông số trong năm (Phụ lục).</w:t>
      </w:r>
    </w:p>
    <w:p w14:paraId="6A1C383D"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Biểu diễn số liệu quan trắc các thông số theo đồ thị dạng hộp-vặn nút chai (box and whisker plot).</w:t>
      </w:r>
    </w:p>
    <w:p w14:paraId="57A66416" w14:textId="77777777" w:rsidR="008F60A6" w:rsidRPr="00F84AEE" w:rsidRDefault="008F60A6" w:rsidP="00EA4141">
      <w:pPr>
        <w:jc w:val="center"/>
        <w:rPr>
          <w:rFonts w:ascii="Times New Roman" w:hAnsi="Times New Roman" w:cs="Times New Roman"/>
          <w:sz w:val="28"/>
          <w:szCs w:val="28"/>
        </w:rPr>
      </w:pPr>
      <w:r w:rsidRPr="00F84AEE">
        <w:rPr>
          <w:rFonts w:ascii="Times New Roman" w:hAnsi="Times New Roman" w:cs="Times New Roman"/>
          <w:noProof/>
          <w:sz w:val="28"/>
          <w:szCs w:val="28"/>
        </w:rPr>
        <w:lastRenderedPageBreak/>
        <w:drawing>
          <wp:inline distT="0" distB="0" distL="0" distR="0" wp14:anchorId="53D97E9D" wp14:editId="59DB3F13">
            <wp:extent cx="2726055" cy="21926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26055" cy="2192655"/>
                    </a:xfrm>
                    <a:prstGeom prst="rect">
                      <a:avLst/>
                    </a:prstGeom>
                    <a:noFill/>
                    <a:ln>
                      <a:noFill/>
                    </a:ln>
                  </pic:spPr>
                </pic:pic>
              </a:graphicData>
            </a:graphic>
          </wp:inline>
        </w:drawing>
      </w:r>
    </w:p>
    <w:p w14:paraId="255A775C"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Chú thích:</w:t>
      </w:r>
    </w:p>
    <w:p w14:paraId="1AA1D652"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Vạch nằm giữa hộp là giá trị trung bình tháng.</w:t>
      </w:r>
    </w:p>
    <w:p w14:paraId="4DA7CFB8"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Hai đầu hộp là bách phần thứ 25 (là giá trị mà 25% số liệu thấp hơn giá trị này) và bách phần thứ 75 (là giá trị mà 75% số liệu thấp hơn giá trị này).</w:t>
      </w:r>
    </w:p>
    <w:p w14:paraId="39D8AE12"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Vạch trên cùng và dưới cùng là bách phần thứ 5 và 95.</w:t>
      </w:r>
    </w:p>
    <w:p w14:paraId="489AB56A"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so sánh với QCVN (đối với các thông số được đề cập trong QCVN). Phân tích, đánh giá về diễn biến thông số thông qua biểu đồ thu được.</w:t>
      </w:r>
    </w:p>
    <w:p w14:paraId="722E8B48"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Xác định quy luật diễn biến các thông số trong năm.</w:t>
      </w:r>
    </w:p>
    <w:p w14:paraId="7EA238F2"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Trong các trường hợp bất thường, các thông số có mức độ ô nhiễm cao, giải thích nguyên nhân.</w:t>
      </w:r>
    </w:p>
    <w:p w14:paraId="306F9C6B"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Thống kê số ngày trong năm có giá trị các thông số quan trắc vượt QCVN (thống kê theo từng thông số).</w:t>
      </w:r>
    </w:p>
    <w:p w14:paraId="44D07C2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KẾT LUẬN</w:t>
      </w:r>
    </w:p>
    <w:p w14:paraId="0D36CD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về tình hình duy trì, vận hành trạm.</w:t>
      </w:r>
    </w:p>
    <w:p w14:paraId="0A8462E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tỉ lệ số liệu nhận được, tỉ lệ số liệu hợp lệ.</w:t>
      </w:r>
    </w:p>
    <w:p w14:paraId="13D282D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chất lượng không khí thông qua các giá trị của thông số đo được</w:t>
      </w:r>
    </w:p>
    <w:p w14:paraId="0DF367C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chung về chất lượng không khí theo chỉ số AQI</w:t>
      </w:r>
    </w:p>
    <w:p w14:paraId="4DE0EAB3"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Đề xuất các kiến nghị</w:t>
      </w:r>
    </w:p>
    <w:p w14:paraId="4898B1B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Phụ lục 4: Kết quả quan trắc trung bình </w:t>
      </w:r>
      <w:r w:rsidR="00BF40E4">
        <w:rPr>
          <w:rFonts w:ascii="Times New Roman" w:hAnsi="Times New Roman" w:cs="Times New Roman"/>
          <w:sz w:val="28"/>
          <w:szCs w:val="28"/>
        </w:rPr>
        <w:t xml:space="preserve">từng </w:t>
      </w:r>
      <w:r w:rsidRPr="00F84AEE">
        <w:rPr>
          <w:rFonts w:ascii="Times New Roman" w:hAnsi="Times New Roman" w:cs="Times New Roman"/>
          <w:sz w:val="28"/>
          <w:szCs w:val="28"/>
        </w:rPr>
        <w:t>tháng</w:t>
      </w:r>
      <w:r w:rsidR="00BF40E4">
        <w:rPr>
          <w:rFonts w:ascii="Times New Roman" w:hAnsi="Times New Roman" w:cs="Times New Roman"/>
          <w:sz w:val="28"/>
          <w:szCs w:val="28"/>
        </w:rPr>
        <w:t xml:space="preserve"> trong quý</w:t>
      </w:r>
    </w:p>
    <w:p w14:paraId="24E687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3AE5770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Kết quả quan trắc trung bình </w:t>
      </w:r>
      <w:r w:rsidR="00BF40E4">
        <w:rPr>
          <w:rFonts w:ascii="Times New Roman" w:hAnsi="Times New Roman" w:cs="Times New Roman"/>
          <w:b/>
          <w:sz w:val="28"/>
          <w:szCs w:val="28"/>
        </w:rPr>
        <w:t xml:space="preserve">từng </w:t>
      </w:r>
      <w:r w:rsidRPr="00F84AEE">
        <w:rPr>
          <w:rFonts w:ascii="Times New Roman" w:hAnsi="Times New Roman" w:cs="Times New Roman"/>
          <w:b/>
          <w:sz w:val="28"/>
          <w:szCs w:val="28"/>
        </w:rPr>
        <w:t>tháng</w:t>
      </w:r>
      <w:r w:rsidR="00BF40E4">
        <w:rPr>
          <w:rFonts w:ascii="Times New Roman" w:hAnsi="Times New Roman" w:cs="Times New Roman"/>
          <w:b/>
          <w:sz w:val="28"/>
          <w:szCs w:val="28"/>
        </w:rPr>
        <w:t xml:space="preserve"> trong quý</w:t>
      </w:r>
      <w:r w:rsidR="003A5607">
        <w:rPr>
          <w:rFonts w:ascii="Times New Roman" w:hAnsi="Times New Roman" w:cs="Times New Roman"/>
          <w:b/>
          <w:sz w:val="28"/>
          <w:szCs w:val="28"/>
        </w:rPr>
        <w:t xml:space="preserve"> đối với chất lượng không</w:t>
      </w:r>
      <w:r w:rsidR="0075543F">
        <w:rPr>
          <w:rFonts w:ascii="Times New Roman" w:hAnsi="Times New Roman" w:cs="Times New Roman"/>
          <w:b/>
          <w:sz w:val="28"/>
          <w:szCs w:val="28"/>
        </w:rPr>
        <w:t xml:space="preserve"> </w:t>
      </w:r>
      <w:r w:rsidR="003A5607">
        <w:rPr>
          <w:rFonts w:ascii="Times New Roman" w:hAnsi="Times New Roman" w:cs="Times New Roman"/>
          <w:b/>
          <w:sz w:val="28"/>
          <w:szCs w:val="28"/>
        </w:rPr>
        <w:t>khí</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128"/>
        <w:gridCol w:w="1613"/>
        <w:gridCol w:w="2026"/>
        <w:gridCol w:w="1949"/>
        <w:gridCol w:w="1786"/>
      </w:tblGrid>
      <w:tr w:rsidR="00D5489B" w:rsidRPr="00EA4141" w14:paraId="34942A5C" w14:textId="77777777" w:rsidTr="00EA4141">
        <w:trPr>
          <w:trHeight w:val="20"/>
          <w:jc w:val="center"/>
        </w:trPr>
        <w:tc>
          <w:tcPr>
            <w:tcW w:w="1128" w:type="dxa"/>
            <w:shd w:val="clear" w:color="auto" w:fill="auto"/>
            <w:vAlign w:val="center"/>
          </w:tcPr>
          <w:p w14:paraId="1013FDA5"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w:t>
            </w:r>
          </w:p>
        </w:tc>
        <w:tc>
          <w:tcPr>
            <w:tcW w:w="1613" w:type="dxa"/>
            <w:shd w:val="clear" w:color="auto" w:fill="auto"/>
            <w:vAlign w:val="center"/>
          </w:tcPr>
          <w:p w14:paraId="69F65BF6"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1</w:t>
            </w:r>
          </w:p>
        </w:tc>
        <w:tc>
          <w:tcPr>
            <w:tcW w:w="2026" w:type="dxa"/>
            <w:shd w:val="clear" w:color="auto" w:fill="auto"/>
            <w:vAlign w:val="center"/>
          </w:tcPr>
          <w:p w14:paraId="2B32CEF9"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2</w:t>
            </w:r>
          </w:p>
        </w:tc>
        <w:tc>
          <w:tcPr>
            <w:tcW w:w="1949" w:type="dxa"/>
            <w:shd w:val="clear" w:color="auto" w:fill="auto"/>
            <w:vAlign w:val="center"/>
          </w:tcPr>
          <w:p w14:paraId="573B01CB"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3</w:t>
            </w:r>
          </w:p>
        </w:tc>
        <w:tc>
          <w:tcPr>
            <w:tcW w:w="1786" w:type="dxa"/>
            <w:shd w:val="clear" w:color="auto" w:fill="auto"/>
            <w:vAlign w:val="center"/>
          </w:tcPr>
          <w:p w14:paraId="0DC0B2B3"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w:t>
            </w:r>
          </w:p>
        </w:tc>
      </w:tr>
      <w:tr w:rsidR="00D5489B" w:rsidRPr="00EA4141" w14:paraId="4814082D" w14:textId="77777777" w:rsidTr="00EA4141">
        <w:trPr>
          <w:trHeight w:val="20"/>
          <w:jc w:val="center"/>
        </w:trPr>
        <w:tc>
          <w:tcPr>
            <w:tcW w:w="1128" w:type="dxa"/>
            <w:shd w:val="clear" w:color="auto" w:fill="auto"/>
            <w:vAlign w:val="center"/>
          </w:tcPr>
          <w:p w14:paraId="3329E124"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Đơn vị</w:t>
            </w:r>
          </w:p>
        </w:tc>
        <w:tc>
          <w:tcPr>
            <w:tcW w:w="1613" w:type="dxa"/>
            <w:shd w:val="clear" w:color="auto" w:fill="auto"/>
            <w:vAlign w:val="center"/>
          </w:tcPr>
          <w:p w14:paraId="68AEF41F"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2026" w:type="dxa"/>
            <w:shd w:val="clear" w:color="auto" w:fill="auto"/>
            <w:vAlign w:val="center"/>
          </w:tcPr>
          <w:p w14:paraId="1AD8457F"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1949" w:type="dxa"/>
            <w:shd w:val="clear" w:color="auto" w:fill="auto"/>
            <w:vAlign w:val="center"/>
          </w:tcPr>
          <w:p w14:paraId="75EED2C1"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1786" w:type="dxa"/>
            <w:shd w:val="clear" w:color="auto" w:fill="auto"/>
            <w:vAlign w:val="center"/>
          </w:tcPr>
          <w:p w14:paraId="66182A1A"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w:t>
            </w:r>
          </w:p>
        </w:tc>
      </w:tr>
      <w:tr w:rsidR="00D5489B" w:rsidRPr="00EA4141" w14:paraId="09348697" w14:textId="77777777" w:rsidTr="00EA4141">
        <w:trPr>
          <w:trHeight w:val="20"/>
          <w:jc w:val="center"/>
        </w:trPr>
        <w:tc>
          <w:tcPr>
            <w:tcW w:w="1128" w:type="dxa"/>
            <w:shd w:val="clear" w:color="auto" w:fill="auto"/>
            <w:vAlign w:val="center"/>
          </w:tcPr>
          <w:p w14:paraId="438A934B"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Tháng</w:t>
            </w:r>
          </w:p>
        </w:tc>
        <w:tc>
          <w:tcPr>
            <w:tcW w:w="1613" w:type="dxa"/>
            <w:shd w:val="clear" w:color="auto" w:fill="auto"/>
            <w:vAlign w:val="center"/>
          </w:tcPr>
          <w:p w14:paraId="36418222" w14:textId="77777777" w:rsidR="00F821A4" w:rsidRPr="00EA4141" w:rsidRDefault="00F821A4" w:rsidP="00EA4141">
            <w:pPr>
              <w:jc w:val="center"/>
              <w:rPr>
                <w:rFonts w:ascii="Times New Roman" w:hAnsi="Times New Roman" w:cs="Times New Roman"/>
                <w:sz w:val="24"/>
                <w:szCs w:val="24"/>
              </w:rPr>
            </w:pPr>
          </w:p>
        </w:tc>
        <w:tc>
          <w:tcPr>
            <w:tcW w:w="2026" w:type="dxa"/>
            <w:shd w:val="clear" w:color="auto" w:fill="auto"/>
            <w:vAlign w:val="center"/>
          </w:tcPr>
          <w:p w14:paraId="0A2A1CAF" w14:textId="77777777" w:rsidR="00F821A4" w:rsidRPr="00EA4141" w:rsidRDefault="00F821A4" w:rsidP="00EA4141">
            <w:pPr>
              <w:jc w:val="center"/>
              <w:rPr>
                <w:rFonts w:ascii="Times New Roman" w:hAnsi="Times New Roman" w:cs="Times New Roman"/>
                <w:sz w:val="24"/>
                <w:szCs w:val="24"/>
              </w:rPr>
            </w:pPr>
          </w:p>
        </w:tc>
        <w:tc>
          <w:tcPr>
            <w:tcW w:w="1949" w:type="dxa"/>
            <w:shd w:val="clear" w:color="auto" w:fill="auto"/>
            <w:vAlign w:val="center"/>
          </w:tcPr>
          <w:p w14:paraId="0C9B203F" w14:textId="77777777" w:rsidR="00F821A4" w:rsidRPr="00EA4141" w:rsidRDefault="00F821A4" w:rsidP="00EA4141">
            <w:pPr>
              <w:jc w:val="center"/>
              <w:rPr>
                <w:rFonts w:ascii="Times New Roman" w:hAnsi="Times New Roman" w:cs="Times New Roman"/>
                <w:sz w:val="24"/>
                <w:szCs w:val="24"/>
              </w:rPr>
            </w:pPr>
          </w:p>
        </w:tc>
        <w:tc>
          <w:tcPr>
            <w:tcW w:w="1786" w:type="dxa"/>
            <w:shd w:val="clear" w:color="auto" w:fill="auto"/>
            <w:vAlign w:val="center"/>
          </w:tcPr>
          <w:p w14:paraId="3630CCFB" w14:textId="77777777" w:rsidR="00F821A4" w:rsidRPr="00EA4141" w:rsidRDefault="00F821A4" w:rsidP="00EA4141">
            <w:pPr>
              <w:jc w:val="center"/>
              <w:rPr>
                <w:rFonts w:ascii="Times New Roman" w:hAnsi="Times New Roman" w:cs="Times New Roman"/>
                <w:sz w:val="24"/>
                <w:szCs w:val="24"/>
              </w:rPr>
            </w:pPr>
          </w:p>
        </w:tc>
      </w:tr>
      <w:tr w:rsidR="00D5489B" w:rsidRPr="00EA4141" w14:paraId="2413AA32" w14:textId="77777777" w:rsidTr="00EA4141">
        <w:trPr>
          <w:trHeight w:val="20"/>
          <w:jc w:val="center"/>
        </w:trPr>
        <w:tc>
          <w:tcPr>
            <w:tcW w:w="1128" w:type="dxa"/>
            <w:shd w:val="clear" w:color="auto" w:fill="auto"/>
            <w:vAlign w:val="center"/>
          </w:tcPr>
          <w:p w14:paraId="3F1BF452"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1</w:t>
            </w:r>
          </w:p>
        </w:tc>
        <w:tc>
          <w:tcPr>
            <w:tcW w:w="1613" w:type="dxa"/>
            <w:shd w:val="clear" w:color="auto" w:fill="auto"/>
            <w:vAlign w:val="center"/>
          </w:tcPr>
          <w:p w14:paraId="2E78C0BC"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6986C90E"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72DC1957"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00C51718" w14:textId="77777777" w:rsidR="00F821A4" w:rsidRPr="00EA4141" w:rsidRDefault="00F821A4" w:rsidP="006E0701">
            <w:pPr>
              <w:rPr>
                <w:rFonts w:ascii="Times New Roman" w:hAnsi="Times New Roman" w:cs="Times New Roman"/>
                <w:sz w:val="24"/>
                <w:szCs w:val="24"/>
              </w:rPr>
            </w:pPr>
          </w:p>
        </w:tc>
      </w:tr>
      <w:tr w:rsidR="00D5489B" w:rsidRPr="00EA4141" w14:paraId="1340256A" w14:textId="77777777" w:rsidTr="00EA4141">
        <w:trPr>
          <w:trHeight w:val="20"/>
          <w:jc w:val="center"/>
        </w:trPr>
        <w:tc>
          <w:tcPr>
            <w:tcW w:w="1128" w:type="dxa"/>
            <w:shd w:val="clear" w:color="auto" w:fill="auto"/>
            <w:vAlign w:val="center"/>
          </w:tcPr>
          <w:p w14:paraId="2174F5AB"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2</w:t>
            </w:r>
          </w:p>
        </w:tc>
        <w:tc>
          <w:tcPr>
            <w:tcW w:w="1613" w:type="dxa"/>
            <w:shd w:val="clear" w:color="auto" w:fill="auto"/>
            <w:vAlign w:val="center"/>
          </w:tcPr>
          <w:p w14:paraId="1F015443"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110A53D7"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543F117E"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128F01AE" w14:textId="77777777" w:rsidR="00F821A4" w:rsidRPr="00EA4141" w:rsidRDefault="00F821A4" w:rsidP="006E0701">
            <w:pPr>
              <w:rPr>
                <w:rFonts w:ascii="Times New Roman" w:hAnsi="Times New Roman" w:cs="Times New Roman"/>
                <w:sz w:val="24"/>
                <w:szCs w:val="24"/>
              </w:rPr>
            </w:pPr>
          </w:p>
        </w:tc>
      </w:tr>
      <w:tr w:rsidR="00D5489B" w:rsidRPr="00EA4141" w14:paraId="0362C7FD" w14:textId="77777777" w:rsidTr="00EA4141">
        <w:trPr>
          <w:trHeight w:val="20"/>
          <w:jc w:val="center"/>
        </w:trPr>
        <w:tc>
          <w:tcPr>
            <w:tcW w:w="1128" w:type="dxa"/>
            <w:shd w:val="clear" w:color="auto" w:fill="auto"/>
            <w:vAlign w:val="center"/>
          </w:tcPr>
          <w:p w14:paraId="1EE805A3"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3</w:t>
            </w:r>
          </w:p>
        </w:tc>
        <w:tc>
          <w:tcPr>
            <w:tcW w:w="1613" w:type="dxa"/>
            <w:shd w:val="clear" w:color="auto" w:fill="auto"/>
            <w:vAlign w:val="center"/>
          </w:tcPr>
          <w:p w14:paraId="462D058C"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483AA2B3"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0C809AE0"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3CC241CA" w14:textId="77777777" w:rsidR="00F821A4" w:rsidRPr="00EA4141" w:rsidRDefault="00F821A4" w:rsidP="006E0701">
            <w:pPr>
              <w:rPr>
                <w:rFonts w:ascii="Times New Roman" w:hAnsi="Times New Roman" w:cs="Times New Roman"/>
                <w:sz w:val="24"/>
                <w:szCs w:val="24"/>
              </w:rPr>
            </w:pPr>
          </w:p>
        </w:tc>
      </w:tr>
      <w:tr w:rsidR="00D5489B" w:rsidRPr="00EA4141" w14:paraId="71553277" w14:textId="77777777" w:rsidTr="00EA4141">
        <w:trPr>
          <w:trHeight w:val="20"/>
          <w:jc w:val="center"/>
        </w:trPr>
        <w:tc>
          <w:tcPr>
            <w:tcW w:w="1128" w:type="dxa"/>
            <w:shd w:val="clear" w:color="auto" w:fill="auto"/>
            <w:vAlign w:val="center"/>
          </w:tcPr>
          <w:p w14:paraId="7F9EF412"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w:t>
            </w:r>
          </w:p>
        </w:tc>
        <w:tc>
          <w:tcPr>
            <w:tcW w:w="1613" w:type="dxa"/>
            <w:shd w:val="clear" w:color="auto" w:fill="auto"/>
            <w:vAlign w:val="center"/>
          </w:tcPr>
          <w:p w14:paraId="10065B77"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EEFA0B2"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29F4BCE9"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2CFFEDDE" w14:textId="77777777" w:rsidR="00F821A4" w:rsidRPr="00EA4141" w:rsidRDefault="00F821A4" w:rsidP="006E0701">
            <w:pPr>
              <w:rPr>
                <w:rFonts w:ascii="Times New Roman" w:hAnsi="Times New Roman" w:cs="Times New Roman"/>
                <w:sz w:val="24"/>
                <w:szCs w:val="24"/>
              </w:rPr>
            </w:pPr>
          </w:p>
        </w:tc>
      </w:tr>
      <w:tr w:rsidR="00D5489B" w:rsidRPr="00EA4141" w14:paraId="3DAAE0AD" w14:textId="77777777" w:rsidTr="00EA4141">
        <w:trPr>
          <w:trHeight w:val="20"/>
          <w:jc w:val="center"/>
        </w:trPr>
        <w:tc>
          <w:tcPr>
            <w:tcW w:w="1128" w:type="dxa"/>
            <w:shd w:val="clear" w:color="auto" w:fill="auto"/>
            <w:vAlign w:val="center"/>
          </w:tcPr>
          <w:p w14:paraId="6C7DF0BF"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12</w:t>
            </w:r>
          </w:p>
        </w:tc>
        <w:tc>
          <w:tcPr>
            <w:tcW w:w="1613" w:type="dxa"/>
            <w:shd w:val="clear" w:color="auto" w:fill="auto"/>
            <w:vAlign w:val="center"/>
          </w:tcPr>
          <w:p w14:paraId="3689B06B"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B41DB67"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088AD2CA"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50C55717" w14:textId="77777777" w:rsidR="00F821A4" w:rsidRPr="00EA4141" w:rsidRDefault="00F821A4" w:rsidP="006E0701">
            <w:pPr>
              <w:rPr>
                <w:rFonts w:ascii="Times New Roman" w:hAnsi="Times New Roman" w:cs="Times New Roman"/>
                <w:sz w:val="24"/>
                <w:szCs w:val="24"/>
              </w:rPr>
            </w:pPr>
          </w:p>
        </w:tc>
      </w:tr>
      <w:tr w:rsidR="00D5489B" w:rsidRPr="00EA4141" w14:paraId="1C8F5895" w14:textId="77777777" w:rsidTr="00EA4141">
        <w:trPr>
          <w:trHeight w:val="20"/>
          <w:jc w:val="center"/>
        </w:trPr>
        <w:tc>
          <w:tcPr>
            <w:tcW w:w="1128" w:type="dxa"/>
            <w:shd w:val="clear" w:color="auto" w:fill="auto"/>
            <w:vAlign w:val="center"/>
          </w:tcPr>
          <w:p w14:paraId="5F7A2616" w14:textId="77777777" w:rsidR="00F821A4" w:rsidRPr="00EA4141" w:rsidRDefault="00F821A4" w:rsidP="006E0701">
            <w:pPr>
              <w:rPr>
                <w:rFonts w:ascii="Times New Roman" w:hAnsi="Times New Roman" w:cs="Times New Roman"/>
                <w:b/>
                <w:sz w:val="24"/>
                <w:szCs w:val="24"/>
              </w:rPr>
            </w:pPr>
            <w:r w:rsidRPr="00EA4141">
              <w:rPr>
                <w:rFonts w:ascii="Times New Roman" w:hAnsi="Times New Roman" w:cs="Times New Roman"/>
                <w:b/>
                <w:sz w:val="24"/>
                <w:szCs w:val="24"/>
              </w:rPr>
              <w:t>TB năm</w:t>
            </w:r>
          </w:p>
        </w:tc>
        <w:tc>
          <w:tcPr>
            <w:tcW w:w="1613" w:type="dxa"/>
            <w:shd w:val="clear" w:color="auto" w:fill="auto"/>
            <w:vAlign w:val="center"/>
          </w:tcPr>
          <w:p w14:paraId="6C1400A4"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6698DEF"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2A76FB7E"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319AD94E" w14:textId="77777777" w:rsidR="00F821A4" w:rsidRPr="00EA4141" w:rsidRDefault="00F821A4" w:rsidP="006E0701">
            <w:pPr>
              <w:rPr>
                <w:rFonts w:ascii="Times New Roman" w:hAnsi="Times New Roman" w:cs="Times New Roman"/>
                <w:sz w:val="24"/>
                <w:szCs w:val="24"/>
              </w:rPr>
            </w:pPr>
          </w:p>
        </w:tc>
      </w:tr>
    </w:tbl>
    <w:p w14:paraId="42461E6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tháng: là trung bình số học các giá trị đo được trong khoảng thời gian 1 tháng.</w:t>
      </w:r>
    </w:p>
    <w:p w14:paraId="170919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Kết quả trung bình tháng trong năm của các thông số</w:t>
      </w:r>
      <w:r w:rsidR="003A5607">
        <w:rPr>
          <w:rFonts w:ascii="Times New Roman" w:hAnsi="Times New Roman" w:cs="Times New Roman"/>
          <w:b/>
          <w:sz w:val="28"/>
          <w:szCs w:val="28"/>
        </w:rPr>
        <w:t xml:space="preserve"> đối với chất lượng nước mặt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552"/>
        <w:gridCol w:w="1070"/>
        <w:gridCol w:w="1003"/>
        <w:gridCol w:w="994"/>
        <w:gridCol w:w="1013"/>
        <w:gridCol w:w="1051"/>
        <w:gridCol w:w="1632"/>
      </w:tblGrid>
      <w:tr w:rsidR="00D5489B" w:rsidRPr="00EA4141" w14:paraId="5EDD529F" w14:textId="77777777" w:rsidTr="00EA4141">
        <w:trPr>
          <w:trHeight w:val="20"/>
          <w:jc w:val="center"/>
        </w:trPr>
        <w:tc>
          <w:tcPr>
            <w:tcW w:w="1552" w:type="dxa"/>
            <w:shd w:val="clear" w:color="auto" w:fill="auto"/>
          </w:tcPr>
          <w:p w14:paraId="5330ADA2" w14:textId="77777777" w:rsidR="00F821A4" w:rsidRPr="00EA4141" w:rsidRDefault="00F821A4" w:rsidP="006E0701">
            <w:pPr>
              <w:rPr>
                <w:rFonts w:ascii="Times New Roman" w:hAnsi="Times New Roman" w:cs="Times New Roman"/>
                <w:b/>
                <w:sz w:val="24"/>
                <w:szCs w:val="28"/>
              </w:rPr>
            </w:pPr>
            <w:r w:rsidRPr="00EA4141">
              <w:rPr>
                <w:rFonts w:ascii="Times New Roman" w:hAnsi="Times New Roman" w:cs="Times New Roman"/>
                <w:b/>
                <w:sz w:val="24"/>
                <w:szCs w:val="28"/>
              </w:rPr>
              <w:t>Thông số</w:t>
            </w:r>
          </w:p>
        </w:tc>
        <w:tc>
          <w:tcPr>
            <w:tcW w:w="1070" w:type="dxa"/>
            <w:shd w:val="clear" w:color="auto" w:fill="auto"/>
          </w:tcPr>
          <w:p w14:paraId="0D8214F8"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26B1DE6"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7266D60C"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6E2E6DDD"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06399985"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AC33BE3" w14:textId="77777777" w:rsidR="00F821A4" w:rsidRPr="00EA4141" w:rsidRDefault="00F821A4" w:rsidP="006E0701">
            <w:pPr>
              <w:rPr>
                <w:rFonts w:ascii="Times New Roman" w:hAnsi="Times New Roman" w:cs="Times New Roman"/>
                <w:sz w:val="24"/>
                <w:szCs w:val="28"/>
              </w:rPr>
            </w:pPr>
          </w:p>
        </w:tc>
      </w:tr>
      <w:tr w:rsidR="00D5489B" w:rsidRPr="00EA4141" w14:paraId="6AF4C57E" w14:textId="77777777" w:rsidTr="00EA4141">
        <w:trPr>
          <w:trHeight w:val="20"/>
          <w:jc w:val="center"/>
        </w:trPr>
        <w:tc>
          <w:tcPr>
            <w:tcW w:w="1552" w:type="dxa"/>
            <w:shd w:val="clear" w:color="auto" w:fill="auto"/>
          </w:tcPr>
          <w:p w14:paraId="6BB791D3" w14:textId="77777777" w:rsidR="00F821A4" w:rsidRPr="00EA4141" w:rsidRDefault="00F821A4" w:rsidP="006E0701">
            <w:pPr>
              <w:rPr>
                <w:rFonts w:ascii="Times New Roman" w:hAnsi="Times New Roman" w:cs="Times New Roman"/>
                <w:b/>
                <w:i/>
                <w:sz w:val="24"/>
                <w:szCs w:val="28"/>
              </w:rPr>
            </w:pPr>
            <w:r w:rsidRPr="00EA4141">
              <w:rPr>
                <w:rFonts w:ascii="Times New Roman" w:hAnsi="Times New Roman" w:cs="Times New Roman"/>
                <w:b/>
                <w:i/>
                <w:sz w:val="24"/>
                <w:szCs w:val="28"/>
              </w:rPr>
              <w:t>Đơn vị</w:t>
            </w:r>
          </w:p>
        </w:tc>
        <w:tc>
          <w:tcPr>
            <w:tcW w:w="1070" w:type="dxa"/>
            <w:shd w:val="clear" w:color="auto" w:fill="auto"/>
          </w:tcPr>
          <w:p w14:paraId="7C62335A"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E58EC85"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147688A7"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22653C72"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20CCA9B9"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697DC8C" w14:textId="77777777" w:rsidR="00F821A4" w:rsidRPr="00EA4141" w:rsidRDefault="00F821A4" w:rsidP="006E0701">
            <w:pPr>
              <w:rPr>
                <w:rFonts w:ascii="Times New Roman" w:hAnsi="Times New Roman" w:cs="Times New Roman"/>
                <w:sz w:val="24"/>
                <w:szCs w:val="28"/>
              </w:rPr>
            </w:pPr>
          </w:p>
        </w:tc>
      </w:tr>
      <w:tr w:rsidR="00D5489B" w:rsidRPr="00EA4141" w14:paraId="6D2CF05E" w14:textId="77777777" w:rsidTr="00EA4141">
        <w:trPr>
          <w:trHeight w:val="20"/>
          <w:jc w:val="center"/>
        </w:trPr>
        <w:tc>
          <w:tcPr>
            <w:tcW w:w="1552" w:type="dxa"/>
            <w:shd w:val="clear" w:color="auto" w:fill="auto"/>
          </w:tcPr>
          <w:p w14:paraId="4B495C6C" w14:textId="77777777" w:rsidR="00F821A4" w:rsidRPr="00EA4141" w:rsidRDefault="00F821A4" w:rsidP="006E0701">
            <w:pPr>
              <w:rPr>
                <w:rFonts w:ascii="Times New Roman" w:hAnsi="Times New Roman" w:cs="Times New Roman"/>
                <w:sz w:val="24"/>
                <w:szCs w:val="28"/>
              </w:rPr>
            </w:pPr>
            <w:r w:rsidRPr="00EA4141">
              <w:rPr>
                <w:rFonts w:ascii="Times New Roman" w:hAnsi="Times New Roman" w:cs="Times New Roman"/>
                <w:sz w:val="24"/>
                <w:szCs w:val="28"/>
              </w:rPr>
              <w:t>Trung bình tháng 1</w:t>
            </w:r>
          </w:p>
        </w:tc>
        <w:tc>
          <w:tcPr>
            <w:tcW w:w="1070" w:type="dxa"/>
            <w:shd w:val="clear" w:color="auto" w:fill="auto"/>
          </w:tcPr>
          <w:p w14:paraId="586B7991"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2E23A3D1"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2850513C"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2C492924"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0DBC025A"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00B2F9FC" w14:textId="77777777" w:rsidR="00F821A4" w:rsidRPr="00EA4141" w:rsidRDefault="00F821A4" w:rsidP="006E0701">
            <w:pPr>
              <w:rPr>
                <w:rFonts w:ascii="Times New Roman" w:hAnsi="Times New Roman" w:cs="Times New Roman"/>
                <w:sz w:val="24"/>
                <w:szCs w:val="28"/>
              </w:rPr>
            </w:pPr>
          </w:p>
        </w:tc>
      </w:tr>
      <w:tr w:rsidR="003A5607" w:rsidRPr="00EA4141" w14:paraId="25150689" w14:textId="77777777" w:rsidTr="00EA4141">
        <w:trPr>
          <w:trHeight w:val="20"/>
          <w:jc w:val="center"/>
        </w:trPr>
        <w:tc>
          <w:tcPr>
            <w:tcW w:w="1552" w:type="dxa"/>
            <w:shd w:val="clear" w:color="auto" w:fill="auto"/>
          </w:tcPr>
          <w:p w14:paraId="700E2C59" w14:textId="77777777" w:rsidR="003A5607" w:rsidRPr="00EA4141" w:rsidRDefault="003A5607" w:rsidP="006E0701">
            <w:pPr>
              <w:rPr>
                <w:rFonts w:ascii="Times New Roman" w:hAnsi="Times New Roman" w:cs="Times New Roman"/>
                <w:sz w:val="24"/>
                <w:szCs w:val="28"/>
              </w:rPr>
            </w:pPr>
            <w:r w:rsidRPr="00EA4141">
              <w:rPr>
                <w:rFonts w:ascii="Times New Roman" w:hAnsi="Times New Roman" w:cs="Times New Roman"/>
                <w:sz w:val="24"/>
                <w:szCs w:val="28"/>
              </w:rPr>
              <w:t>…..</w:t>
            </w:r>
          </w:p>
        </w:tc>
        <w:tc>
          <w:tcPr>
            <w:tcW w:w="1070" w:type="dxa"/>
            <w:shd w:val="clear" w:color="auto" w:fill="auto"/>
          </w:tcPr>
          <w:p w14:paraId="6AC854C8" w14:textId="77777777" w:rsidR="003A5607" w:rsidRPr="00EA4141" w:rsidRDefault="003A5607" w:rsidP="006E0701">
            <w:pPr>
              <w:rPr>
                <w:rFonts w:ascii="Times New Roman" w:hAnsi="Times New Roman" w:cs="Times New Roman"/>
                <w:sz w:val="24"/>
                <w:szCs w:val="28"/>
              </w:rPr>
            </w:pPr>
          </w:p>
        </w:tc>
        <w:tc>
          <w:tcPr>
            <w:tcW w:w="1003" w:type="dxa"/>
            <w:shd w:val="clear" w:color="auto" w:fill="auto"/>
          </w:tcPr>
          <w:p w14:paraId="22695FA3" w14:textId="77777777" w:rsidR="003A5607" w:rsidRPr="00EA4141" w:rsidRDefault="003A5607" w:rsidP="006E0701">
            <w:pPr>
              <w:rPr>
                <w:rFonts w:ascii="Times New Roman" w:hAnsi="Times New Roman" w:cs="Times New Roman"/>
                <w:sz w:val="24"/>
                <w:szCs w:val="28"/>
              </w:rPr>
            </w:pPr>
          </w:p>
        </w:tc>
        <w:tc>
          <w:tcPr>
            <w:tcW w:w="994" w:type="dxa"/>
            <w:shd w:val="clear" w:color="auto" w:fill="auto"/>
          </w:tcPr>
          <w:p w14:paraId="3F86C81B" w14:textId="77777777" w:rsidR="003A5607" w:rsidRPr="00EA4141" w:rsidRDefault="003A5607" w:rsidP="006E0701">
            <w:pPr>
              <w:rPr>
                <w:rFonts w:ascii="Times New Roman" w:hAnsi="Times New Roman" w:cs="Times New Roman"/>
                <w:sz w:val="24"/>
                <w:szCs w:val="28"/>
              </w:rPr>
            </w:pPr>
          </w:p>
        </w:tc>
        <w:tc>
          <w:tcPr>
            <w:tcW w:w="1013" w:type="dxa"/>
            <w:shd w:val="clear" w:color="auto" w:fill="auto"/>
          </w:tcPr>
          <w:p w14:paraId="30B7901F" w14:textId="77777777" w:rsidR="003A5607" w:rsidRPr="00EA4141" w:rsidRDefault="003A5607" w:rsidP="006E0701">
            <w:pPr>
              <w:rPr>
                <w:rFonts w:ascii="Times New Roman" w:hAnsi="Times New Roman" w:cs="Times New Roman"/>
                <w:sz w:val="24"/>
                <w:szCs w:val="28"/>
              </w:rPr>
            </w:pPr>
          </w:p>
        </w:tc>
        <w:tc>
          <w:tcPr>
            <w:tcW w:w="1051" w:type="dxa"/>
            <w:shd w:val="clear" w:color="auto" w:fill="auto"/>
          </w:tcPr>
          <w:p w14:paraId="0D20C6B6" w14:textId="77777777" w:rsidR="003A5607" w:rsidRPr="00EA4141" w:rsidRDefault="003A5607" w:rsidP="006E0701">
            <w:pPr>
              <w:rPr>
                <w:rFonts w:ascii="Times New Roman" w:hAnsi="Times New Roman" w:cs="Times New Roman"/>
                <w:sz w:val="24"/>
                <w:szCs w:val="28"/>
              </w:rPr>
            </w:pPr>
          </w:p>
        </w:tc>
        <w:tc>
          <w:tcPr>
            <w:tcW w:w="1632" w:type="dxa"/>
            <w:shd w:val="clear" w:color="auto" w:fill="auto"/>
          </w:tcPr>
          <w:p w14:paraId="3D73F89A" w14:textId="77777777" w:rsidR="003A5607" w:rsidRPr="00EA4141" w:rsidRDefault="003A5607" w:rsidP="006E0701">
            <w:pPr>
              <w:rPr>
                <w:rFonts w:ascii="Times New Roman" w:hAnsi="Times New Roman" w:cs="Times New Roman"/>
                <w:sz w:val="24"/>
                <w:szCs w:val="28"/>
              </w:rPr>
            </w:pPr>
          </w:p>
        </w:tc>
      </w:tr>
      <w:tr w:rsidR="00D5489B" w:rsidRPr="00EA4141" w14:paraId="4AA9D9AF" w14:textId="77777777" w:rsidTr="00EA4141">
        <w:trPr>
          <w:trHeight w:val="20"/>
          <w:jc w:val="center"/>
        </w:trPr>
        <w:tc>
          <w:tcPr>
            <w:tcW w:w="1552" w:type="dxa"/>
            <w:shd w:val="clear" w:color="auto" w:fill="auto"/>
          </w:tcPr>
          <w:p w14:paraId="32A88066" w14:textId="77777777" w:rsidR="00F821A4" w:rsidRPr="00EA4141" w:rsidRDefault="00F821A4" w:rsidP="006E0701">
            <w:pPr>
              <w:rPr>
                <w:rFonts w:ascii="Times New Roman" w:hAnsi="Times New Roman" w:cs="Times New Roman"/>
                <w:sz w:val="24"/>
                <w:szCs w:val="28"/>
              </w:rPr>
            </w:pPr>
            <w:r w:rsidRPr="00EA4141">
              <w:rPr>
                <w:rFonts w:ascii="Times New Roman" w:hAnsi="Times New Roman" w:cs="Times New Roman"/>
                <w:sz w:val="24"/>
                <w:szCs w:val="28"/>
              </w:rPr>
              <w:t>Trung bình tháng 12</w:t>
            </w:r>
          </w:p>
        </w:tc>
        <w:tc>
          <w:tcPr>
            <w:tcW w:w="1070" w:type="dxa"/>
            <w:shd w:val="clear" w:color="auto" w:fill="auto"/>
          </w:tcPr>
          <w:p w14:paraId="05529F9A"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4DC1828E"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13BA507D"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6DAE8926"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5BD06A6B"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58F6F33" w14:textId="77777777" w:rsidR="00F821A4" w:rsidRPr="00EA4141" w:rsidRDefault="00F821A4" w:rsidP="006E0701">
            <w:pPr>
              <w:rPr>
                <w:rFonts w:ascii="Times New Roman" w:hAnsi="Times New Roman" w:cs="Times New Roman"/>
                <w:sz w:val="24"/>
                <w:szCs w:val="28"/>
              </w:rPr>
            </w:pPr>
          </w:p>
        </w:tc>
      </w:tr>
      <w:tr w:rsidR="00D5489B" w:rsidRPr="00EA4141" w14:paraId="55BACDFD" w14:textId="77777777" w:rsidTr="00EA4141">
        <w:trPr>
          <w:trHeight w:val="20"/>
          <w:jc w:val="center"/>
        </w:trPr>
        <w:tc>
          <w:tcPr>
            <w:tcW w:w="1552" w:type="dxa"/>
            <w:shd w:val="clear" w:color="auto" w:fill="auto"/>
          </w:tcPr>
          <w:p w14:paraId="7110E676" w14:textId="77777777" w:rsidR="00F821A4" w:rsidRPr="00EA4141" w:rsidRDefault="00F821A4" w:rsidP="006E0701">
            <w:pPr>
              <w:rPr>
                <w:rFonts w:ascii="Times New Roman" w:hAnsi="Times New Roman" w:cs="Times New Roman"/>
                <w:b/>
                <w:sz w:val="24"/>
                <w:szCs w:val="28"/>
              </w:rPr>
            </w:pPr>
            <w:r w:rsidRPr="00EA4141">
              <w:rPr>
                <w:rFonts w:ascii="Times New Roman" w:hAnsi="Times New Roman" w:cs="Times New Roman"/>
                <w:b/>
                <w:sz w:val="24"/>
                <w:szCs w:val="28"/>
              </w:rPr>
              <w:lastRenderedPageBreak/>
              <w:t>Trung bình năm</w:t>
            </w:r>
          </w:p>
        </w:tc>
        <w:tc>
          <w:tcPr>
            <w:tcW w:w="1070" w:type="dxa"/>
            <w:shd w:val="clear" w:color="auto" w:fill="auto"/>
          </w:tcPr>
          <w:p w14:paraId="30663F8B"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DA088F1"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72B27065"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428ED3A5"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7C5A2BA4"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2A493674" w14:textId="77777777" w:rsidR="00F821A4" w:rsidRPr="00EA4141" w:rsidRDefault="00F821A4" w:rsidP="006E0701">
            <w:pPr>
              <w:rPr>
                <w:rFonts w:ascii="Times New Roman" w:hAnsi="Times New Roman" w:cs="Times New Roman"/>
                <w:sz w:val="24"/>
                <w:szCs w:val="28"/>
              </w:rPr>
            </w:pPr>
          </w:p>
        </w:tc>
      </w:tr>
    </w:tbl>
    <w:p w14:paraId="7A7D588B" w14:textId="77777777" w:rsidR="00F821A4" w:rsidRPr="00F84AEE" w:rsidRDefault="00F821A4" w:rsidP="00EA4141">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Ghi chú:</w:t>
      </w:r>
    </w:p>
    <w:p w14:paraId="35BAD371" w14:textId="77777777" w:rsidR="00F821A4" w:rsidRPr="00F84AEE" w:rsidRDefault="00F821A4" w:rsidP="00EA4141">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 Kết quả trung bình ngày trong năm là trung bình số học các giá trị đo được trong khoảng thời gian 24 giờ (một ngày đêm) của từng ngày trong năm.</w:t>
      </w:r>
    </w:p>
    <w:p w14:paraId="5B4E7522" w14:textId="77777777" w:rsidR="00A26B3E" w:rsidRPr="00F84AEE" w:rsidRDefault="00F821A4" w:rsidP="00EA4141">
      <w:pPr>
        <w:ind w:firstLine="709"/>
        <w:jc w:val="both"/>
        <w:rPr>
          <w:rFonts w:ascii="Times New Roman" w:hAnsi="Times New Roman" w:cs="Times New Roman"/>
          <w:sz w:val="28"/>
          <w:szCs w:val="28"/>
        </w:rPr>
      </w:pPr>
      <w:r w:rsidRPr="00F84AEE">
        <w:rPr>
          <w:rFonts w:ascii="Times New Roman" w:hAnsi="Times New Roman" w:cs="Times New Roman"/>
          <w:i/>
          <w:sz w:val="28"/>
          <w:szCs w:val="28"/>
        </w:rPr>
        <w:t>- Kết quả trung bình tháng trong năm là trung bình số học các giá trị đo được của tất cả các ngày trong tháng.</w:t>
      </w:r>
    </w:p>
    <w:p w14:paraId="6BF08672" w14:textId="77777777" w:rsidR="00F821A4" w:rsidRPr="00F84AEE" w:rsidRDefault="00F821A4" w:rsidP="00F821A4">
      <w:pPr>
        <w:rPr>
          <w:rFonts w:ascii="Times New Roman" w:hAnsi="Times New Roman" w:cs="Times New Roman"/>
          <w:sz w:val="28"/>
          <w:szCs w:val="28"/>
        </w:rPr>
      </w:pPr>
    </w:p>
    <w:p w14:paraId="0562AF3D" w14:textId="77777777" w:rsidR="00F821A4" w:rsidRPr="00F84AEE" w:rsidRDefault="00F821A4" w:rsidP="002C02D9">
      <w:pPr>
        <w:spacing w:before="60" w:after="60" w:line="295" w:lineRule="auto"/>
        <w:ind w:firstLine="720"/>
        <w:jc w:val="both"/>
        <w:rPr>
          <w:rFonts w:ascii="Times New Roman" w:hAnsi="Times New Roman" w:cs="Times New Roman"/>
          <w:sz w:val="28"/>
          <w:szCs w:val="28"/>
        </w:rPr>
      </w:pPr>
    </w:p>
    <w:p w14:paraId="35E97953" w14:textId="77777777" w:rsidR="001C458D" w:rsidRPr="00F84AEE" w:rsidRDefault="001C458D" w:rsidP="000756B5">
      <w:pPr>
        <w:spacing w:before="60" w:after="60" w:line="295" w:lineRule="auto"/>
        <w:jc w:val="both"/>
        <w:rPr>
          <w:rFonts w:ascii="Times New Roman" w:hAnsi="Times New Roman" w:cs="Times New Roman"/>
          <w:sz w:val="28"/>
          <w:szCs w:val="28"/>
        </w:rPr>
      </w:pPr>
    </w:p>
    <w:p w14:paraId="58E0278A" w14:textId="77777777" w:rsidR="001C458D" w:rsidRPr="00F84AEE" w:rsidRDefault="001C458D" w:rsidP="000756B5">
      <w:pPr>
        <w:spacing w:before="60" w:after="60" w:line="295" w:lineRule="auto"/>
        <w:jc w:val="both"/>
        <w:rPr>
          <w:rFonts w:ascii="Times New Roman" w:hAnsi="Times New Roman" w:cs="Times New Roman"/>
          <w:sz w:val="28"/>
          <w:szCs w:val="28"/>
        </w:rPr>
      </w:pPr>
    </w:p>
    <w:p w14:paraId="2A59B06D" w14:textId="77777777" w:rsidR="00A47380" w:rsidRPr="00F84AEE" w:rsidRDefault="00A47380" w:rsidP="000756B5">
      <w:pPr>
        <w:spacing w:before="60" w:after="60" w:line="295" w:lineRule="auto"/>
        <w:jc w:val="both"/>
        <w:rPr>
          <w:rFonts w:ascii="Times New Roman" w:hAnsi="Times New Roman" w:cs="Times New Roman"/>
          <w:sz w:val="28"/>
          <w:szCs w:val="28"/>
        </w:rPr>
      </w:pPr>
    </w:p>
    <w:sectPr w:rsidR="00A47380" w:rsidRPr="00F84AEE" w:rsidSect="0032193A">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2C279" w14:textId="77777777" w:rsidR="00C80086" w:rsidRDefault="00C80086" w:rsidP="001C458D">
      <w:pPr>
        <w:spacing w:after="0" w:line="240" w:lineRule="auto"/>
      </w:pPr>
      <w:r>
        <w:separator/>
      </w:r>
    </w:p>
  </w:endnote>
  <w:endnote w:type="continuationSeparator" w:id="0">
    <w:p w14:paraId="06C5125D" w14:textId="77777777" w:rsidR="00C80086" w:rsidRDefault="00C80086" w:rsidP="001C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6651786"/>
      <w:docPartObj>
        <w:docPartGallery w:val="Page Numbers (Bottom of Page)"/>
        <w:docPartUnique/>
      </w:docPartObj>
    </w:sdtPr>
    <w:sdtEndPr>
      <w:rPr>
        <w:noProof/>
      </w:rPr>
    </w:sdtEndPr>
    <w:sdtContent>
      <w:p w14:paraId="13B23B9A" w14:textId="77777777" w:rsidR="00065A15" w:rsidRDefault="00065A1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37A543E9" w14:textId="77777777" w:rsidR="00065A15" w:rsidRDefault="00065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312FD" w14:textId="77777777" w:rsidR="00C80086" w:rsidRDefault="00C80086" w:rsidP="001C458D">
      <w:pPr>
        <w:spacing w:after="0" w:line="240" w:lineRule="auto"/>
      </w:pPr>
      <w:r>
        <w:separator/>
      </w:r>
    </w:p>
  </w:footnote>
  <w:footnote w:type="continuationSeparator" w:id="0">
    <w:p w14:paraId="70C8208A" w14:textId="77777777" w:rsidR="00C80086" w:rsidRDefault="00C80086" w:rsidP="001C4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1">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2">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3">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4">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5">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6">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7">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8">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4"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7" w15:restartNumberingAfterBreak="0">
    <w:nsid w:val="00000037"/>
    <w:multiLevelType w:val="multilevel"/>
    <w:tmpl w:val="00000036"/>
    <w:lvl w:ilvl="0">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4" w15:restartNumberingAfterBreak="0">
    <w:nsid w:val="00000045"/>
    <w:multiLevelType w:val="multilevel"/>
    <w:tmpl w:val="00000044"/>
    <w:lvl w:ilvl="0">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6" w15:restartNumberingAfterBreak="0">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7" w15:restartNumberingAfterBreak="0">
    <w:nsid w:val="001436F3"/>
    <w:multiLevelType w:val="multilevel"/>
    <w:tmpl w:val="92728E12"/>
    <w:lvl w:ilvl="0">
      <w:start w:val="1"/>
      <w:numFmt w:val="lowerLetter"/>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013D247F"/>
    <w:multiLevelType w:val="hybridMultilevel"/>
    <w:tmpl w:val="C2F83068"/>
    <w:lvl w:ilvl="0" w:tplc="637AA95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63AC68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F21B1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6E4B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268B4C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920743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E04EA2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84B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7C6E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0196737E"/>
    <w:multiLevelType w:val="hybridMultilevel"/>
    <w:tmpl w:val="FE280CC8"/>
    <w:lvl w:ilvl="0" w:tplc="9DC03DBC">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38C04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3E74C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2AA39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1A6E3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14CF5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EA71D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420AE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3EC97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020531C3"/>
    <w:multiLevelType w:val="hybridMultilevel"/>
    <w:tmpl w:val="771CD15C"/>
    <w:lvl w:ilvl="0" w:tplc="61464428">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882690C">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E8C6AC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EE415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B0A713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95AD17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8B2897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F8D52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08DBA2">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0248229D"/>
    <w:multiLevelType w:val="hybridMultilevel"/>
    <w:tmpl w:val="3006A26A"/>
    <w:lvl w:ilvl="0" w:tplc="277C46FA">
      <w:start w:val="1"/>
      <w:numFmt w:val="bullet"/>
      <w:lvlText w:val="-"/>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16C56C">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48CFB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C265E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10017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9440F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2A148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B8E56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189E6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025805BD"/>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15:restartNumberingAfterBreak="0">
    <w:nsid w:val="02D25493"/>
    <w:multiLevelType w:val="hybridMultilevel"/>
    <w:tmpl w:val="C9CC377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034229EA"/>
    <w:multiLevelType w:val="hybridMultilevel"/>
    <w:tmpl w:val="89B437E0"/>
    <w:lvl w:ilvl="0" w:tplc="045A6BEA">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038C4A54"/>
    <w:multiLevelType w:val="hybridMultilevel"/>
    <w:tmpl w:val="A05C5C22"/>
    <w:lvl w:ilvl="0" w:tplc="DF46342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100B6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AB287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1F0347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AA71C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DA6615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ECC61E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5CCA5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B08899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039C39FE"/>
    <w:multiLevelType w:val="hybridMultilevel"/>
    <w:tmpl w:val="286C4186"/>
    <w:lvl w:ilvl="0" w:tplc="43B2975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4D8D8F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08EB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2C527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B0F9F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B4CB5A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DAD6B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93A0ED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3479C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03B60348"/>
    <w:multiLevelType w:val="hybridMultilevel"/>
    <w:tmpl w:val="FCC6E58E"/>
    <w:lvl w:ilvl="0" w:tplc="F71455C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462D0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A3A47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B4A8F6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F6AB94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188E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CB0BCB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7F6D5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02E1C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03DF3098"/>
    <w:multiLevelType w:val="hybridMultilevel"/>
    <w:tmpl w:val="FD08A9E2"/>
    <w:lvl w:ilvl="0" w:tplc="E586E99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9AEFB6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C87EB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E4451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70259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36EEC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1C37A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AAE847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F06946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04962F4B"/>
    <w:multiLevelType w:val="hybridMultilevel"/>
    <w:tmpl w:val="1E56375C"/>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5DB5825"/>
    <w:multiLevelType w:val="hybridMultilevel"/>
    <w:tmpl w:val="97B0E4F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5FE1D94"/>
    <w:multiLevelType w:val="hybridMultilevel"/>
    <w:tmpl w:val="CA84C6D8"/>
    <w:lvl w:ilvl="0" w:tplc="00E828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22B2E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3FEF41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70A2C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25EB6C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025E6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EEF7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EFEEA2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5CD0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06AE736B"/>
    <w:multiLevelType w:val="hybridMultilevel"/>
    <w:tmpl w:val="4858B18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7173C1E"/>
    <w:multiLevelType w:val="hybridMultilevel"/>
    <w:tmpl w:val="32BA9602"/>
    <w:lvl w:ilvl="0" w:tplc="56C4395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A56D8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26C493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CA620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92A4A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CC5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8DCB3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18F39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5A5E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07434D7F"/>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CB2DF3"/>
    <w:multiLevelType w:val="hybridMultilevel"/>
    <w:tmpl w:val="D902BF8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88D3FEC"/>
    <w:multiLevelType w:val="hybridMultilevel"/>
    <w:tmpl w:val="6DD61FFE"/>
    <w:lvl w:ilvl="0" w:tplc="56044EEA">
      <w:start w:val="1"/>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8A7206B"/>
    <w:multiLevelType w:val="hybridMultilevel"/>
    <w:tmpl w:val="31607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8B421A5"/>
    <w:multiLevelType w:val="hybridMultilevel"/>
    <w:tmpl w:val="F72C17F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08C35F7B"/>
    <w:multiLevelType w:val="hybridMultilevel"/>
    <w:tmpl w:val="8A7C3BF2"/>
    <w:lvl w:ilvl="0" w:tplc="2006CE6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F5A100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B843F8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B00E5F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602AE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1BE9DF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B8F1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0827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342D0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08CF2186"/>
    <w:multiLevelType w:val="hybridMultilevel"/>
    <w:tmpl w:val="9926DC10"/>
    <w:lvl w:ilvl="0" w:tplc="D730DF18">
      <w:start w:val="4"/>
      <w:numFmt w:val="decimal"/>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80F07A">
      <w:start w:val="1"/>
      <w:numFmt w:val="lowerLetter"/>
      <w:lvlText w:val="%2"/>
      <w:lvlJc w:val="left"/>
      <w:pPr>
        <w:ind w:left="1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DEB110">
      <w:start w:val="1"/>
      <w:numFmt w:val="lowerRoman"/>
      <w:lvlText w:val="%3"/>
      <w:lvlJc w:val="left"/>
      <w:pPr>
        <w:ind w:left="2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E25E02">
      <w:start w:val="1"/>
      <w:numFmt w:val="decimal"/>
      <w:lvlText w:val="%4"/>
      <w:lvlJc w:val="left"/>
      <w:pPr>
        <w:ind w:left="33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EE1B56">
      <w:start w:val="1"/>
      <w:numFmt w:val="lowerLetter"/>
      <w:lvlText w:val="%5"/>
      <w:lvlJc w:val="left"/>
      <w:pPr>
        <w:ind w:left="40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C46808">
      <w:start w:val="1"/>
      <w:numFmt w:val="lowerRoman"/>
      <w:lvlText w:val="%6"/>
      <w:lvlJc w:val="left"/>
      <w:pPr>
        <w:ind w:left="47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165AA2">
      <w:start w:val="1"/>
      <w:numFmt w:val="decimal"/>
      <w:lvlText w:val="%7"/>
      <w:lvlJc w:val="left"/>
      <w:pPr>
        <w:ind w:left="5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E2D34">
      <w:start w:val="1"/>
      <w:numFmt w:val="lowerLetter"/>
      <w:lvlText w:val="%8"/>
      <w:lvlJc w:val="left"/>
      <w:pPr>
        <w:ind w:left="62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78E1A8">
      <w:start w:val="1"/>
      <w:numFmt w:val="lowerRoman"/>
      <w:lvlText w:val="%9"/>
      <w:lvlJc w:val="left"/>
      <w:pPr>
        <w:ind w:left="69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09937D54"/>
    <w:multiLevelType w:val="hybridMultilevel"/>
    <w:tmpl w:val="873EE71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9D0127E"/>
    <w:multiLevelType w:val="hybridMultilevel"/>
    <w:tmpl w:val="4C942D78"/>
    <w:lvl w:ilvl="0" w:tplc="BFFCC8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AE939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3C6FD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BE6054">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E88807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2B25E2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6EB63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0F4CAC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40FEB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09D5716A"/>
    <w:multiLevelType w:val="hybridMultilevel"/>
    <w:tmpl w:val="6A6070A0"/>
    <w:lvl w:ilvl="0" w:tplc="087E091C">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D2AAFE">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806AB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120919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406FF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0AA3BA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53E0400">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B7C5F2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CAAEB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0A225CDF"/>
    <w:multiLevelType w:val="hybridMultilevel"/>
    <w:tmpl w:val="6726A466"/>
    <w:lvl w:ilvl="0" w:tplc="721048B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CACE5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A0EF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F6ECC5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EAE16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CF2DE8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58E5E0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C9CFF56">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612FC3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0AB26F97"/>
    <w:multiLevelType w:val="hybridMultilevel"/>
    <w:tmpl w:val="AA784460"/>
    <w:lvl w:ilvl="0" w:tplc="045A6BEA">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6" w15:restartNumberingAfterBreak="0">
    <w:nsid w:val="0B4928EB"/>
    <w:multiLevelType w:val="hybridMultilevel"/>
    <w:tmpl w:val="15884FEC"/>
    <w:lvl w:ilvl="0" w:tplc="66E851E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0C4306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DA975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4C64B3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CAA3F1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E4837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C3E22A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34EA6D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B8C64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0B6A1269"/>
    <w:multiLevelType w:val="hybridMultilevel"/>
    <w:tmpl w:val="0F26A15A"/>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0BCE15EE"/>
    <w:multiLevelType w:val="hybridMultilevel"/>
    <w:tmpl w:val="F5986BA2"/>
    <w:lvl w:ilvl="0" w:tplc="B6DCCDCA">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AAB83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824C6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E8531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F297D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661B8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66968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5423C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D04B3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0C3B655B"/>
    <w:multiLevelType w:val="hybridMultilevel"/>
    <w:tmpl w:val="5A8075B0"/>
    <w:lvl w:ilvl="0" w:tplc="44549DC4">
      <w:start w:val="1"/>
      <w:numFmt w:val="decimal"/>
      <w:lvlText w:val="%1."/>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D09EE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702D8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E82C3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2662A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87287A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4CEF4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40F02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C2D87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0C8039F2"/>
    <w:multiLevelType w:val="hybridMultilevel"/>
    <w:tmpl w:val="8DDCB586"/>
    <w:lvl w:ilvl="0" w:tplc="5B426E0C">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AA078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8A91A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9A99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58B40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9E343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90816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1A2B4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90E01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0CCB71B9"/>
    <w:multiLevelType w:val="hybridMultilevel"/>
    <w:tmpl w:val="41BEA054"/>
    <w:lvl w:ilvl="0" w:tplc="56E2745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966F0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8A284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3AAB3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B2C971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5C572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D98D18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E88187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03CFA8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0D122C91"/>
    <w:multiLevelType w:val="hybridMultilevel"/>
    <w:tmpl w:val="C49E59E2"/>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7733E8"/>
    <w:multiLevelType w:val="hybridMultilevel"/>
    <w:tmpl w:val="0C86B794"/>
    <w:lvl w:ilvl="0" w:tplc="4474942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007DA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0E0247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6AF1E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36AD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CFAA76E">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A50C28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324069A">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C280D4">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0E114976"/>
    <w:multiLevelType w:val="hybridMultilevel"/>
    <w:tmpl w:val="E922518E"/>
    <w:lvl w:ilvl="0" w:tplc="18F4BEA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F0089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11CA91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1CAE1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7EE4240">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AACBA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21E5F4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AC27DE">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64C53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0F3478B7"/>
    <w:multiLevelType w:val="hybridMultilevel"/>
    <w:tmpl w:val="B8F05B9C"/>
    <w:lvl w:ilvl="0" w:tplc="072C9E18">
      <w:start w:val="1"/>
      <w:numFmt w:val="bullet"/>
      <w:lvlText w:val="-"/>
      <w:lvlJc w:val="left"/>
      <w:pPr>
        <w:ind w:left="1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AAA533A">
      <w:start w:val="1"/>
      <w:numFmt w:val="bullet"/>
      <w:lvlText w:val="o"/>
      <w:lvlJc w:val="left"/>
      <w:pPr>
        <w:ind w:left="11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224F298">
      <w:start w:val="1"/>
      <w:numFmt w:val="bullet"/>
      <w:lvlText w:val="▪"/>
      <w:lvlJc w:val="left"/>
      <w:pPr>
        <w:ind w:left="19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3E5F1A">
      <w:start w:val="1"/>
      <w:numFmt w:val="bullet"/>
      <w:lvlText w:val="•"/>
      <w:lvlJc w:val="left"/>
      <w:pPr>
        <w:ind w:left="26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6A2CB6">
      <w:start w:val="1"/>
      <w:numFmt w:val="bullet"/>
      <w:lvlText w:val="o"/>
      <w:lvlJc w:val="left"/>
      <w:pPr>
        <w:ind w:left="33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FBC377A">
      <w:start w:val="1"/>
      <w:numFmt w:val="bullet"/>
      <w:lvlText w:val="▪"/>
      <w:lvlJc w:val="left"/>
      <w:pPr>
        <w:ind w:left="40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C164A00">
      <w:start w:val="1"/>
      <w:numFmt w:val="bullet"/>
      <w:lvlText w:val="•"/>
      <w:lvlJc w:val="left"/>
      <w:pPr>
        <w:ind w:left="47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108C8A8">
      <w:start w:val="1"/>
      <w:numFmt w:val="bullet"/>
      <w:lvlText w:val="o"/>
      <w:lvlJc w:val="left"/>
      <w:pPr>
        <w:ind w:left="55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16EE83C">
      <w:start w:val="1"/>
      <w:numFmt w:val="bullet"/>
      <w:lvlText w:val="▪"/>
      <w:lvlJc w:val="left"/>
      <w:pPr>
        <w:ind w:left="62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10BD4819"/>
    <w:multiLevelType w:val="hybridMultilevel"/>
    <w:tmpl w:val="38C0849C"/>
    <w:lvl w:ilvl="0" w:tplc="D9BEE5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C4D47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D6C6E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604DC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AAB6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3A33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36EBCA">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6BBF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80D6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11191A0B"/>
    <w:multiLevelType w:val="hybridMultilevel"/>
    <w:tmpl w:val="A98856D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11632F18"/>
    <w:multiLevelType w:val="hybridMultilevel"/>
    <w:tmpl w:val="D02832EC"/>
    <w:lvl w:ilvl="0" w:tplc="0FE66E9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6DED08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2F212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7AA4A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54919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30250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456668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53C351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F32874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11867682"/>
    <w:multiLevelType w:val="hybridMultilevel"/>
    <w:tmpl w:val="46FA72CE"/>
    <w:lvl w:ilvl="0" w:tplc="E8F4825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80BE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4C7C1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6209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DED6B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89C36C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A1A487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14E86E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8C3C0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0" w15:restartNumberingAfterBreak="0">
    <w:nsid w:val="11E650E8"/>
    <w:multiLevelType w:val="hybridMultilevel"/>
    <w:tmpl w:val="1BF0302A"/>
    <w:lvl w:ilvl="0" w:tplc="1500168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2AF486">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C14D108">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EC529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8627384">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CA7C5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66600A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4207F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8CAC17E">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1205049D"/>
    <w:multiLevelType w:val="hybridMultilevel"/>
    <w:tmpl w:val="60481240"/>
    <w:lvl w:ilvl="0" w:tplc="8556BB9C">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282632">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4108A1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26C9A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BC0398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12267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232456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D5A919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78B75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2" w15:restartNumberingAfterBreak="0">
    <w:nsid w:val="12224779"/>
    <w:multiLevelType w:val="hybridMultilevel"/>
    <w:tmpl w:val="6AB06B0E"/>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3" w15:restartNumberingAfterBreak="0">
    <w:nsid w:val="12404CAB"/>
    <w:multiLevelType w:val="hybridMultilevel"/>
    <w:tmpl w:val="E3BE7BC0"/>
    <w:lvl w:ilvl="0" w:tplc="0B68107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C36196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DACF02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72DA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6780C2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90C5BC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22E8A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1EA8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6648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128D5833"/>
    <w:multiLevelType w:val="hybridMultilevel"/>
    <w:tmpl w:val="6FDEF2DC"/>
    <w:lvl w:ilvl="0" w:tplc="90AECCC6">
      <w:start w:val="1"/>
      <w:numFmt w:val="decimal"/>
      <w:pStyle w:val="Heading2"/>
      <w:lvlText w:val="Điều %1."/>
      <w:lvlJc w:val="left"/>
      <w:pPr>
        <w:ind w:left="1495" w:hanging="360"/>
      </w:pPr>
      <w:rPr>
        <w:rFonts w:ascii="Times New Roman Bold" w:hAnsi="Times New Roman Bold" w:hint="default"/>
        <w:b/>
        <w:i w:val="0"/>
        <w:strike w:val="0"/>
        <w:color w:val="auto"/>
        <w:sz w:val="28"/>
        <w:u w:val="none"/>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5" w15:restartNumberingAfterBreak="0">
    <w:nsid w:val="12963145"/>
    <w:multiLevelType w:val="hybridMultilevel"/>
    <w:tmpl w:val="B956BED8"/>
    <w:lvl w:ilvl="0" w:tplc="FE7C86B8">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DA8FC9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34B67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1ABEF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B0CA4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EE96E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98893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BC896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5080F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13294BEA"/>
    <w:multiLevelType w:val="hybridMultilevel"/>
    <w:tmpl w:val="400A3B92"/>
    <w:lvl w:ilvl="0" w:tplc="DC3C8018">
      <w:start w:val="1"/>
      <w:numFmt w:val="lowerLetter"/>
      <w:lvlText w:val="%1)"/>
      <w:lvlJc w:val="left"/>
      <w:pPr>
        <w:ind w:left="6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72E4E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ED9F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FC3AF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7496D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4690B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AA766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82179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588A7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13D45103"/>
    <w:multiLevelType w:val="hybridMultilevel"/>
    <w:tmpl w:val="4FE2FDE8"/>
    <w:lvl w:ilvl="0" w:tplc="353CA31A">
      <w:start w:val="1"/>
      <w:numFmt w:val="bullet"/>
      <w:lvlText w:val="-"/>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429DD2">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6809A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9046DA">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96B9B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A850F0">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7CF6B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04367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6A07D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14A71171"/>
    <w:multiLevelType w:val="hybridMultilevel"/>
    <w:tmpl w:val="25FA4F44"/>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E25E28"/>
    <w:multiLevelType w:val="hybridMultilevel"/>
    <w:tmpl w:val="D55A72E2"/>
    <w:lvl w:ilvl="0" w:tplc="EB049446">
      <w:start w:val="1"/>
      <w:numFmt w:val="bullet"/>
      <w:lvlText w:val="-"/>
      <w:lvlJc w:val="left"/>
      <w:pPr>
        <w:ind w:left="1119"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ED6CF190">
      <w:start w:val="1"/>
      <w:numFmt w:val="bullet"/>
      <w:lvlText w:val="o"/>
      <w:lvlJc w:val="left"/>
      <w:pPr>
        <w:ind w:left="16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B76AD6A6">
      <w:start w:val="1"/>
      <w:numFmt w:val="bullet"/>
      <w:lvlText w:val="▪"/>
      <w:lvlJc w:val="left"/>
      <w:pPr>
        <w:ind w:left="23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26D8885A">
      <w:start w:val="1"/>
      <w:numFmt w:val="bullet"/>
      <w:lvlText w:val="•"/>
      <w:lvlJc w:val="left"/>
      <w:pPr>
        <w:ind w:left="30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75C6951E">
      <w:start w:val="1"/>
      <w:numFmt w:val="bullet"/>
      <w:lvlText w:val="o"/>
      <w:lvlJc w:val="left"/>
      <w:pPr>
        <w:ind w:left="38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1AB61198">
      <w:start w:val="1"/>
      <w:numFmt w:val="bullet"/>
      <w:lvlText w:val="▪"/>
      <w:lvlJc w:val="left"/>
      <w:pPr>
        <w:ind w:left="452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BE20DB6">
      <w:start w:val="1"/>
      <w:numFmt w:val="bullet"/>
      <w:lvlText w:val="•"/>
      <w:lvlJc w:val="left"/>
      <w:pPr>
        <w:ind w:left="52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68AABBFE">
      <w:start w:val="1"/>
      <w:numFmt w:val="bullet"/>
      <w:lvlText w:val="o"/>
      <w:lvlJc w:val="left"/>
      <w:pPr>
        <w:ind w:left="59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9742423C">
      <w:start w:val="1"/>
      <w:numFmt w:val="bullet"/>
      <w:lvlText w:val="▪"/>
      <w:lvlJc w:val="left"/>
      <w:pPr>
        <w:ind w:left="66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90" w15:restartNumberingAfterBreak="0">
    <w:nsid w:val="15CD199A"/>
    <w:multiLevelType w:val="hybridMultilevel"/>
    <w:tmpl w:val="C02CFD6E"/>
    <w:lvl w:ilvl="0" w:tplc="C7407560">
      <w:start w:val="1"/>
      <w:numFmt w:val="decimal"/>
      <w:lvlText w:val="Điều %1."/>
      <w:lvlJc w:val="left"/>
      <w:pPr>
        <w:ind w:left="1440" w:hanging="360"/>
      </w:pPr>
      <w:rPr>
        <w:rFonts w:ascii="Times New Roman Bold" w:hAnsi="Times New Roman Bold" w:hint="default"/>
        <w:b/>
        <w:i w:val="0"/>
        <w:strike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15F63561"/>
    <w:multiLevelType w:val="hybridMultilevel"/>
    <w:tmpl w:val="0002A824"/>
    <w:lvl w:ilvl="0" w:tplc="F4FC30DC">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C8CE44">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9ACFAEE">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A6288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D567BC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AD6D3E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3609F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9FA2BF0">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469F6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167F3BE7"/>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6A86879"/>
    <w:multiLevelType w:val="hybridMultilevel"/>
    <w:tmpl w:val="8B6E93EE"/>
    <w:lvl w:ilvl="0" w:tplc="9FE22FD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A2E722">
      <w:start w:val="1"/>
      <w:numFmt w:val="bullet"/>
      <w:lvlText w:val="o"/>
      <w:lvlJc w:val="left"/>
      <w:pPr>
        <w:ind w:left="128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3A112C">
      <w:start w:val="1"/>
      <w:numFmt w:val="bullet"/>
      <w:lvlText w:val="▪"/>
      <w:lvlJc w:val="left"/>
      <w:pPr>
        <w:ind w:left="20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F2E6AF2">
      <w:start w:val="1"/>
      <w:numFmt w:val="bullet"/>
      <w:lvlText w:val="•"/>
      <w:lvlJc w:val="left"/>
      <w:pPr>
        <w:ind w:left="272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0A4E14">
      <w:start w:val="1"/>
      <w:numFmt w:val="bullet"/>
      <w:lvlText w:val="o"/>
      <w:lvlJc w:val="left"/>
      <w:pPr>
        <w:ind w:left="344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14C3618">
      <w:start w:val="1"/>
      <w:numFmt w:val="bullet"/>
      <w:lvlText w:val="▪"/>
      <w:lvlJc w:val="left"/>
      <w:pPr>
        <w:ind w:left="416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F9A9B38">
      <w:start w:val="1"/>
      <w:numFmt w:val="bullet"/>
      <w:lvlText w:val="•"/>
      <w:lvlJc w:val="left"/>
      <w:pPr>
        <w:ind w:left="48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2287A30">
      <w:start w:val="1"/>
      <w:numFmt w:val="bullet"/>
      <w:lvlText w:val="o"/>
      <w:lvlJc w:val="left"/>
      <w:pPr>
        <w:ind w:left="56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9C4E00">
      <w:start w:val="1"/>
      <w:numFmt w:val="bullet"/>
      <w:lvlText w:val="▪"/>
      <w:lvlJc w:val="left"/>
      <w:pPr>
        <w:ind w:left="63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16A90CCB"/>
    <w:multiLevelType w:val="hybridMultilevel"/>
    <w:tmpl w:val="0FBA9A28"/>
    <w:lvl w:ilvl="0" w:tplc="7CEE312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FCEA7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C0472B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860E1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538693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5DA4C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B659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2C0E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764A8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5" w15:restartNumberingAfterBreak="0">
    <w:nsid w:val="16B25D2E"/>
    <w:multiLevelType w:val="hybridMultilevel"/>
    <w:tmpl w:val="F7AE5B74"/>
    <w:lvl w:ilvl="0" w:tplc="D07E1F7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8187F7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CB5C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B40821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94C0DD4">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0E11C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60CD1C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C18E89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CF228C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16C52C94"/>
    <w:multiLevelType w:val="hybridMultilevel"/>
    <w:tmpl w:val="C8C6DF32"/>
    <w:lvl w:ilvl="0" w:tplc="9C2E273A">
      <w:start w:val="1"/>
      <w:numFmt w:val="decimal"/>
      <w:lvlText w:val="Phụ lục 3.%1."/>
      <w:lvlJc w:val="center"/>
      <w:pPr>
        <w:ind w:left="2345"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6E03C86"/>
    <w:multiLevelType w:val="hybridMultilevel"/>
    <w:tmpl w:val="41D05730"/>
    <w:lvl w:ilvl="0" w:tplc="382A0B8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09A055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81C5AD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D86F9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9D07B0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3A621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364EF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401A1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008D8A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8" w15:restartNumberingAfterBreak="0">
    <w:nsid w:val="170375C5"/>
    <w:multiLevelType w:val="hybridMultilevel"/>
    <w:tmpl w:val="C1B845D0"/>
    <w:lvl w:ilvl="0" w:tplc="8CEEE950">
      <w:start w:val="1"/>
      <w:numFmt w:val="bullet"/>
      <w:lvlText w:val="•"/>
      <w:lvlJc w:val="left"/>
      <w:pPr>
        <w:ind w:left="2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6AC9FA">
      <w:start w:val="1"/>
      <w:numFmt w:val="bullet"/>
      <w:lvlText w:val="o"/>
      <w:lvlJc w:val="left"/>
      <w:pPr>
        <w:ind w:left="11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53276CA">
      <w:start w:val="1"/>
      <w:numFmt w:val="bullet"/>
      <w:lvlText w:val="▪"/>
      <w:lvlJc w:val="left"/>
      <w:pPr>
        <w:ind w:left="19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E09276">
      <w:start w:val="1"/>
      <w:numFmt w:val="bullet"/>
      <w:lvlText w:val="•"/>
      <w:lvlJc w:val="left"/>
      <w:pPr>
        <w:ind w:left="2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2A6680">
      <w:start w:val="1"/>
      <w:numFmt w:val="bullet"/>
      <w:lvlText w:val="o"/>
      <w:lvlJc w:val="left"/>
      <w:pPr>
        <w:ind w:left="33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C431D0">
      <w:start w:val="1"/>
      <w:numFmt w:val="bullet"/>
      <w:lvlText w:val="▪"/>
      <w:lvlJc w:val="left"/>
      <w:pPr>
        <w:ind w:left="40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8EA446">
      <w:start w:val="1"/>
      <w:numFmt w:val="bullet"/>
      <w:lvlText w:val="•"/>
      <w:lvlJc w:val="left"/>
      <w:pPr>
        <w:ind w:left="4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281A06">
      <w:start w:val="1"/>
      <w:numFmt w:val="bullet"/>
      <w:lvlText w:val="o"/>
      <w:lvlJc w:val="left"/>
      <w:pPr>
        <w:ind w:left="5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0A0E8EC">
      <w:start w:val="1"/>
      <w:numFmt w:val="bullet"/>
      <w:lvlText w:val="▪"/>
      <w:lvlJc w:val="left"/>
      <w:pPr>
        <w:ind w:left="6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9" w15:restartNumberingAfterBreak="0">
    <w:nsid w:val="170A1ED0"/>
    <w:multiLevelType w:val="hybridMultilevel"/>
    <w:tmpl w:val="83D03420"/>
    <w:lvl w:ilvl="0" w:tplc="3C029B46">
      <w:start w:val="3"/>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5017C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40108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E4671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30C96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78AE5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84D01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DE29C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0C991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0" w15:restartNumberingAfterBreak="0">
    <w:nsid w:val="17C342DE"/>
    <w:multiLevelType w:val="hybridMultilevel"/>
    <w:tmpl w:val="17C415E4"/>
    <w:lvl w:ilvl="0" w:tplc="47644360">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02BA2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616E4C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D72B0E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04C960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206D4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CAF1F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02E1C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56F3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1" w15:restartNumberingAfterBreak="0">
    <w:nsid w:val="17E9013B"/>
    <w:multiLevelType w:val="hybridMultilevel"/>
    <w:tmpl w:val="A542509C"/>
    <w:lvl w:ilvl="0" w:tplc="CCEE6B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CE81DA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A693D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636437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6C04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8FA76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48FA6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1CE7E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3303F3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2" w15:restartNumberingAfterBreak="0">
    <w:nsid w:val="180103EA"/>
    <w:multiLevelType w:val="hybridMultilevel"/>
    <w:tmpl w:val="8EF4C182"/>
    <w:lvl w:ilvl="0" w:tplc="54385EC0">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63C0D0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3A78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3EC3D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B30935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6CCED2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206ABB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4C44F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9EE50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3" w15:restartNumberingAfterBreak="0">
    <w:nsid w:val="19087CFC"/>
    <w:multiLevelType w:val="hybridMultilevel"/>
    <w:tmpl w:val="4F52841C"/>
    <w:lvl w:ilvl="0" w:tplc="B4B054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382C5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2C212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742D4A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D8805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C8AA19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0ACC6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08DDA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CA30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1AE91641"/>
    <w:multiLevelType w:val="hybridMultilevel"/>
    <w:tmpl w:val="F552D00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B84418D"/>
    <w:multiLevelType w:val="hybridMultilevel"/>
    <w:tmpl w:val="E4B0DEE8"/>
    <w:lvl w:ilvl="0" w:tplc="2090A8F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8967D9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2980CB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50F1E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0C918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1E0BB4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FA1A28">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880C2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54BA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6" w15:restartNumberingAfterBreak="0">
    <w:nsid w:val="1B9E2D09"/>
    <w:multiLevelType w:val="hybridMultilevel"/>
    <w:tmpl w:val="C3C62938"/>
    <w:lvl w:ilvl="0" w:tplc="A3CAF5C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845CB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B6A77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A42F4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FAF6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680CB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C81EB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0F07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62C070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1BAC500A"/>
    <w:multiLevelType w:val="hybridMultilevel"/>
    <w:tmpl w:val="AE4E8C6E"/>
    <w:lvl w:ilvl="0" w:tplc="D9D69118">
      <w:start w:val="1"/>
      <w:numFmt w:val="bullet"/>
      <w:lvlText w:val="•"/>
      <w:lvlJc w:val="left"/>
      <w:pPr>
        <w:ind w:left="2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3E35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9F0FA6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90BA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C8FE5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83C6AB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00099D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D88BF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D1C7ED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8" w15:restartNumberingAfterBreak="0">
    <w:nsid w:val="1C257271"/>
    <w:multiLevelType w:val="hybridMultilevel"/>
    <w:tmpl w:val="34728470"/>
    <w:lvl w:ilvl="0" w:tplc="3CC604AC">
      <w:start w:val="1"/>
      <w:numFmt w:val="bullet"/>
      <w:lvlText w:val="-"/>
      <w:lvlJc w:val="left"/>
      <w:pPr>
        <w:ind w:left="11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B2CCD8A4">
      <w:start w:val="1"/>
      <w:numFmt w:val="bullet"/>
      <w:lvlText w:val="o"/>
      <w:lvlJc w:val="left"/>
      <w:pPr>
        <w:ind w:left="16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BE3483CC">
      <w:start w:val="1"/>
      <w:numFmt w:val="bullet"/>
      <w:lvlText w:val="▪"/>
      <w:lvlJc w:val="left"/>
      <w:pPr>
        <w:ind w:left="23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252BEA8">
      <w:start w:val="1"/>
      <w:numFmt w:val="bullet"/>
      <w:lvlText w:val="•"/>
      <w:lvlJc w:val="left"/>
      <w:pPr>
        <w:ind w:left="30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E310729E">
      <w:start w:val="1"/>
      <w:numFmt w:val="bullet"/>
      <w:lvlText w:val="o"/>
      <w:lvlJc w:val="left"/>
      <w:pPr>
        <w:ind w:left="38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AB8CC73C">
      <w:start w:val="1"/>
      <w:numFmt w:val="bullet"/>
      <w:lvlText w:val="▪"/>
      <w:lvlJc w:val="left"/>
      <w:pPr>
        <w:ind w:left="452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EA263AD0">
      <w:start w:val="1"/>
      <w:numFmt w:val="bullet"/>
      <w:lvlText w:val="•"/>
      <w:lvlJc w:val="left"/>
      <w:pPr>
        <w:ind w:left="52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C670709A">
      <w:start w:val="1"/>
      <w:numFmt w:val="bullet"/>
      <w:lvlText w:val="o"/>
      <w:lvlJc w:val="left"/>
      <w:pPr>
        <w:ind w:left="59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832DC5A">
      <w:start w:val="1"/>
      <w:numFmt w:val="bullet"/>
      <w:lvlText w:val="▪"/>
      <w:lvlJc w:val="left"/>
      <w:pPr>
        <w:ind w:left="66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09" w15:restartNumberingAfterBreak="0">
    <w:nsid w:val="1C714937"/>
    <w:multiLevelType w:val="hybridMultilevel"/>
    <w:tmpl w:val="14B855B2"/>
    <w:lvl w:ilvl="0" w:tplc="1A9067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6EA2E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D8DB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9F44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D06DE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658026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E14080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BBC720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EFC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0" w15:restartNumberingAfterBreak="0">
    <w:nsid w:val="1C941E67"/>
    <w:multiLevelType w:val="hybridMultilevel"/>
    <w:tmpl w:val="33F6EAF0"/>
    <w:lvl w:ilvl="0" w:tplc="A44ED8B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3C4E74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5E8DDE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92576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EA20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BFA04F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280818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72EE6F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C1E21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1" w15:restartNumberingAfterBreak="0">
    <w:nsid w:val="1CCF6990"/>
    <w:multiLevelType w:val="hybridMultilevel"/>
    <w:tmpl w:val="E9BEC99A"/>
    <w:lvl w:ilvl="0" w:tplc="A45CD8B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86C67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098C14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F5CCB8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29EE3A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50C99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E07A7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6C69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4A94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2" w15:restartNumberingAfterBreak="0">
    <w:nsid w:val="1DC969F9"/>
    <w:multiLevelType w:val="multilevel"/>
    <w:tmpl w:val="7C7E799C"/>
    <w:lvl w:ilvl="0">
      <w:start w:val="1"/>
      <w:numFmt w:val="lowerLetter"/>
      <w:lvlText w:val="%1)"/>
      <w:lvlJc w:val="left"/>
      <w:pPr>
        <w:ind w:left="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3" w15:restartNumberingAfterBreak="0">
    <w:nsid w:val="1DF040BF"/>
    <w:multiLevelType w:val="hybridMultilevel"/>
    <w:tmpl w:val="1C66CEF4"/>
    <w:lvl w:ilvl="0" w:tplc="06040F84">
      <w:start w:val="1"/>
      <w:numFmt w:val="bullet"/>
      <w:lvlText w:val="•"/>
      <w:lvlJc w:val="left"/>
      <w:pPr>
        <w:ind w:left="24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B02137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8F2779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8A7CEC">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0A03FF2">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CCC1A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823876">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E2CF76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52828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4" w15:restartNumberingAfterBreak="0">
    <w:nsid w:val="1EBB1670"/>
    <w:multiLevelType w:val="hybridMultilevel"/>
    <w:tmpl w:val="0BF031AE"/>
    <w:lvl w:ilvl="0" w:tplc="045A6BEA">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5" w15:restartNumberingAfterBreak="0">
    <w:nsid w:val="1F16474F"/>
    <w:multiLevelType w:val="hybridMultilevel"/>
    <w:tmpl w:val="A8E00A2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3A2239"/>
    <w:multiLevelType w:val="hybridMultilevel"/>
    <w:tmpl w:val="30E414D2"/>
    <w:lvl w:ilvl="0" w:tplc="1A440B2E">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1F4438E4"/>
    <w:multiLevelType w:val="hybridMultilevel"/>
    <w:tmpl w:val="745682A8"/>
    <w:lvl w:ilvl="0" w:tplc="08308C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3F6931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00AA0F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1E140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70CDD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160B2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5B4290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DC7B6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F4CCE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8" w15:restartNumberingAfterBreak="0">
    <w:nsid w:val="20227233"/>
    <w:multiLevelType w:val="hybridMultilevel"/>
    <w:tmpl w:val="BE86C00C"/>
    <w:lvl w:ilvl="0" w:tplc="2C7635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3E27C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2C7FD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EEEB74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043B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21E630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14AED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10961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FC10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9" w15:restartNumberingAfterBreak="0">
    <w:nsid w:val="202F5E23"/>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5E6E23"/>
    <w:multiLevelType w:val="multilevel"/>
    <w:tmpl w:val="55D2EC08"/>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21" w15:restartNumberingAfterBreak="0">
    <w:nsid w:val="20866381"/>
    <w:multiLevelType w:val="hybridMultilevel"/>
    <w:tmpl w:val="4818304A"/>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2" w15:restartNumberingAfterBreak="0">
    <w:nsid w:val="213769B3"/>
    <w:multiLevelType w:val="hybridMultilevel"/>
    <w:tmpl w:val="8E8C2718"/>
    <w:lvl w:ilvl="0" w:tplc="093A7A54">
      <w:start w:val="1"/>
      <w:numFmt w:val="bullet"/>
      <w:lvlText w:val="•"/>
      <w:lvlJc w:val="left"/>
      <w:pPr>
        <w:ind w:left="2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D3A77D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9586E9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4DA80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5664A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79ADD3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63D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E682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506CA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3" w15:restartNumberingAfterBreak="0">
    <w:nsid w:val="214A4ADC"/>
    <w:multiLevelType w:val="hybridMultilevel"/>
    <w:tmpl w:val="4350CA5E"/>
    <w:lvl w:ilvl="0" w:tplc="FB941A8E">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5684CC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C34160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03E5DF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3A6F2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7A42DE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16FABA">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2BA4286">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41CC92A">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4" w15:restartNumberingAfterBreak="0">
    <w:nsid w:val="2158711F"/>
    <w:multiLevelType w:val="hybridMultilevel"/>
    <w:tmpl w:val="0680B9FC"/>
    <w:lvl w:ilvl="0" w:tplc="7FDA545E">
      <w:start w:val="4"/>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FEC59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88E6F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0E5CC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AA554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B4E46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DCBAA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C6A5D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ACF84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5" w15:restartNumberingAfterBreak="0">
    <w:nsid w:val="221E1AE7"/>
    <w:multiLevelType w:val="hybridMultilevel"/>
    <w:tmpl w:val="7C5A22E0"/>
    <w:lvl w:ilvl="0" w:tplc="65F273B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6A9DB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CE8A7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4A7BE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D8C2D4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12C0E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3C23F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004D72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022FF9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6" w15:restartNumberingAfterBreak="0">
    <w:nsid w:val="22223BD3"/>
    <w:multiLevelType w:val="hybridMultilevel"/>
    <w:tmpl w:val="BBAA117C"/>
    <w:lvl w:ilvl="0" w:tplc="169A8B2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90D57A">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32CA6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4B2D4C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750B34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35C71C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54E7E4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3AA3F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02EFDC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7" w15:restartNumberingAfterBreak="0">
    <w:nsid w:val="2280357E"/>
    <w:multiLevelType w:val="hybridMultilevel"/>
    <w:tmpl w:val="BA7A8978"/>
    <w:lvl w:ilvl="0" w:tplc="64D010E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CD6493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2041F2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0D071E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6BEEE1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F1A4B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ACD2BE">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40AEA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3254A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8" w15:restartNumberingAfterBreak="0">
    <w:nsid w:val="22FD070F"/>
    <w:multiLevelType w:val="hybridMultilevel"/>
    <w:tmpl w:val="02F6F4BE"/>
    <w:lvl w:ilvl="0" w:tplc="CA04AD0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2FE52C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A2C42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B2CD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2C384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B075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DD4917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0625B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A743C5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9" w15:restartNumberingAfterBreak="0">
    <w:nsid w:val="236765A7"/>
    <w:multiLevelType w:val="hybridMultilevel"/>
    <w:tmpl w:val="0CC07FAC"/>
    <w:lvl w:ilvl="0" w:tplc="8B5EFE4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24108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9A600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942D1C">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696832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238866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D8EAB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C26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FD2F41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0" w15:restartNumberingAfterBreak="0">
    <w:nsid w:val="23C4454D"/>
    <w:multiLevelType w:val="hybridMultilevel"/>
    <w:tmpl w:val="9EE64FF2"/>
    <w:lvl w:ilvl="0" w:tplc="79F6687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D2EB0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0C4872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A983D3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AE8B0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20A46A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BEDF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E06E18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4C367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1" w15:restartNumberingAfterBreak="0">
    <w:nsid w:val="24C42DBF"/>
    <w:multiLevelType w:val="hybridMultilevel"/>
    <w:tmpl w:val="42E854E4"/>
    <w:lvl w:ilvl="0" w:tplc="071E6FD6">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60A19A">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3035E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7AB5A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DCF42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7D6CF6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04E71B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A2685D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D52009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2" w15:restartNumberingAfterBreak="0">
    <w:nsid w:val="257C35EB"/>
    <w:multiLevelType w:val="hybridMultilevel"/>
    <w:tmpl w:val="542CA1B8"/>
    <w:lvl w:ilvl="0" w:tplc="5450E8CA">
      <w:start w:val="5"/>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58470BA"/>
    <w:multiLevelType w:val="hybridMultilevel"/>
    <w:tmpl w:val="D1065C7E"/>
    <w:lvl w:ilvl="0" w:tplc="DFAE96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82569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3AA8C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7E7C7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EA38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003E7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438C3C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3C1FC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9E15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4" w15:restartNumberingAfterBreak="0">
    <w:nsid w:val="25AA2C08"/>
    <w:multiLevelType w:val="hybridMultilevel"/>
    <w:tmpl w:val="EB8A920E"/>
    <w:lvl w:ilvl="0" w:tplc="A2287A6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2526DB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F2C73D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A85D0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682F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4A8A8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E8876B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9E8D4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C20F08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5" w15:restartNumberingAfterBreak="0">
    <w:nsid w:val="25CF2CC1"/>
    <w:multiLevelType w:val="hybridMultilevel"/>
    <w:tmpl w:val="41F6D9C2"/>
    <w:lvl w:ilvl="0" w:tplc="A6A482A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E820FE">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6BC259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9488A5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FEAF0D8">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82C0E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7929F1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A8D79C">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06C636">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6" w15:restartNumberingAfterBreak="0">
    <w:nsid w:val="261826D1"/>
    <w:multiLevelType w:val="hybridMultilevel"/>
    <w:tmpl w:val="9774A4B2"/>
    <w:lvl w:ilvl="0" w:tplc="AB1E0E4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2347ED8">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4CE44F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0C309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2BA6A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3C45138">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F6D1A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086F84">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CEBDE0">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7" w15:restartNumberingAfterBreak="0">
    <w:nsid w:val="263C0328"/>
    <w:multiLevelType w:val="hybridMultilevel"/>
    <w:tmpl w:val="77FEDC5E"/>
    <w:lvl w:ilvl="0" w:tplc="BB3ECCB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4A195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FE463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F257F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FC6F71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F603CE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1A852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BE1A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E3A43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8" w15:restartNumberingAfterBreak="0">
    <w:nsid w:val="26647129"/>
    <w:multiLevelType w:val="hybridMultilevel"/>
    <w:tmpl w:val="217CD84E"/>
    <w:lvl w:ilvl="0" w:tplc="E4A895E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D6CDB4">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E2271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8CD0A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82268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8C485E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5FEE45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D2C49A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11225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9" w15:restartNumberingAfterBreak="0">
    <w:nsid w:val="267515EC"/>
    <w:multiLevelType w:val="hybridMultilevel"/>
    <w:tmpl w:val="7E16851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40" w15:restartNumberingAfterBreak="0">
    <w:nsid w:val="26DB6BCE"/>
    <w:multiLevelType w:val="hybridMultilevel"/>
    <w:tmpl w:val="39C479C2"/>
    <w:lvl w:ilvl="0" w:tplc="8BD0397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6B4CA8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32C19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4D0E1F4">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2106B5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8CA2950">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76A5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2DABD7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2D45C9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1" w15:restartNumberingAfterBreak="0">
    <w:nsid w:val="26E975DD"/>
    <w:multiLevelType w:val="multilevel"/>
    <w:tmpl w:val="F94A4CC4"/>
    <w:lvl w:ilvl="0">
      <w:start w:val="5"/>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142" w15:restartNumberingAfterBreak="0">
    <w:nsid w:val="2723258A"/>
    <w:multiLevelType w:val="hybridMultilevel"/>
    <w:tmpl w:val="C292E7AA"/>
    <w:lvl w:ilvl="0" w:tplc="E3FCF2A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CE0204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FE27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42EEDD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FE57C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8CDD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D2235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90EA77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0DCB0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3" w15:restartNumberingAfterBreak="0">
    <w:nsid w:val="27B33BD8"/>
    <w:multiLevelType w:val="hybridMultilevel"/>
    <w:tmpl w:val="0C383D44"/>
    <w:lvl w:ilvl="0" w:tplc="EE2C97E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9B2225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3A2C3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2081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9DE675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3E76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E96EFA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E892C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E4E5AC0">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4" w15:restartNumberingAfterBreak="0">
    <w:nsid w:val="28CD04F3"/>
    <w:multiLevelType w:val="hybridMultilevel"/>
    <w:tmpl w:val="2F7649A4"/>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9CD51F0"/>
    <w:multiLevelType w:val="hybridMultilevel"/>
    <w:tmpl w:val="6C4E4DE8"/>
    <w:lvl w:ilvl="0" w:tplc="3DA0A6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36BD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F0A518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13C550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56EC3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BB894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DF64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AD68B2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95866C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6" w15:restartNumberingAfterBreak="0">
    <w:nsid w:val="29D2211B"/>
    <w:multiLevelType w:val="hybridMultilevel"/>
    <w:tmpl w:val="A6326230"/>
    <w:lvl w:ilvl="0" w:tplc="442EE92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5A476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468F64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078BDC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AED83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B18C22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44EDD7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67E9A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AC65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7" w15:restartNumberingAfterBreak="0">
    <w:nsid w:val="2A437C5F"/>
    <w:multiLevelType w:val="hybridMultilevel"/>
    <w:tmpl w:val="19901DBE"/>
    <w:lvl w:ilvl="0" w:tplc="857C5FC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DC211E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E40BC8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E12889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EBABD3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BBE960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69A495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FAFFE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69C2FC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8" w15:restartNumberingAfterBreak="0">
    <w:nsid w:val="2A8E31B8"/>
    <w:multiLevelType w:val="hybridMultilevel"/>
    <w:tmpl w:val="36D865AA"/>
    <w:lvl w:ilvl="0" w:tplc="B546DA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A45E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16BED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D1EF2C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28E3D1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6C6F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C2D62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486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9202F6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9" w15:restartNumberingAfterBreak="0">
    <w:nsid w:val="2AB529C8"/>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0" w15:restartNumberingAfterBreak="0">
    <w:nsid w:val="2B796C00"/>
    <w:multiLevelType w:val="hybridMultilevel"/>
    <w:tmpl w:val="22F68AF0"/>
    <w:lvl w:ilvl="0" w:tplc="B01E03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9C26DA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A90640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56C76B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050694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D61E3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57A7B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E3AC0">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72B90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1" w15:restartNumberingAfterBreak="0">
    <w:nsid w:val="2B8F5781"/>
    <w:multiLevelType w:val="hybridMultilevel"/>
    <w:tmpl w:val="859C22C8"/>
    <w:lvl w:ilvl="0" w:tplc="CB749DC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ACD7B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4EDE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6C138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78CB6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AA0A5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78A5C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DC7F0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6494E2">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2" w15:restartNumberingAfterBreak="0">
    <w:nsid w:val="2CD1064A"/>
    <w:multiLevelType w:val="hybridMultilevel"/>
    <w:tmpl w:val="D4F08920"/>
    <w:lvl w:ilvl="0" w:tplc="6FDE391E">
      <w:start w:val="1"/>
      <w:numFmt w:val="bullet"/>
      <w:lvlText w:val="•"/>
      <w:lvlJc w:val="left"/>
      <w:pPr>
        <w:ind w:left="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AE3DE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57446D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936C1A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A45EF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5A6588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6B0670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3049E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75894C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3" w15:restartNumberingAfterBreak="0">
    <w:nsid w:val="2D3F01B8"/>
    <w:multiLevelType w:val="hybridMultilevel"/>
    <w:tmpl w:val="248C6372"/>
    <w:lvl w:ilvl="0" w:tplc="60F64E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BAAF0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AE5EC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EC6B9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B272D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AA00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5CCAB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95E8A5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1031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4" w15:restartNumberingAfterBreak="0">
    <w:nsid w:val="2D9859D0"/>
    <w:multiLevelType w:val="hybridMultilevel"/>
    <w:tmpl w:val="800A68F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DF716BD"/>
    <w:multiLevelType w:val="hybridMultilevel"/>
    <w:tmpl w:val="27BE16F8"/>
    <w:lvl w:ilvl="0" w:tplc="7DBE6CA2">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06E1F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6E6FC8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C2CBA0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A26342">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A089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8CBC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3CAAF2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4E6579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6" w15:restartNumberingAfterBreak="0">
    <w:nsid w:val="2E7A3A1B"/>
    <w:multiLevelType w:val="hybridMultilevel"/>
    <w:tmpl w:val="497801EE"/>
    <w:lvl w:ilvl="0" w:tplc="251C123E">
      <w:start w:val="1"/>
      <w:numFmt w:val="decimal"/>
      <w:lvlText w:val="Phụ lục %1"/>
      <w:lvlJc w:val="left"/>
      <w:pPr>
        <w:ind w:left="4897"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F36783B"/>
    <w:multiLevelType w:val="hybridMultilevel"/>
    <w:tmpl w:val="A01494AA"/>
    <w:lvl w:ilvl="0" w:tplc="B6569F2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6DAF6E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F63FC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E68646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6841B5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E0A05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4C69F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F0CA3B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04DAD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8" w15:restartNumberingAfterBreak="0">
    <w:nsid w:val="2F557AE6"/>
    <w:multiLevelType w:val="hybridMultilevel"/>
    <w:tmpl w:val="27DA284C"/>
    <w:lvl w:ilvl="0" w:tplc="53A0A5A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3298D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6D64FE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0A7BA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D383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598725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CE064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EB2264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6462C4">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9" w15:restartNumberingAfterBreak="0">
    <w:nsid w:val="2FB6249D"/>
    <w:multiLevelType w:val="hybridMultilevel"/>
    <w:tmpl w:val="9D02FC9E"/>
    <w:lvl w:ilvl="0" w:tplc="CFAE02E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E05B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14CF1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6C6F17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CC2018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1FE754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E8D18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36427D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A1AE56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0" w15:restartNumberingAfterBreak="0">
    <w:nsid w:val="2FDA0248"/>
    <w:multiLevelType w:val="hybridMultilevel"/>
    <w:tmpl w:val="594402FE"/>
    <w:lvl w:ilvl="0" w:tplc="44B0A200">
      <w:start w:val="1"/>
      <w:numFmt w:val="lowerLetter"/>
      <w:lvlText w:val="%1)"/>
      <w:lvlJc w:val="left"/>
      <w:pPr>
        <w:ind w:left="1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3285A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644FD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98631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2C2FF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04F1A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706DB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E2B3D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A4699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1" w15:restartNumberingAfterBreak="0">
    <w:nsid w:val="30544129"/>
    <w:multiLevelType w:val="hybridMultilevel"/>
    <w:tmpl w:val="21FACA3C"/>
    <w:lvl w:ilvl="0" w:tplc="E862B712">
      <w:start w:val="2"/>
      <w:numFmt w:val="lowerLetter"/>
      <w:lvlText w:val="%1)"/>
      <w:lvlJc w:val="left"/>
      <w:pPr>
        <w:ind w:left="1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02891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50D78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00250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063BD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32544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92B3F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F069C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5EBB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2" w15:restartNumberingAfterBreak="0">
    <w:nsid w:val="307C3ABC"/>
    <w:multiLevelType w:val="hybridMultilevel"/>
    <w:tmpl w:val="E79833F2"/>
    <w:lvl w:ilvl="0" w:tplc="2354D690">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2962FA2">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1FC852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BE6EC2">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6AFA3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7741D8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B405E7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4EC0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238E0A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3" w15:restartNumberingAfterBreak="0">
    <w:nsid w:val="307D5C8E"/>
    <w:multiLevelType w:val="hybridMultilevel"/>
    <w:tmpl w:val="0762839A"/>
    <w:lvl w:ilvl="0" w:tplc="0EA4FEB4">
      <w:start w:val="1"/>
      <w:numFmt w:val="bullet"/>
      <w:lvlText w:val="•"/>
      <w:lvlJc w:val="left"/>
      <w:pPr>
        <w:ind w:left="7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A096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24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C7CCD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C58D17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7A889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A401B6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20EB6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D296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4" w15:restartNumberingAfterBreak="0">
    <w:nsid w:val="31036D6C"/>
    <w:multiLevelType w:val="hybridMultilevel"/>
    <w:tmpl w:val="52449578"/>
    <w:lvl w:ilvl="0" w:tplc="9BB2A6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8A379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7C3C5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FB4BD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CD4738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292B3B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2BA364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4D6C7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DA94A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5" w15:restartNumberingAfterBreak="0">
    <w:nsid w:val="31275EDC"/>
    <w:multiLevelType w:val="multilevel"/>
    <w:tmpl w:val="EFCCF738"/>
    <w:lvl w:ilvl="0">
      <w:start w:val="1"/>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6" w15:restartNumberingAfterBreak="0">
    <w:nsid w:val="313F79BF"/>
    <w:multiLevelType w:val="hybridMultilevel"/>
    <w:tmpl w:val="AB684B4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67" w15:restartNumberingAfterBreak="0">
    <w:nsid w:val="31926E8E"/>
    <w:multiLevelType w:val="hybridMultilevel"/>
    <w:tmpl w:val="19D205BE"/>
    <w:lvl w:ilvl="0" w:tplc="AE3EFF4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385AF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9837A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BAC8A90">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530CFF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F8A5F6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A0A9E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40829C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65A6CD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8" w15:restartNumberingAfterBreak="0">
    <w:nsid w:val="3274452D"/>
    <w:multiLevelType w:val="hybridMultilevel"/>
    <w:tmpl w:val="43047E44"/>
    <w:lvl w:ilvl="0" w:tplc="606A54D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E4A4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A5CDE2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A2C35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6E1F50">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AE0F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1EA06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1FE4A7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5290B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9" w15:restartNumberingAfterBreak="0">
    <w:nsid w:val="333D780B"/>
    <w:multiLevelType w:val="hybridMultilevel"/>
    <w:tmpl w:val="176AB1D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33D36080"/>
    <w:multiLevelType w:val="hybridMultilevel"/>
    <w:tmpl w:val="AF5840D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5623958"/>
    <w:multiLevelType w:val="hybridMultilevel"/>
    <w:tmpl w:val="2C32CF2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357759A2"/>
    <w:multiLevelType w:val="hybridMultilevel"/>
    <w:tmpl w:val="C57EFDEA"/>
    <w:lvl w:ilvl="0" w:tplc="B69E44DA">
      <w:start w:val="1"/>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E0594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260FF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BE611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50038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764D0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20DC6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765B2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D61AC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3" w15:restartNumberingAfterBreak="0">
    <w:nsid w:val="35E96FF5"/>
    <w:multiLevelType w:val="hybridMultilevel"/>
    <w:tmpl w:val="AE1AD208"/>
    <w:lvl w:ilvl="0" w:tplc="1958CED2">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42893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78B5F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1AC66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C467E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D8F5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6CDC1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62929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8EC1A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4" w15:restartNumberingAfterBreak="0">
    <w:nsid w:val="364B2B45"/>
    <w:multiLevelType w:val="hybridMultilevel"/>
    <w:tmpl w:val="3EB068C6"/>
    <w:lvl w:ilvl="0" w:tplc="C456CAAA">
      <w:start w:val="26"/>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6644690"/>
    <w:multiLevelType w:val="hybridMultilevel"/>
    <w:tmpl w:val="87E6F9BC"/>
    <w:lvl w:ilvl="0" w:tplc="4BC8AD5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B0E482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7AEDE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8E47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0FC269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A23F7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F006A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AAC225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728844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6" w15:restartNumberingAfterBreak="0">
    <w:nsid w:val="371B4BE6"/>
    <w:multiLevelType w:val="multilevel"/>
    <w:tmpl w:val="1792B218"/>
    <w:lvl w:ilvl="0">
      <w:start w:val="1"/>
      <w:numFmt w:val="lowerLetter"/>
      <w:lvlText w:val="%1)"/>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7" w15:restartNumberingAfterBreak="0">
    <w:nsid w:val="37654E59"/>
    <w:multiLevelType w:val="hybridMultilevel"/>
    <w:tmpl w:val="FE489C7E"/>
    <w:lvl w:ilvl="0" w:tplc="0C0C9468">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BA0D76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A1ECCD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C2DF8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44C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F22790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B505F9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A81B5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87A14F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8" w15:restartNumberingAfterBreak="0">
    <w:nsid w:val="37F33153"/>
    <w:multiLevelType w:val="hybridMultilevel"/>
    <w:tmpl w:val="1988F66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38171873"/>
    <w:multiLevelType w:val="hybridMultilevel"/>
    <w:tmpl w:val="2ED4EC3C"/>
    <w:lvl w:ilvl="0" w:tplc="799E14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482300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A98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60C4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FCD2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1E379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AAAB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51825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B6C9B9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0" w15:restartNumberingAfterBreak="0">
    <w:nsid w:val="38A13C7B"/>
    <w:multiLevelType w:val="hybridMultilevel"/>
    <w:tmpl w:val="ED325B5E"/>
    <w:lvl w:ilvl="0" w:tplc="8AA0A24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A082A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1E2CF0">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6A3D7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BCB42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7CA11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6E8A4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EAEDDF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92E8F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1" w15:restartNumberingAfterBreak="0">
    <w:nsid w:val="38B06E98"/>
    <w:multiLevelType w:val="hybridMultilevel"/>
    <w:tmpl w:val="2B9AFB1C"/>
    <w:lvl w:ilvl="0" w:tplc="2D2AECC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9CA63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34DDC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84BDD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8E654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9A32E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6C685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0EA77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A0DC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2" w15:restartNumberingAfterBreak="0">
    <w:nsid w:val="3981425A"/>
    <w:multiLevelType w:val="hybridMultilevel"/>
    <w:tmpl w:val="669E4EDC"/>
    <w:lvl w:ilvl="0" w:tplc="B4CEBBC8">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9FCD7B4">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AC29F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A2401C">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EF4155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6F848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76807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0149E">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206E13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3" w15:restartNumberingAfterBreak="0">
    <w:nsid w:val="39B04D21"/>
    <w:multiLevelType w:val="hybridMultilevel"/>
    <w:tmpl w:val="778EE094"/>
    <w:lvl w:ilvl="0" w:tplc="162C0BB4">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C283B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DA7DE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EE484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4C84D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6EFBF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7A9AF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D6830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7CB95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4" w15:restartNumberingAfterBreak="0">
    <w:nsid w:val="39CB5685"/>
    <w:multiLevelType w:val="hybridMultilevel"/>
    <w:tmpl w:val="0A548584"/>
    <w:lvl w:ilvl="0" w:tplc="C0586CCE">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98F63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E8446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BA9B4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B292F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000FB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3CF7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9A51E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28835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5" w15:restartNumberingAfterBreak="0">
    <w:nsid w:val="3A2561AF"/>
    <w:multiLevelType w:val="hybridMultilevel"/>
    <w:tmpl w:val="74AC6670"/>
    <w:lvl w:ilvl="0" w:tplc="6FDE391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A366EDF"/>
    <w:multiLevelType w:val="hybridMultilevel"/>
    <w:tmpl w:val="73CCF31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A422D33"/>
    <w:multiLevelType w:val="hybridMultilevel"/>
    <w:tmpl w:val="5C56ACB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A691B06"/>
    <w:multiLevelType w:val="hybridMultilevel"/>
    <w:tmpl w:val="B32080E6"/>
    <w:lvl w:ilvl="0" w:tplc="5E1E025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D2C59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7B294A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FA58B6">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C4774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08483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9C54A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CDA9990">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A1C047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9" w15:restartNumberingAfterBreak="0">
    <w:nsid w:val="3AB57CE1"/>
    <w:multiLevelType w:val="hybridMultilevel"/>
    <w:tmpl w:val="4AC49CB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AF75B3F"/>
    <w:multiLevelType w:val="hybridMultilevel"/>
    <w:tmpl w:val="7A80185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1" w15:restartNumberingAfterBreak="0">
    <w:nsid w:val="3B2C4197"/>
    <w:multiLevelType w:val="hybridMultilevel"/>
    <w:tmpl w:val="DCBEF5CA"/>
    <w:lvl w:ilvl="0" w:tplc="EDF0CD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2FA1AD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DFEB7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A04E1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0CC2D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1084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4D8B1E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8D8C13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2F02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2" w15:restartNumberingAfterBreak="0">
    <w:nsid w:val="3BA860BC"/>
    <w:multiLevelType w:val="hybridMultilevel"/>
    <w:tmpl w:val="A058DB74"/>
    <w:lvl w:ilvl="0" w:tplc="78F24B5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79AC80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5F49E96">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C4C32C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B48C1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46875BC">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FC22E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147EA8">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92046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3" w15:restartNumberingAfterBreak="0">
    <w:nsid w:val="3BC941B3"/>
    <w:multiLevelType w:val="multilevel"/>
    <w:tmpl w:val="85FEFCC0"/>
    <w:lvl w:ilvl="0">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4" w15:restartNumberingAfterBreak="0">
    <w:nsid w:val="3BF30E91"/>
    <w:multiLevelType w:val="hybridMultilevel"/>
    <w:tmpl w:val="5676820C"/>
    <w:lvl w:ilvl="0" w:tplc="A0B00BF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C107153"/>
    <w:multiLevelType w:val="hybridMultilevel"/>
    <w:tmpl w:val="B2F0494C"/>
    <w:lvl w:ilvl="0" w:tplc="6AEC384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BE0B62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7FCDF0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9C54F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5D0804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2B4F70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C6954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7A5EF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304FE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6" w15:restartNumberingAfterBreak="0">
    <w:nsid w:val="3D325A4D"/>
    <w:multiLevelType w:val="hybridMultilevel"/>
    <w:tmpl w:val="EEE43A0C"/>
    <w:lvl w:ilvl="0" w:tplc="310034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C654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0686E6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82AD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2DCD24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86D31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BA96A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AEBC3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AB2A4B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7" w15:restartNumberingAfterBreak="0">
    <w:nsid w:val="3D4C5420"/>
    <w:multiLevelType w:val="hybridMultilevel"/>
    <w:tmpl w:val="245AD698"/>
    <w:lvl w:ilvl="0" w:tplc="2DD8FC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66B6A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0C80F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CA8C3C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470E1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56BB1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1411E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5E939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78347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8" w15:restartNumberingAfterBreak="0">
    <w:nsid w:val="3E410DB5"/>
    <w:multiLevelType w:val="hybridMultilevel"/>
    <w:tmpl w:val="27B004EA"/>
    <w:lvl w:ilvl="0" w:tplc="6ADE32B4">
      <w:start w:val="25"/>
      <w:numFmt w:val="decimal"/>
      <w:lvlText w:val="Bảng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672D40"/>
    <w:multiLevelType w:val="hybridMultilevel"/>
    <w:tmpl w:val="46709550"/>
    <w:lvl w:ilvl="0" w:tplc="887A1268">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166ED3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49E579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95E666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9F4F61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82296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0E44D2">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3A2632">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9A2C65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0" w15:restartNumberingAfterBreak="0">
    <w:nsid w:val="3E70204D"/>
    <w:multiLevelType w:val="hybridMultilevel"/>
    <w:tmpl w:val="DC347800"/>
    <w:lvl w:ilvl="0" w:tplc="316078C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DAE2ED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FA8C9C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14996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36452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53872A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46498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9263D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2E6CC6">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1" w15:restartNumberingAfterBreak="0">
    <w:nsid w:val="3EC37B9C"/>
    <w:multiLevelType w:val="hybridMultilevel"/>
    <w:tmpl w:val="B956A0BE"/>
    <w:lvl w:ilvl="0" w:tplc="3386E764">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10EBB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C09B4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7C4EAE">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4DE0D48">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61CD6C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CA5888">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C5E5B1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C7A34B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2" w15:restartNumberingAfterBreak="0">
    <w:nsid w:val="4074751E"/>
    <w:multiLevelType w:val="hybridMultilevel"/>
    <w:tmpl w:val="7ED2B93C"/>
    <w:lvl w:ilvl="0" w:tplc="C8BEC91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992188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8BEC58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93AEDE8">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E400A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C8212E">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F4992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1A8A18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C4064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3" w15:restartNumberingAfterBreak="0">
    <w:nsid w:val="40AE2642"/>
    <w:multiLevelType w:val="hybridMultilevel"/>
    <w:tmpl w:val="D4AC6C1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A4703A"/>
    <w:multiLevelType w:val="hybridMultilevel"/>
    <w:tmpl w:val="4CA234E6"/>
    <w:lvl w:ilvl="0" w:tplc="D7568D56">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57AA39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14547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7FA336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F8956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218EB5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70DCD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7CD0A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E9856A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5" w15:restartNumberingAfterBreak="0">
    <w:nsid w:val="41A62FE4"/>
    <w:multiLevelType w:val="hybridMultilevel"/>
    <w:tmpl w:val="5B16ACCC"/>
    <w:lvl w:ilvl="0" w:tplc="85BE336E">
      <w:start w:val="2"/>
      <w:numFmt w:val="bullet"/>
      <w:lvlText w:val="-"/>
      <w:lvlJc w:val="left"/>
      <w:pPr>
        <w:ind w:left="1155" w:hanging="360"/>
      </w:pPr>
      <w:rPr>
        <w:rFonts w:ascii="Times New Roman" w:eastAsiaTheme="minorHAnsi"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06" w15:restartNumberingAfterBreak="0">
    <w:nsid w:val="41B154C0"/>
    <w:multiLevelType w:val="hybridMultilevel"/>
    <w:tmpl w:val="0E52CC56"/>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1E81818"/>
    <w:multiLevelType w:val="hybridMultilevel"/>
    <w:tmpl w:val="B590C836"/>
    <w:lvl w:ilvl="0" w:tplc="4E1E656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AE2A2C"/>
    <w:multiLevelType w:val="hybridMultilevel"/>
    <w:tmpl w:val="2C2AB612"/>
    <w:lvl w:ilvl="0" w:tplc="6024C5EE">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2E669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90CFB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DB03132">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B0C210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F04577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754713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918CB2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0AAC80">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9" w15:restartNumberingAfterBreak="0">
    <w:nsid w:val="43F37613"/>
    <w:multiLevelType w:val="hybridMultilevel"/>
    <w:tmpl w:val="1120786C"/>
    <w:lvl w:ilvl="0" w:tplc="26D2BEC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A8F1D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132365A">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481BA4">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F0AAC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D6CEE18">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C50E6AA">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C64A4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2D00D9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10" w15:restartNumberingAfterBreak="0">
    <w:nsid w:val="43F95A0D"/>
    <w:multiLevelType w:val="hybridMultilevel"/>
    <w:tmpl w:val="EB34C8E0"/>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1" w15:restartNumberingAfterBreak="0">
    <w:nsid w:val="44037B91"/>
    <w:multiLevelType w:val="hybridMultilevel"/>
    <w:tmpl w:val="7DFA469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4B3DD7"/>
    <w:multiLevelType w:val="hybridMultilevel"/>
    <w:tmpl w:val="36DC080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49B2DFA"/>
    <w:multiLevelType w:val="hybridMultilevel"/>
    <w:tmpl w:val="18362D08"/>
    <w:lvl w:ilvl="0" w:tplc="0BAE64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EE2A5A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BF231C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15641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B8ADB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DE429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32B53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DFCA37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AC4AF5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14" w15:restartNumberingAfterBreak="0">
    <w:nsid w:val="44C90788"/>
    <w:multiLevelType w:val="hybridMultilevel"/>
    <w:tmpl w:val="43A6BB32"/>
    <w:lvl w:ilvl="0" w:tplc="FB102C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0D38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BCAF8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F8CCA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5303E3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5A6A0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053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86A29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CB2695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15" w15:restartNumberingAfterBreak="0">
    <w:nsid w:val="453A12CC"/>
    <w:multiLevelType w:val="hybridMultilevel"/>
    <w:tmpl w:val="37D2C574"/>
    <w:lvl w:ilvl="0" w:tplc="20E68BDE">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6" w15:restartNumberingAfterBreak="0">
    <w:nsid w:val="455763C5"/>
    <w:multiLevelType w:val="hybridMultilevel"/>
    <w:tmpl w:val="11A09A22"/>
    <w:lvl w:ilvl="0" w:tplc="892E39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45ED4E5B"/>
    <w:multiLevelType w:val="hybridMultilevel"/>
    <w:tmpl w:val="6078662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649281D"/>
    <w:multiLevelType w:val="hybridMultilevel"/>
    <w:tmpl w:val="45B0F81A"/>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47F07342"/>
    <w:multiLevelType w:val="hybridMultilevel"/>
    <w:tmpl w:val="12828A2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48506F1B"/>
    <w:multiLevelType w:val="hybridMultilevel"/>
    <w:tmpl w:val="9C34E708"/>
    <w:lvl w:ilvl="0" w:tplc="FBB05C5C">
      <w:start w:val="1"/>
      <w:numFmt w:val="decimal"/>
      <w:lvlText w:val="Phụ lục 2.%1."/>
      <w:lvlJc w:val="center"/>
      <w:pPr>
        <w:ind w:left="2345"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abstractNum w:abstractNumId="221" w15:restartNumberingAfterBreak="0">
    <w:nsid w:val="486F7E25"/>
    <w:multiLevelType w:val="hybridMultilevel"/>
    <w:tmpl w:val="788C1E1C"/>
    <w:lvl w:ilvl="0" w:tplc="C7407560">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2" w15:restartNumberingAfterBreak="0">
    <w:nsid w:val="48DD10D8"/>
    <w:multiLevelType w:val="hybridMultilevel"/>
    <w:tmpl w:val="9FEED84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3" w15:restartNumberingAfterBreak="0">
    <w:nsid w:val="48E06E61"/>
    <w:multiLevelType w:val="hybridMultilevel"/>
    <w:tmpl w:val="86224A58"/>
    <w:lvl w:ilvl="0" w:tplc="73D6581A">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2CE81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C2D70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BA26F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BAFE7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3A186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4E9A6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A0613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900B1F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4" w15:restartNumberingAfterBreak="0">
    <w:nsid w:val="48E07D34"/>
    <w:multiLevelType w:val="hybridMultilevel"/>
    <w:tmpl w:val="1E422170"/>
    <w:lvl w:ilvl="0" w:tplc="39BEC1A6">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F705C4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EE006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E5E7BBA">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FCDDA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B7CB87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2E1FF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60232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AF089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5" w15:restartNumberingAfterBreak="0">
    <w:nsid w:val="48F36769"/>
    <w:multiLevelType w:val="hybridMultilevel"/>
    <w:tmpl w:val="EAA0C130"/>
    <w:lvl w:ilvl="0" w:tplc="7862A23E">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6" w15:restartNumberingAfterBreak="0">
    <w:nsid w:val="49021C6E"/>
    <w:multiLevelType w:val="hybridMultilevel"/>
    <w:tmpl w:val="BF26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A2401A7"/>
    <w:multiLevelType w:val="hybridMultilevel"/>
    <w:tmpl w:val="5C2A12FC"/>
    <w:lvl w:ilvl="0" w:tplc="FBD0F2A6">
      <w:start w:val="25"/>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A8A5929"/>
    <w:multiLevelType w:val="hybridMultilevel"/>
    <w:tmpl w:val="95DC9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A9926F9"/>
    <w:multiLevelType w:val="hybridMultilevel"/>
    <w:tmpl w:val="D05C0774"/>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0" w15:restartNumberingAfterBreak="0">
    <w:nsid w:val="4AAD0C63"/>
    <w:multiLevelType w:val="hybridMultilevel"/>
    <w:tmpl w:val="D014355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3D236C"/>
    <w:multiLevelType w:val="hybridMultilevel"/>
    <w:tmpl w:val="46C8E93C"/>
    <w:lvl w:ilvl="0" w:tplc="53D201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8C4418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F305BE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4063EA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58C638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E24BFF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BB61EF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BA762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0406B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2" w15:restartNumberingAfterBreak="0">
    <w:nsid w:val="4BD154E2"/>
    <w:multiLevelType w:val="hybridMultilevel"/>
    <w:tmpl w:val="558413D6"/>
    <w:lvl w:ilvl="0" w:tplc="6C9C17B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DFA504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2E02BE">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45A860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B2444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CD613A6">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A044C4">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23EE37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D4AF7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3" w15:restartNumberingAfterBreak="0">
    <w:nsid w:val="4BF07DEE"/>
    <w:multiLevelType w:val="hybridMultilevel"/>
    <w:tmpl w:val="DB72599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4C011A63"/>
    <w:multiLevelType w:val="hybridMultilevel"/>
    <w:tmpl w:val="0C625C1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C650C28"/>
    <w:multiLevelType w:val="hybridMultilevel"/>
    <w:tmpl w:val="2F10C33A"/>
    <w:lvl w:ilvl="0" w:tplc="339684F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E6DF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3AA99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D0239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2CCCC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32EEA0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8E8E89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290240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F8A55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6" w15:restartNumberingAfterBreak="0">
    <w:nsid w:val="4D447A16"/>
    <w:multiLevelType w:val="hybridMultilevel"/>
    <w:tmpl w:val="F7CA8A2E"/>
    <w:lvl w:ilvl="0" w:tplc="96B4FA72">
      <w:start w:val="4"/>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56085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F090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6C28B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B854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98247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AF6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24203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8EC8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7" w15:restartNumberingAfterBreak="0">
    <w:nsid w:val="4D4C320C"/>
    <w:multiLevelType w:val="hybridMultilevel"/>
    <w:tmpl w:val="CD92E588"/>
    <w:lvl w:ilvl="0" w:tplc="2F88E738">
      <w:start w:val="1"/>
      <w:numFmt w:val="lowerLetter"/>
      <w:lvlText w:val="%1)"/>
      <w:lvlJc w:val="left"/>
      <w:pPr>
        <w:ind w:left="621"/>
      </w:pPr>
      <w:rPr>
        <w:rFonts w:ascii="Times New Roman" w:eastAsiaTheme="minorHAnsi" w:hAnsi="Times New Roman" w:cstheme="minorBidi"/>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8" w15:restartNumberingAfterBreak="0">
    <w:nsid w:val="4DE229DB"/>
    <w:multiLevelType w:val="hybridMultilevel"/>
    <w:tmpl w:val="04B84E4E"/>
    <w:lvl w:ilvl="0" w:tplc="837483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EA793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02BAF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9C69C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816447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ED2E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472C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A4B19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DCC37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9" w15:restartNumberingAfterBreak="0">
    <w:nsid w:val="50547DB1"/>
    <w:multiLevelType w:val="hybridMultilevel"/>
    <w:tmpl w:val="9014C414"/>
    <w:lvl w:ilvl="0" w:tplc="D580419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24F37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82F39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AAFAB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EF489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152091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AB40CD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1E68B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9CE2AF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0" w15:restartNumberingAfterBreak="0">
    <w:nsid w:val="50A34698"/>
    <w:multiLevelType w:val="hybridMultilevel"/>
    <w:tmpl w:val="E6503CF6"/>
    <w:lvl w:ilvl="0" w:tplc="2968D3A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0AB36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918237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AC0861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4ED92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2F2F7E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EA3B2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9ECE8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AFE601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1" w15:restartNumberingAfterBreak="0">
    <w:nsid w:val="51346E70"/>
    <w:multiLevelType w:val="hybridMultilevel"/>
    <w:tmpl w:val="2A88286A"/>
    <w:lvl w:ilvl="0" w:tplc="E54C3EE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A288A1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5E843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0EB6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BA0AA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692C99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62279EC">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FA641E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B0DA1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2" w15:restartNumberingAfterBreak="0">
    <w:nsid w:val="5134771D"/>
    <w:multiLevelType w:val="hybridMultilevel"/>
    <w:tmpl w:val="A54E2F8C"/>
    <w:lvl w:ilvl="0" w:tplc="6B921868">
      <w:start w:val="1"/>
      <w:numFmt w:val="lowerLetter"/>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3" w15:restartNumberingAfterBreak="0">
    <w:nsid w:val="52D44DC7"/>
    <w:multiLevelType w:val="hybridMultilevel"/>
    <w:tmpl w:val="200CEA72"/>
    <w:lvl w:ilvl="0" w:tplc="C07627D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A0F618">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2AC51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78FCE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14E48B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ECE652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FE2796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C48D4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A647C0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4" w15:restartNumberingAfterBreak="0">
    <w:nsid w:val="533B329A"/>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5" w15:restartNumberingAfterBreak="0">
    <w:nsid w:val="54B442DA"/>
    <w:multiLevelType w:val="hybridMultilevel"/>
    <w:tmpl w:val="AECEA636"/>
    <w:lvl w:ilvl="0" w:tplc="FA68F85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4636E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A6E9E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BA3FD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1F858B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C80FF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4EF1A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580FC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7908A3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6" w15:restartNumberingAfterBreak="0">
    <w:nsid w:val="557542EA"/>
    <w:multiLevelType w:val="hybridMultilevel"/>
    <w:tmpl w:val="AA38B904"/>
    <w:lvl w:ilvl="0" w:tplc="547A3BB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7" w15:restartNumberingAfterBreak="0">
    <w:nsid w:val="55BE21DF"/>
    <w:multiLevelType w:val="hybridMultilevel"/>
    <w:tmpl w:val="A54E2F8C"/>
    <w:lvl w:ilvl="0" w:tplc="6B921868">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8" w15:restartNumberingAfterBreak="0">
    <w:nsid w:val="56C50AC9"/>
    <w:multiLevelType w:val="hybridMultilevel"/>
    <w:tmpl w:val="C45C941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74D72C7"/>
    <w:multiLevelType w:val="hybridMultilevel"/>
    <w:tmpl w:val="16B6AD48"/>
    <w:lvl w:ilvl="0" w:tplc="0FD81D0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E6283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6FC009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C8F21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48FD9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B4AA8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D2A21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3F6ABD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7743AE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0" w15:restartNumberingAfterBreak="0">
    <w:nsid w:val="596242C0"/>
    <w:multiLevelType w:val="multilevel"/>
    <w:tmpl w:val="EFCCF738"/>
    <w:lvl w:ilvl="0">
      <w:start w:val="1"/>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1" w15:restartNumberingAfterBreak="0">
    <w:nsid w:val="596F4280"/>
    <w:multiLevelType w:val="hybridMultilevel"/>
    <w:tmpl w:val="F8822D02"/>
    <w:lvl w:ilvl="0" w:tplc="2484258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010939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24E972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88EC0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7884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37E1F9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BA4FDB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F66BA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82CEE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2" w15:restartNumberingAfterBreak="0">
    <w:nsid w:val="5AA12D3D"/>
    <w:multiLevelType w:val="hybridMultilevel"/>
    <w:tmpl w:val="6D688FDE"/>
    <w:lvl w:ilvl="0" w:tplc="A950CF8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794BE7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6FE3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EC5A7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E12361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4E974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A4C7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4E4D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6DECF6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3" w15:restartNumberingAfterBreak="0">
    <w:nsid w:val="5AF12B2D"/>
    <w:multiLevelType w:val="hybridMultilevel"/>
    <w:tmpl w:val="42AE5D92"/>
    <w:lvl w:ilvl="0" w:tplc="05C0EF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CCD5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4A8D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BCA7A4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A2FE3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CC158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552AF3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943E4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BACC3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4" w15:restartNumberingAfterBreak="0">
    <w:nsid w:val="5B505497"/>
    <w:multiLevelType w:val="hybridMultilevel"/>
    <w:tmpl w:val="C0540934"/>
    <w:lvl w:ilvl="0" w:tplc="4A80A7F4">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5" w15:restartNumberingAfterBreak="0">
    <w:nsid w:val="5B7A2E59"/>
    <w:multiLevelType w:val="hybridMultilevel"/>
    <w:tmpl w:val="A6220CDE"/>
    <w:lvl w:ilvl="0" w:tplc="08E0E0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8A09D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AE8C7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A06BBE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0D6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6C24BE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6E56A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447BF0">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9EFCA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6" w15:restartNumberingAfterBreak="0">
    <w:nsid w:val="5C0D1DE4"/>
    <w:multiLevelType w:val="multilevel"/>
    <w:tmpl w:val="DB3050EC"/>
    <w:lvl w:ilvl="0">
      <w:start w:val="1"/>
      <w:numFmt w:val="lowerLetter"/>
      <w:lvlText w:val="%1)"/>
      <w:lvlJc w:val="left"/>
      <w:pPr>
        <w:ind w:left="1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7" w15:restartNumberingAfterBreak="0">
    <w:nsid w:val="5EBC10DC"/>
    <w:multiLevelType w:val="hybridMultilevel"/>
    <w:tmpl w:val="D45A0E46"/>
    <w:lvl w:ilvl="0" w:tplc="0F50DBB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5C89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BC05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00DD8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7068D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0CD90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DC05C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E2582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6A0D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8" w15:restartNumberingAfterBreak="0">
    <w:nsid w:val="5ECF07A3"/>
    <w:multiLevelType w:val="hybridMultilevel"/>
    <w:tmpl w:val="8708C470"/>
    <w:lvl w:ilvl="0" w:tplc="56044EEA">
      <w:start w:val="1"/>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F255ABF"/>
    <w:multiLevelType w:val="hybridMultilevel"/>
    <w:tmpl w:val="2CE6F81C"/>
    <w:lvl w:ilvl="0" w:tplc="E7B83FBE">
      <w:start w:val="25"/>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FC97A36"/>
    <w:multiLevelType w:val="hybridMultilevel"/>
    <w:tmpl w:val="644E6D4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1" w15:restartNumberingAfterBreak="0">
    <w:nsid w:val="5FCF57CC"/>
    <w:multiLevelType w:val="hybridMultilevel"/>
    <w:tmpl w:val="CBA28E92"/>
    <w:lvl w:ilvl="0" w:tplc="06B233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02B2AC2"/>
    <w:multiLevelType w:val="hybridMultilevel"/>
    <w:tmpl w:val="1AF0C930"/>
    <w:lvl w:ilvl="0" w:tplc="A93CD13E">
      <w:start w:val="2"/>
      <w:numFmt w:val="decimal"/>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02852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60975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CAF2D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487E5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C6AE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0EA67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4870B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8955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3" w15:restartNumberingAfterBreak="0">
    <w:nsid w:val="60405155"/>
    <w:multiLevelType w:val="hybridMultilevel"/>
    <w:tmpl w:val="DABAB1C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0BB35CF"/>
    <w:multiLevelType w:val="hybridMultilevel"/>
    <w:tmpl w:val="FCC4AAC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0E15696"/>
    <w:multiLevelType w:val="hybridMultilevel"/>
    <w:tmpl w:val="1A1CF75C"/>
    <w:lvl w:ilvl="0" w:tplc="378695F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32B59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8A6C7D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9C2DB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C2055C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70CEE2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1E81E0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654FBC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5309E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6" w15:restartNumberingAfterBreak="0">
    <w:nsid w:val="618C0536"/>
    <w:multiLevelType w:val="hybridMultilevel"/>
    <w:tmpl w:val="1C66BE20"/>
    <w:lvl w:ilvl="0" w:tplc="69BE2F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B802FB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5E6027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31274C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964800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0489C5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150B57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18669D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B22801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7" w15:restartNumberingAfterBreak="0">
    <w:nsid w:val="61D745DB"/>
    <w:multiLevelType w:val="hybridMultilevel"/>
    <w:tmpl w:val="6E067D7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8" w15:restartNumberingAfterBreak="0">
    <w:nsid w:val="64601284"/>
    <w:multiLevelType w:val="hybridMultilevel"/>
    <w:tmpl w:val="31969562"/>
    <w:lvl w:ilvl="0" w:tplc="6A10421E">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906EC3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ECC7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E6CE8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E6710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4747D4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8294F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9408544">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CF07C1E">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9" w15:restartNumberingAfterBreak="0">
    <w:nsid w:val="64683DED"/>
    <w:multiLevelType w:val="hybridMultilevel"/>
    <w:tmpl w:val="E8E679C4"/>
    <w:lvl w:ilvl="0" w:tplc="D7404C3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E6C1B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168934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36B8F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9A89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AF006B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E063B3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B6A03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CCC99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0" w15:restartNumberingAfterBreak="0">
    <w:nsid w:val="64D91551"/>
    <w:multiLevelType w:val="hybridMultilevel"/>
    <w:tmpl w:val="00B69646"/>
    <w:lvl w:ilvl="0" w:tplc="7A58E0C2">
      <w:start w:val="4"/>
      <w:numFmt w:val="decimal"/>
      <w:lvlText w:val="%1."/>
      <w:lvlJc w:val="left"/>
      <w:pPr>
        <w:ind w:left="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AE2EDA">
      <w:start w:val="1"/>
      <w:numFmt w:val="lowerLetter"/>
      <w:lvlText w:val="%2"/>
      <w:lvlJc w:val="left"/>
      <w:pPr>
        <w:ind w:left="17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0885B2">
      <w:start w:val="1"/>
      <w:numFmt w:val="lowerRoman"/>
      <w:lvlText w:val="%3"/>
      <w:lvlJc w:val="left"/>
      <w:pPr>
        <w:ind w:left="24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0465D6">
      <w:start w:val="1"/>
      <w:numFmt w:val="decimal"/>
      <w:lvlText w:val="%4"/>
      <w:lvlJc w:val="left"/>
      <w:pPr>
        <w:ind w:left="3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BCE372">
      <w:start w:val="1"/>
      <w:numFmt w:val="lowerLetter"/>
      <w:lvlText w:val="%5"/>
      <w:lvlJc w:val="left"/>
      <w:pPr>
        <w:ind w:left="3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12EFCC">
      <w:start w:val="1"/>
      <w:numFmt w:val="lowerRoman"/>
      <w:lvlText w:val="%6"/>
      <w:lvlJc w:val="left"/>
      <w:pPr>
        <w:ind w:left="4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946F7E">
      <w:start w:val="1"/>
      <w:numFmt w:val="decimal"/>
      <w:lvlText w:val="%7"/>
      <w:lvlJc w:val="left"/>
      <w:pPr>
        <w:ind w:left="5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4273FE">
      <w:start w:val="1"/>
      <w:numFmt w:val="lowerLetter"/>
      <w:lvlText w:val="%8"/>
      <w:lvlJc w:val="left"/>
      <w:pPr>
        <w:ind w:left="6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FC7D68">
      <w:start w:val="1"/>
      <w:numFmt w:val="lowerRoman"/>
      <w:lvlText w:val="%9"/>
      <w:lvlJc w:val="left"/>
      <w:pPr>
        <w:ind w:left="6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1" w15:restartNumberingAfterBreak="0">
    <w:nsid w:val="65954E71"/>
    <w:multiLevelType w:val="hybridMultilevel"/>
    <w:tmpl w:val="FFB8C9A6"/>
    <w:lvl w:ilvl="0" w:tplc="57DCE8E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72A3D5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181F5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77E656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530258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350EAF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88ED4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FC04B8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98962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2" w15:restartNumberingAfterBreak="0">
    <w:nsid w:val="65B76A06"/>
    <w:multiLevelType w:val="hybridMultilevel"/>
    <w:tmpl w:val="49C44956"/>
    <w:lvl w:ilvl="0" w:tplc="F31E891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22D39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B2452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3408D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5C1ED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666EA6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9F055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EB8C2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49E0B0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3" w15:restartNumberingAfterBreak="0">
    <w:nsid w:val="662F779A"/>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4" w15:restartNumberingAfterBreak="0">
    <w:nsid w:val="672E1CD1"/>
    <w:multiLevelType w:val="hybridMultilevel"/>
    <w:tmpl w:val="D51636CC"/>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83E5E36"/>
    <w:multiLevelType w:val="hybridMultilevel"/>
    <w:tmpl w:val="10F28ACA"/>
    <w:lvl w:ilvl="0" w:tplc="DADA86C2">
      <w:start w:val="1"/>
      <w:numFmt w:val="lowerLetter"/>
      <w:lvlText w:val="%1)"/>
      <w:lvlJc w:val="left"/>
      <w:pPr>
        <w:ind w:left="1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9A3E9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FC94D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7808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0CF44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9E9FA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AA404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44426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FC912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6" w15:restartNumberingAfterBreak="0">
    <w:nsid w:val="687D53DB"/>
    <w:multiLevelType w:val="multilevel"/>
    <w:tmpl w:val="4530C644"/>
    <w:lvl w:ilvl="0">
      <w:start w:val="1"/>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277" w15:restartNumberingAfterBreak="0">
    <w:nsid w:val="68BA00CB"/>
    <w:multiLevelType w:val="hybridMultilevel"/>
    <w:tmpl w:val="4BA0B456"/>
    <w:lvl w:ilvl="0" w:tplc="E926FC5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AACD84A">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5C53A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37CABA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AA2D5BA">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74EDC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7EEF0C0">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901DF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4B71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8" w15:restartNumberingAfterBreak="0">
    <w:nsid w:val="69844B71"/>
    <w:multiLevelType w:val="hybridMultilevel"/>
    <w:tmpl w:val="F222B4DA"/>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9" w15:restartNumberingAfterBreak="0">
    <w:nsid w:val="6B475C6F"/>
    <w:multiLevelType w:val="hybridMultilevel"/>
    <w:tmpl w:val="8F74BB28"/>
    <w:lvl w:ilvl="0" w:tplc="74488F3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B26CD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80C32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7225F06">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82A8CE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F64709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54AA9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7EC3D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56CF3B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0" w15:restartNumberingAfterBreak="0">
    <w:nsid w:val="6C0545BA"/>
    <w:multiLevelType w:val="hybridMultilevel"/>
    <w:tmpl w:val="624ED77C"/>
    <w:lvl w:ilvl="0" w:tplc="360E4572">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3291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982D0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2E619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4AE7B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9444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804CF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1AAC3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563BE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1" w15:restartNumberingAfterBreak="0">
    <w:nsid w:val="6C071A4A"/>
    <w:multiLevelType w:val="multilevel"/>
    <w:tmpl w:val="8B3E5C88"/>
    <w:lvl w:ilvl="0">
      <w:start w:val="1"/>
      <w:numFmt w:val="decimal"/>
      <w:lvlText w:val="1%1"/>
      <w:lvlJc w:val="left"/>
      <w:rPr>
        <w:rFonts w:hint="default"/>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2" w15:restartNumberingAfterBreak="0">
    <w:nsid w:val="6CB94A89"/>
    <w:multiLevelType w:val="hybridMultilevel"/>
    <w:tmpl w:val="7B224540"/>
    <w:lvl w:ilvl="0" w:tplc="284AE29A">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48F82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F01EB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546B5A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521EF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854A15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44B70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2DE500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B424E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3" w15:restartNumberingAfterBreak="0">
    <w:nsid w:val="6CC20DE3"/>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D4002D6"/>
    <w:multiLevelType w:val="hybridMultilevel"/>
    <w:tmpl w:val="02640EF0"/>
    <w:lvl w:ilvl="0" w:tplc="8348F0C4">
      <w:start w:val="2"/>
      <w:numFmt w:val="decimal"/>
      <w:lvlText w:val="%1."/>
      <w:lvlJc w:val="left"/>
      <w:pPr>
        <w:ind w:left="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62E312">
      <w:start w:val="1"/>
      <w:numFmt w:val="lowerLetter"/>
      <w:lvlText w:val="%2"/>
      <w:lvlJc w:val="left"/>
      <w:pPr>
        <w:ind w:left="2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DCB3E8">
      <w:start w:val="1"/>
      <w:numFmt w:val="lowerRoman"/>
      <w:lvlText w:val="%3"/>
      <w:lvlJc w:val="left"/>
      <w:pPr>
        <w:ind w:left="2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B8DE88">
      <w:start w:val="1"/>
      <w:numFmt w:val="decimal"/>
      <w:lvlText w:val="%4"/>
      <w:lvlJc w:val="left"/>
      <w:pPr>
        <w:ind w:left="3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8ACFFE">
      <w:start w:val="1"/>
      <w:numFmt w:val="lowerLetter"/>
      <w:lvlText w:val="%5"/>
      <w:lvlJc w:val="left"/>
      <w:pPr>
        <w:ind w:left="4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1AC766">
      <w:start w:val="1"/>
      <w:numFmt w:val="lowerRoman"/>
      <w:lvlText w:val="%6"/>
      <w:lvlJc w:val="left"/>
      <w:pPr>
        <w:ind w:left="4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FAFE64">
      <w:start w:val="1"/>
      <w:numFmt w:val="decimal"/>
      <w:lvlText w:val="%7"/>
      <w:lvlJc w:val="left"/>
      <w:pPr>
        <w:ind w:left="5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F6C34A">
      <w:start w:val="1"/>
      <w:numFmt w:val="lowerLetter"/>
      <w:lvlText w:val="%8"/>
      <w:lvlJc w:val="left"/>
      <w:pPr>
        <w:ind w:left="6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FC97EC">
      <w:start w:val="1"/>
      <w:numFmt w:val="lowerRoman"/>
      <w:lvlText w:val="%9"/>
      <w:lvlJc w:val="left"/>
      <w:pPr>
        <w:ind w:left="7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5" w15:restartNumberingAfterBreak="0">
    <w:nsid w:val="6D7152C4"/>
    <w:multiLevelType w:val="hybridMultilevel"/>
    <w:tmpl w:val="D690F2DC"/>
    <w:lvl w:ilvl="0" w:tplc="A208B210">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B8AB1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806F3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248E2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2E9FD6">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E5023D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0B4968E">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4440D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28B5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6" w15:restartNumberingAfterBreak="0">
    <w:nsid w:val="6E021760"/>
    <w:multiLevelType w:val="hybridMultilevel"/>
    <w:tmpl w:val="DDA49ED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E592BF0"/>
    <w:multiLevelType w:val="hybridMultilevel"/>
    <w:tmpl w:val="C24EB5EA"/>
    <w:lvl w:ilvl="0" w:tplc="8542CF66">
      <w:start w:val="2"/>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9049E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1258B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1CB99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E4643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FC71B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36885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92E04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4D6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8" w15:restartNumberingAfterBreak="0">
    <w:nsid w:val="6E8F36E4"/>
    <w:multiLevelType w:val="hybridMultilevel"/>
    <w:tmpl w:val="253E0270"/>
    <w:lvl w:ilvl="0" w:tplc="F060340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064C2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660091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11618F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1693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29AA2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9EE0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F8550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2E9AD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9" w15:restartNumberingAfterBreak="0">
    <w:nsid w:val="6EAC08F3"/>
    <w:multiLevelType w:val="hybridMultilevel"/>
    <w:tmpl w:val="29DC68A2"/>
    <w:lvl w:ilvl="0" w:tplc="6EE0FDC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C5437C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DCE5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255E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D764E5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2444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A4098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78A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EC6D97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0" w15:restartNumberingAfterBreak="0">
    <w:nsid w:val="6EC13EFC"/>
    <w:multiLevelType w:val="hybridMultilevel"/>
    <w:tmpl w:val="FC96979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F474795"/>
    <w:multiLevelType w:val="hybridMultilevel"/>
    <w:tmpl w:val="DC74E46E"/>
    <w:lvl w:ilvl="0" w:tplc="E8D26E4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8828DF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B22E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9891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6EC51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D46D5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9AFC7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0F4F36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A3854E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2" w15:restartNumberingAfterBreak="0">
    <w:nsid w:val="70D4434C"/>
    <w:multiLevelType w:val="hybridMultilevel"/>
    <w:tmpl w:val="D9F41936"/>
    <w:lvl w:ilvl="0" w:tplc="7B9807E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3E6336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EA0BE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BCF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7FCAAE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7061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C967CE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2057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2C4F37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3" w15:restartNumberingAfterBreak="0">
    <w:nsid w:val="70E251FE"/>
    <w:multiLevelType w:val="hybridMultilevel"/>
    <w:tmpl w:val="9F5ADCBA"/>
    <w:lvl w:ilvl="0" w:tplc="4A12FA4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58014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A034E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38D8A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1E66C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A8ECD0">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A00EA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12914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A0AC81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4" w15:restartNumberingAfterBreak="0">
    <w:nsid w:val="71C32563"/>
    <w:multiLevelType w:val="hybridMultilevel"/>
    <w:tmpl w:val="171CE336"/>
    <w:lvl w:ilvl="0" w:tplc="1DB8947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F12FC5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5669AC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6A4F8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18E6A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D472C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ED4451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FA20F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50C42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5" w15:restartNumberingAfterBreak="0">
    <w:nsid w:val="72394DEE"/>
    <w:multiLevelType w:val="hybridMultilevel"/>
    <w:tmpl w:val="AE52076A"/>
    <w:lvl w:ilvl="0" w:tplc="DD06C032">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4C412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86514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501F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E618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F2FA9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4EA9C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8FEE48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10429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6" w15:restartNumberingAfterBreak="0">
    <w:nsid w:val="72410A92"/>
    <w:multiLevelType w:val="hybridMultilevel"/>
    <w:tmpl w:val="55F27A9A"/>
    <w:lvl w:ilvl="0" w:tplc="C7C097D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BA4732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73AA38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CAB0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1CC506">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1EE1A5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6C6C8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7A8AD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289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7" w15:restartNumberingAfterBreak="0">
    <w:nsid w:val="728C3094"/>
    <w:multiLevelType w:val="hybridMultilevel"/>
    <w:tmpl w:val="98126954"/>
    <w:lvl w:ilvl="0" w:tplc="1E2AB9D8">
      <w:start w:val="2"/>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9687B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1413E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067F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FAA2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9C88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E809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9838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BA6C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8" w15:restartNumberingAfterBreak="0">
    <w:nsid w:val="74134F87"/>
    <w:multiLevelType w:val="hybridMultilevel"/>
    <w:tmpl w:val="481CE99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7430183A"/>
    <w:multiLevelType w:val="hybridMultilevel"/>
    <w:tmpl w:val="33E0A16A"/>
    <w:lvl w:ilvl="0" w:tplc="0D88938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04756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0F04F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D3679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B4EE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9941B8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46CA13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A22EE3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13A57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0" w15:restartNumberingAfterBreak="0">
    <w:nsid w:val="74A643DC"/>
    <w:multiLevelType w:val="hybridMultilevel"/>
    <w:tmpl w:val="4356A49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01" w15:restartNumberingAfterBreak="0">
    <w:nsid w:val="75354347"/>
    <w:multiLevelType w:val="multilevel"/>
    <w:tmpl w:val="7CD09A96"/>
    <w:lvl w:ilvl="0">
      <w:start w:val="2"/>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2" w15:restartNumberingAfterBreak="0">
    <w:nsid w:val="75BD2BB9"/>
    <w:multiLevelType w:val="hybridMultilevel"/>
    <w:tmpl w:val="04C2E1E8"/>
    <w:lvl w:ilvl="0" w:tplc="B5E83C3A">
      <w:start w:val="1"/>
      <w:numFmt w:val="decimal"/>
      <w:lvlText w:val="Điều %1."/>
      <w:lvlJc w:val="left"/>
      <w:pPr>
        <w:ind w:left="180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3" w15:restartNumberingAfterBreak="0">
    <w:nsid w:val="75C1460C"/>
    <w:multiLevelType w:val="hybridMultilevel"/>
    <w:tmpl w:val="0BA06FE4"/>
    <w:lvl w:ilvl="0" w:tplc="F526458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24A0C2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242640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A4CD10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AE2E20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05EFBC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C600F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A8B50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5AE283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4" w15:restartNumberingAfterBreak="0">
    <w:nsid w:val="75FC1F98"/>
    <w:multiLevelType w:val="hybridMultilevel"/>
    <w:tmpl w:val="91F2926E"/>
    <w:lvl w:ilvl="0" w:tplc="10665936">
      <w:start w:val="1"/>
      <w:numFmt w:val="bullet"/>
      <w:lvlText w:val="•"/>
      <w:lvlJc w:val="left"/>
      <w:pPr>
        <w:ind w:left="3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64F380">
      <w:start w:val="1"/>
      <w:numFmt w:val="bullet"/>
      <w:lvlText w:val="o"/>
      <w:lvlJc w:val="left"/>
      <w:pPr>
        <w:ind w:left="12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0EDADC">
      <w:start w:val="1"/>
      <w:numFmt w:val="bullet"/>
      <w:lvlText w:val="▪"/>
      <w:lvlJc w:val="left"/>
      <w:pPr>
        <w:ind w:left="19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C2203D4">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5E6158">
      <w:start w:val="1"/>
      <w:numFmt w:val="bullet"/>
      <w:lvlText w:val="o"/>
      <w:lvlJc w:val="left"/>
      <w:pPr>
        <w:ind w:left="34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9690BE">
      <w:start w:val="1"/>
      <w:numFmt w:val="bullet"/>
      <w:lvlText w:val="▪"/>
      <w:lvlJc w:val="left"/>
      <w:pPr>
        <w:ind w:left="41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0FA54BE">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DC7D12">
      <w:start w:val="1"/>
      <w:numFmt w:val="bullet"/>
      <w:lvlText w:val="o"/>
      <w:lvlJc w:val="left"/>
      <w:pPr>
        <w:ind w:left="55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DCE0EC">
      <w:start w:val="1"/>
      <w:numFmt w:val="bullet"/>
      <w:lvlText w:val="▪"/>
      <w:lvlJc w:val="left"/>
      <w:pPr>
        <w:ind w:left="63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5" w15:restartNumberingAfterBreak="0">
    <w:nsid w:val="763A6B26"/>
    <w:multiLevelType w:val="hybridMultilevel"/>
    <w:tmpl w:val="A00EA624"/>
    <w:lvl w:ilvl="0" w:tplc="4230AB2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4035B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BEC6D1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07EC84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1D247D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7ACC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ACD8A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F6E2F9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7CC72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6" w15:restartNumberingAfterBreak="0">
    <w:nsid w:val="76B83F8E"/>
    <w:multiLevelType w:val="hybridMultilevel"/>
    <w:tmpl w:val="EFB2FDEE"/>
    <w:lvl w:ilvl="0" w:tplc="19C8639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506F7C">
      <w:start w:val="1"/>
      <w:numFmt w:val="lowerLetter"/>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DAB67A">
      <w:start w:val="4"/>
      <w:numFmt w:val="lowerLetter"/>
      <w:lvlRestart w:val="0"/>
      <w:lvlText w:val="%3)"/>
      <w:lvlJc w:val="left"/>
      <w:pPr>
        <w:ind w:left="1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749C2A">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7EED4E">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1673A6">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F6C858">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CA48F4">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6C22CC">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7" w15:restartNumberingAfterBreak="0">
    <w:nsid w:val="774F673D"/>
    <w:multiLevelType w:val="hybridMultilevel"/>
    <w:tmpl w:val="A368769A"/>
    <w:lvl w:ilvl="0" w:tplc="5D841A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6645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BA6A3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3F6ABA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58A5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3DAE0D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7CC513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A5D4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A08391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8" w15:restartNumberingAfterBreak="0">
    <w:nsid w:val="77967DEB"/>
    <w:multiLevelType w:val="hybridMultilevel"/>
    <w:tmpl w:val="F9B66E7C"/>
    <w:lvl w:ilvl="0" w:tplc="F2D44F7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1A3C1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20498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2BAC4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DD4C40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3A484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93464D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8320B8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C271B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9" w15:restartNumberingAfterBreak="0">
    <w:nsid w:val="77B06543"/>
    <w:multiLevelType w:val="hybridMultilevel"/>
    <w:tmpl w:val="FCFE40BE"/>
    <w:lvl w:ilvl="0" w:tplc="2F44D2C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9A712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9E9CF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FA848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5637A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5E088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A0493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0339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90A19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0" w15:restartNumberingAfterBreak="0">
    <w:nsid w:val="77F54733"/>
    <w:multiLevelType w:val="hybridMultilevel"/>
    <w:tmpl w:val="64FEFA62"/>
    <w:lvl w:ilvl="0" w:tplc="2B4EC902">
      <w:start w:val="7"/>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D0D6E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428E7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B42B3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E2546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9CD61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EA3B8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ECFD7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A83FE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1" w15:restartNumberingAfterBreak="0">
    <w:nsid w:val="78454731"/>
    <w:multiLevelType w:val="hybridMultilevel"/>
    <w:tmpl w:val="E6C6D148"/>
    <w:lvl w:ilvl="0" w:tplc="46324C4E">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46656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2A5A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AC160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F20D2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86339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E4FB4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44029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34372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2" w15:restartNumberingAfterBreak="0">
    <w:nsid w:val="78702EFF"/>
    <w:multiLevelType w:val="hybridMultilevel"/>
    <w:tmpl w:val="77D6C62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3" w15:restartNumberingAfterBreak="0">
    <w:nsid w:val="78B80305"/>
    <w:multiLevelType w:val="hybridMultilevel"/>
    <w:tmpl w:val="098A3120"/>
    <w:lvl w:ilvl="0" w:tplc="FC4A3C8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C01C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DE95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FFA95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318E2D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91232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BC8421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2005AF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A8A0FB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14" w15:restartNumberingAfterBreak="0">
    <w:nsid w:val="78BE716A"/>
    <w:multiLevelType w:val="hybridMultilevel"/>
    <w:tmpl w:val="B9848722"/>
    <w:lvl w:ilvl="0" w:tplc="6ADE32B4">
      <w:start w:val="25"/>
      <w:numFmt w:val="decimal"/>
      <w:lvlText w:val="Bảng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8C50025"/>
    <w:multiLevelType w:val="multilevel"/>
    <w:tmpl w:val="8E46A524"/>
    <w:lvl w:ilvl="0">
      <w:start w:val="1"/>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6" w15:restartNumberingAfterBreak="0">
    <w:nsid w:val="7A3754F2"/>
    <w:multiLevelType w:val="hybridMultilevel"/>
    <w:tmpl w:val="3F82AD1C"/>
    <w:lvl w:ilvl="0" w:tplc="BD4216D2">
      <w:start w:val="1"/>
      <w:numFmt w:val="lowerLetter"/>
      <w:lvlText w:val="%1)"/>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A0330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9ADB3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82861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B4B48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B69FB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FA60F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120A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CE993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7" w15:restartNumberingAfterBreak="0">
    <w:nsid w:val="7A9D24EB"/>
    <w:multiLevelType w:val="hybridMultilevel"/>
    <w:tmpl w:val="F6D27F9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8" w15:restartNumberingAfterBreak="0">
    <w:nsid w:val="7AD17E9A"/>
    <w:multiLevelType w:val="hybridMultilevel"/>
    <w:tmpl w:val="67B4E900"/>
    <w:lvl w:ilvl="0" w:tplc="56568296">
      <w:start w:val="1"/>
      <w:numFmt w:val="bullet"/>
      <w:lvlText w:val="-"/>
      <w:lvlJc w:val="left"/>
      <w:pPr>
        <w:ind w:left="5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9A2600">
      <w:start w:val="1"/>
      <w:numFmt w:val="bullet"/>
      <w:lvlText w:val="o"/>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ED4EC1C">
      <w:start w:val="1"/>
      <w:numFmt w:val="bullet"/>
      <w:lvlText w:val="▪"/>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785E00">
      <w:start w:val="1"/>
      <w:numFmt w:val="bullet"/>
      <w:lvlText w:val="•"/>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A27F8E">
      <w:start w:val="1"/>
      <w:numFmt w:val="bullet"/>
      <w:lvlText w:val="o"/>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F6CEE4">
      <w:start w:val="1"/>
      <w:numFmt w:val="bullet"/>
      <w:lvlText w:val="▪"/>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544036">
      <w:start w:val="1"/>
      <w:numFmt w:val="bullet"/>
      <w:lvlText w:val="•"/>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62D22A">
      <w:start w:val="1"/>
      <w:numFmt w:val="bullet"/>
      <w:lvlText w:val="o"/>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EEE044">
      <w:start w:val="1"/>
      <w:numFmt w:val="bullet"/>
      <w:lvlText w:val="▪"/>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9" w15:restartNumberingAfterBreak="0">
    <w:nsid w:val="7B792837"/>
    <w:multiLevelType w:val="hybridMultilevel"/>
    <w:tmpl w:val="6D328F8C"/>
    <w:lvl w:ilvl="0" w:tplc="32F431A8">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0" w15:restartNumberingAfterBreak="0">
    <w:nsid w:val="7BE60C91"/>
    <w:multiLevelType w:val="hybridMultilevel"/>
    <w:tmpl w:val="AC9C687C"/>
    <w:lvl w:ilvl="0" w:tplc="DD243E9A">
      <w:start w:val="1"/>
      <w:numFmt w:val="lowerLetter"/>
      <w:lvlText w:val="%1)"/>
      <w:lvlJc w:val="left"/>
      <w:pPr>
        <w:ind w:left="1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2C39D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2423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94D1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6AFF1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DA006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26E77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6E262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F2310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1" w15:restartNumberingAfterBreak="0">
    <w:nsid w:val="7C947E7C"/>
    <w:multiLevelType w:val="hybridMultilevel"/>
    <w:tmpl w:val="42CC2006"/>
    <w:lvl w:ilvl="0" w:tplc="104221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162D8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DD2F2C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C64F61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F14710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9A8176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6C0DC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D54122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24065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2" w15:restartNumberingAfterBreak="0">
    <w:nsid w:val="7CBC14D3"/>
    <w:multiLevelType w:val="hybridMultilevel"/>
    <w:tmpl w:val="5076206A"/>
    <w:lvl w:ilvl="0" w:tplc="C9D453C6">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18147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9AD98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304AC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E061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40306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22395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C29CC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46FD2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3" w15:restartNumberingAfterBreak="0">
    <w:nsid w:val="7D2D6B3D"/>
    <w:multiLevelType w:val="hybridMultilevel"/>
    <w:tmpl w:val="A1445224"/>
    <w:lvl w:ilvl="0" w:tplc="6ADE32B4">
      <w:start w:val="25"/>
      <w:numFmt w:val="decimal"/>
      <w:lvlText w:val="Bảng %1."/>
      <w:lvlJc w:val="left"/>
      <w:pPr>
        <w:ind w:left="1571"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4" w15:restartNumberingAfterBreak="0">
    <w:nsid w:val="7DB85DAA"/>
    <w:multiLevelType w:val="hybridMultilevel"/>
    <w:tmpl w:val="FD1E0A00"/>
    <w:lvl w:ilvl="0" w:tplc="F9BE8992">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174EAD2">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940D74A">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2349536">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B0169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BCA5F5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E9C9C2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35C00B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62C053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5" w15:restartNumberingAfterBreak="0">
    <w:nsid w:val="7F0947E4"/>
    <w:multiLevelType w:val="hybridMultilevel"/>
    <w:tmpl w:val="78B40B1E"/>
    <w:lvl w:ilvl="0" w:tplc="B5E83C3A">
      <w:start w:val="1"/>
      <w:numFmt w:val="decimal"/>
      <w:lvlText w:val="Điều %1."/>
      <w:lvlJc w:val="left"/>
      <w:pPr>
        <w:ind w:left="1287"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6" w15:restartNumberingAfterBreak="0">
    <w:nsid w:val="7F6214F5"/>
    <w:multiLevelType w:val="hybridMultilevel"/>
    <w:tmpl w:val="6A4EC842"/>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7" w15:restartNumberingAfterBreak="0">
    <w:nsid w:val="7FD97D7B"/>
    <w:multiLevelType w:val="hybridMultilevel"/>
    <w:tmpl w:val="3CAE6B4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05"/>
  </w:num>
  <w:num w:numId="2">
    <w:abstractNumId w:val="315"/>
  </w:num>
  <w:num w:numId="3">
    <w:abstractNumId w:val="226"/>
  </w:num>
  <w:num w:numId="4">
    <w:abstractNumId w:val="128"/>
  </w:num>
  <w:num w:numId="5">
    <w:abstractNumId w:val="251"/>
  </w:num>
  <w:num w:numId="6">
    <w:abstractNumId w:val="111"/>
  </w:num>
  <w:num w:numId="7">
    <w:abstractNumId w:val="95"/>
  </w:num>
  <w:num w:numId="8">
    <w:abstractNumId w:val="321"/>
  </w:num>
  <w:num w:numId="9">
    <w:abstractNumId w:val="313"/>
  </w:num>
  <w:num w:numId="10">
    <w:abstractNumId w:val="303"/>
  </w:num>
  <w:num w:numId="11">
    <w:abstractNumId w:val="66"/>
  </w:num>
  <w:num w:numId="12">
    <w:abstractNumId w:val="78"/>
  </w:num>
  <w:num w:numId="13">
    <w:abstractNumId w:val="45"/>
  </w:num>
  <w:num w:numId="14">
    <w:abstractNumId w:val="106"/>
  </w:num>
  <w:num w:numId="15">
    <w:abstractNumId w:val="110"/>
  </w:num>
  <w:num w:numId="16">
    <w:abstractNumId w:val="255"/>
  </w:num>
  <w:num w:numId="17">
    <w:abstractNumId w:val="46"/>
  </w:num>
  <w:num w:numId="18">
    <w:abstractNumId w:val="102"/>
  </w:num>
  <w:num w:numId="19">
    <w:abstractNumId w:val="245"/>
  </w:num>
  <w:num w:numId="20">
    <w:abstractNumId w:val="126"/>
  </w:num>
  <w:num w:numId="21">
    <w:abstractNumId w:val="133"/>
  </w:num>
  <w:num w:numId="22">
    <w:abstractNumId w:val="117"/>
  </w:num>
  <w:num w:numId="23">
    <w:abstractNumId w:val="137"/>
  </w:num>
  <w:num w:numId="24">
    <w:abstractNumId w:val="279"/>
  </w:num>
  <w:num w:numId="25">
    <w:abstractNumId w:val="253"/>
  </w:num>
  <w:num w:numId="26">
    <w:abstractNumId w:val="127"/>
  </w:num>
  <w:num w:numId="27">
    <w:abstractNumId w:val="265"/>
  </w:num>
  <w:num w:numId="28">
    <w:abstractNumId w:val="101"/>
  </w:num>
  <w:num w:numId="29">
    <w:abstractNumId w:val="231"/>
  </w:num>
  <w:num w:numId="30">
    <w:abstractNumId w:val="197"/>
  </w:num>
  <w:num w:numId="31">
    <w:abstractNumId w:val="168"/>
  </w:num>
  <w:num w:numId="32">
    <w:abstractNumId w:val="166"/>
  </w:num>
  <w:num w:numId="33">
    <w:abstractNumId w:val="83"/>
  </w:num>
  <w:num w:numId="34">
    <w:abstractNumId w:val="130"/>
  </w:num>
  <w:num w:numId="35">
    <w:abstractNumId w:val="249"/>
  </w:num>
  <w:num w:numId="36">
    <w:abstractNumId w:val="64"/>
  </w:num>
  <w:num w:numId="37">
    <w:abstractNumId w:val="299"/>
  </w:num>
  <w:num w:numId="38">
    <w:abstractNumId w:val="134"/>
  </w:num>
  <w:num w:numId="39">
    <w:abstractNumId w:val="103"/>
  </w:num>
  <w:num w:numId="40">
    <w:abstractNumId w:val="38"/>
  </w:num>
  <w:num w:numId="41">
    <w:abstractNumId w:val="238"/>
  </w:num>
  <w:num w:numId="42">
    <w:abstractNumId w:val="163"/>
  </w:num>
  <w:num w:numId="43">
    <w:abstractNumId w:val="59"/>
  </w:num>
  <w:num w:numId="44">
    <w:abstractNumId w:val="138"/>
  </w:num>
  <w:num w:numId="45">
    <w:abstractNumId w:val="296"/>
  </w:num>
  <w:num w:numId="46">
    <w:abstractNumId w:val="252"/>
  </w:num>
  <w:num w:numId="47">
    <w:abstractNumId w:val="94"/>
  </w:num>
  <w:num w:numId="48">
    <w:abstractNumId w:val="76"/>
  </w:num>
  <w:num w:numId="49">
    <w:abstractNumId w:val="291"/>
  </w:num>
  <w:num w:numId="50">
    <w:abstractNumId w:val="288"/>
  </w:num>
  <w:num w:numId="51">
    <w:abstractNumId w:val="157"/>
  </w:num>
  <w:num w:numId="52">
    <w:abstractNumId w:val="307"/>
  </w:num>
  <w:num w:numId="53">
    <w:abstractNumId w:val="164"/>
  </w:num>
  <w:num w:numId="54">
    <w:abstractNumId w:val="175"/>
  </w:num>
  <w:num w:numId="55">
    <w:abstractNumId w:val="191"/>
  </w:num>
  <w:num w:numId="56">
    <w:abstractNumId w:val="97"/>
  </w:num>
  <w:num w:numId="57">
    <w:abstractNumId w:val="239"/>
  </w:num>
  <w:num w:numId="58">
    <w:abstractNumId w:val="179"/>
  </w:num>
  <w:num w:numId="59">
    <w:abstractNumId w:val="146"/>
  </w:num>
  <w:num w:numId="60">
    <w:abstractNumId w:val="53"/>
  </w:num>
  <w:num w:numId="61">
    <w:abstractNumId w:val="214"/>
  </w:num>
  <w:num w:numId="62">
    <w:abstractNumId w:val="47"/>
  </w:num>
  <w:num w:numId="63">
    <w:abstractNumId w:val="109"/>
  </w:num>
  <w:num w:numId="64">
    <w:abstractNumId w:val="159"/>
  </w:num>
  <w:num w:numId="65">
    <w:abstractNumId w:val="153"/>
  </w:num>
  <w:num w:numId="66">
    <w:abstractNumId w:val="196"/>
  </w:num>
  <w:num w:numId="67">
    <w:abstractNumId w:val="235"/>
  </w:num>
  <w:num w:numId="68">
    <w:abstractNumId w:val="213"/>
  </w:num>
  <w:num w:numId="69">
    <w:abstractNumId w:val="289"/>
  </w:num>
  <w:num w:numId="70">
    <w:abstractNumId w:val="79"/>
  </w:num>
  <w:num w:numId="71">
    <w:abstractNumId w:val="142"/>
  </w:num>
  <w:num w:numId="72">
    <w:abstractNumId w:val="51"/>
  </w:num>
  <w:num w:numId="73">
    <w:abstractNumId w:val="145"/>
  </w:num>
  <w:num w:numId="74">
    <w:abstractNumId w:val="305"/>
  </w:num>
  <w:num w:numId="75">
    <w:abstractNumId w:val="118"/>
  </w:num>
  <w:num w:numId="76">
    <w:abstractNumId w:val="185"/>
  </w:num>
  <w:num w:numId="77">
    <w:abstractNumId w:val="98"/>
  </w:num>
  <w:num w:numId="78">
    <w:abstractNumId w:val="113"/>
  </w:num>
  <w:num w:numId="79">
    <w:abstractNumId w:val="71"/>
  </w:num>
  <w:num w:numId="80">
    <w:abstractNumId w:val="177"/>
  </w:num>
  <w:num w:numId="81">
    <w:abstractNumId w:val="162"/>
  </w:num>
  <w:num w:numId="82">
    <w:abstractNumId w:val="135"/>
  </w:num>
  <w:num w:numId="83">
    <w:abstractNumId w:val="195"/>
  </w:num>
  <w:num w:numId="84">
    <w:abstractNumId w:val="158"/>
  </w:num>
  <w:num w:numId="85">
    <w:abstractNumId w:val="202"/>
  </w:num>
  <w:num w:numId="86">
    <w:abstractNumId w:val="209"/>
  </w:num>
  <w:num w:numId="87">
    <w:abstractNumId w:val="143"/>
  </w:num>
  <w:num w:numId="88">
    <w:abstractNumId w:val="292"/>
  </w:num>
  <w:num w:numId="89">
    <w:abstractNumId w:val="131"/>
  </w:num>
  <w:num w:numId="90">
    <w:abstractNumId w:val="125"/>
  </w:num>
  <w:num w:numId="91">
    <w:abstractNumId w:val="268"/>
  </w:num>
  <w:num w:numId="92">
    <w:abstractNumId w:val="100"/>
  </w:num>
  <w:num w:numId="93">
    <w:abstractNumId w:val="105"/>
  </w:num>
  <w:num w:numId="94">
    <w:abstractNumId w:val="199"/>
  </w:num>
  <w:num w:numId="95">
    <w:abstractNumId w:val="122"/>
  </w:num>
  <w:num w:numId="96">
    <w:abstractNumId w:val="204"/>
  </w:num>
  <w:num w:numId="97">
    <w:abstractNumId w:val="155"/>
  </w:num>
  <w:num w:numId="98">
    <w:abstractNumId w:val="167"/>
  </w:num>
  <w:num w:numId="99">
    <w:abstractNumId w:val="136"/>
  </w:num>
  <w:num w:numId="100">
    <w:abstractNumId w:val="240"/>
  </w:num>
  <w:num w:numId="101">
    <w:abstractNumId w:val="200"/>
  </w:num>
  <w:num w:numId="102">
    <w:abstractNumId w:val="192"/>
  </w:num>
  <w:num w:numId="103">
    <w:abstractNumId w:val="182"/>
  </w:num>
  <w:num w:numId="104">
    <w:abstractNumId w:val="293"/>
  </w:num>
  <w:num w:numId="105">
    <w:abstractNumId w:val="63"/>
  </w:num>
  <w:num w:numId="106">
    <w:abstractNumId w:val="123"/>
  </w:num>
  <w:num w:numId="107">
    <w:abstractNumId w:val="152"/>
  </w:num>
  <w:num w:numId="108">
    <w:abstractNumId w:val="72"/>
  </w:num>
  <w:num w:numId="109">
    <w:abstractNumId w:val="144"/>
  </w:num>
  <w:num w:numId="110">
    <w:abstractNumId w:val="82"/>
  </w:num>
  <w:num w:numId="111">
    <w:abstractNumId w:val="139"/>
  </w:num>
  <w:num w:numId="112">
    <w:abstractNumId w:val="300"/>
  </w:num>
  <w:num w:numId="113">
    <w:abstractNumId w:val="206"/>
  </w:num>
  <w:num w:numId="114">
    <w:abstractNumId w:val="228"/>
  </w:num>
  <w:num w:numId="115">
    <w:abstractNumId w:val="92"/>
  </w:num>
  <w:num w:numId="116">
    <w:abstractNumId w:val="232"/>
  </w:num>
  <w:num w:numId="117">
    <w:abstractNumId w:val="269"/>
  </w:num>
  <w:num w:numId="118">
    <w:abstractNumId w:val="272"/>
  </w:num>
  <w:num w:numId="119">
    <w:abstractNumId w:val="81"/>
  </w:num>
  <w:num w:numId="120">
    <w:abstractNumId w:val="147"/>
  </w:num>
  <w:num w:numId="121">
    <w:abstractNumId w:val="294"/>
  </w:num>
  <w:num w:numId="122">
    <w:abstractNumId w:val="119"/>
  </w:num>
  <w:num w:numId="123">
    <w:abstractNumId w:val="57"/>
  </w:num>
  <w:num w:numId="124">
    <w:abstractNumId w:val="207"/>
  </w:num>
  <w:num w:numId="125">
    <w:abstractNumId w:val="140"/>
  </w:num>
  <w:num w:numId="126">
    <w:abstractNumId w:val="74"/>
  </w:num>
  <w:num w:numId="127">
    <w:abstractNumId w:val="285"/>
  </w:num>
  <w:num w:numId="128">
    <w:abstractNumId w:val="91"/>
  </w:num>
  <w:num w:numId="129">
    <w:abstractNumId w:val="224"/>
  </w:num>
  <w:num w:numId="130">
    <w:abstractNumId w:val="40"/>
  </w:num>
  <w:num w:numId="131">
    <w:abstractNumId w:val="201"/>
  </w:num>
  <w:num w:numId="132">
    <w:abstractNumId w:val="324"/>
  </w:num>
  <w:num w:numId="133">
    <w:abstractNumId w:val="208"/>
  </w:num>
  <w:num w:numId="134">
    <w:abstractNumId w:val="80"/>
  </w:num>
  <w:num w:numId="135">
    <w:abstractNumId w:val="277"/>
  </w:num>
  <w:num w:numId="136">
    <w:abstractNumId w:val="271"/>
  </w:num>
  <w:num w:numId="137">
    <w:abstractNumId w:val="304"/>
  </w:num>
  <w:num w:numId="138">
    <w:abstractNumId w:val="194"/>
  </w:num>
  <w:num w:numId="139">
    <w:abstractNumId w:val="283"/>
  </w:num>
  <w:num w:numId="140">
    <w:abstractNumId w:val="241"/>
  </w:num>
  <w:num w:numId="141">
    <w:abstractNumId w:val="266"/>
  </w:num>
  <w:num w:numId="142">
    <w:abstractNumId w:val="148"/>
  </w:num>
  <w:num w:numId="143">
    <w:abstractNumId w:val="48"/>
  </w:num>
  <w:num w:numId="144">
    <w:abstractNumId w:val="282"/>
  </w:num>
  <w:num w:numId="145">
    <w:abstractNumId w:val="129"/>
  </w:num>
  <w:num w:numId="146">
    <w:abstractNumId w:val="73"/>
  </w:num>
  <w:num w:numId="147">
    <w:abstractNumId w:val="243"/>
  </w:num>
  <w:num w:numId="148">
    <w:abstractNumId w:val="150"/>
  </w:num>
  <w:num w:numId="149">
    <w:abstractNumId w:val="308"/>
  </w:num>
  <w:num w:numId="150">
    <w:abstractNumId w:val="62"/>
  </w:num>
  <w:num w:numId="151">
    <w:abstractNumId w:val="261"/>
  </w:num>
  <w:num w:numId="152">
    <w:abstractNumId w:val="107"/>
  </w:num>
  <w:num w:numId="153">
    <w:abstractNumId w:val="93"/>
  </w:num>
  <w:num w:numId="154">
    <w:abstractNumId w:val="54"/>
  </w:num>
  <w:num w:numId="155">
    <w:abstractNumId w:val="165"/>
  </w:num>
  <w:num w:numId="156">
    <w:abstractNumId w:val="284"/>
  </w:num>
  <w:num w:numId="157">
    <w:abstractNumId w:val="242"/>
  </w:num>
  <w:num w:numId="158">
    <w:abstractNumId w:val="60"/>
  </w:num>
  <w:num w:numId="159">
    <w:abstractNumId w:val="86"/>
  </w:num>
  <w:num w:numId="160">
    <w:abstractNumId w:val="181"/>
  </w:num>
  <w:num w:numId="161">
    <w:abstractNumId w:val="160"/>
  </w:num>
  <w:num w:numId="162">
    <w:abstractNumId w:val="280"/>
  </w:num>
  <w:num w:numId="163">
    <w:abstractNumId w:val="42"/>
  </w:num>
  <w:num w:numId="164">
    <w:abstractNumId w:val="176"/>
  </w:num>
  <w:num w:numId="165">
    <w:abstractNumId w:val="256"/>
  </w:num>
  <w:num w:numId="166">
    <w:abstractNumId w:val="37"/>
  </w:num>
  <w:num w:numId="167">
    <w:abstractNumId w:val="273"/>
  </w:num>
  <w:num w:numId="168">
    <w:abstractNumId w:val="257"/>
  </w:num>
  <w:num w:numId="169">
    <w:abstractNumId w:val="301"/>
  </w:num>
  <w:num w:numId="170">
    <w:abstractNumId w:val="297"/>
  </w:num>
  <w:num w:numId="171">
    <w:abstractNumId w:val="320"/>
  </w:num>
  <w:num w:numId="172">
    <w:abstractNumId w:val="306"/>
  </w:num>
  <w:num w:numId="173">
    <w:abstractNumId w:val="276"/>
  </w:num>
  <w:num w:numId="174">
    <w:abstractNumId w:val="44"/>
  </w:num>
  <w:num w:numId="175">
    <w:abstractNumId w:val="247"/>
  </w:num>
  <w:num w:numId="176">
    <w:abstractNumId w:val="237"/>
  </w:num>
  <w:num w:numId="177">
    <w:abstractNumId w:val="39"/>
  </w:num>
  <w:num w:numId="178">
    <w:abstractNumId w:val="262"/>
  </w:num>
  <w:num w:numId="179">
    <w:abstractNumId w:val="70"/>
  </w:num>
  <w:num w:numId="180">
    <w:abstractNumId w:val="319"/>
  </w:num>
  <w:num w:numId="181">
    <w:abstractNumId w:val="215"/>
  </w:num>
  <w:num w:numId="182">
    <w:abstractNumId w:val="172"/>
  </w:num>
  <w:num w:numId="183">
    <w:abstractNumId w:val="68"/>
  </w:num>
  <w:num w:numId="184">
    <w:abstractNumId w:val="99"/>
  </w:num>
  <w:num w:numId="185">
    <w:abstractNumId w:val="69"/>
  </w:num>
  <w:num w:numId="186">
    <w:abstractNumId w:val="151"/>
  </w:num>
  <w:num w:numId="187">
    <w:abstractNumId w:val="87"/>
  </w:num>
  <w:num w:numId="188">
    <w:abstractNumId w:val="223"/>
  </w:num>
  <w:num w:numId="189">
    <w:abstractNumId w:val="180"/>
  </w:num>
  <w:num w:numId="190">
    <w:abstractNumId w:val="41"/>
  </w:num>
  <w:num w:numId="191">
    <w:abstractNumId w:val="270"/>
  </w:num>
  <w:num w:numId="19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88"/>
  </w:num>
  <w:num w:numId="194">
    <w:abstractNumId w:val="85"/>
  </w:num>
  <w:num w:numId="195">
    <w:abstractNumId w:val="183"/>
  </w:num>
  <w:num w:numId="196">
    <w:abstractNumId w:val="295"/>
  </w:num>
  <w:num w:numId="197">
    <w:abstractNumId w:val="112"/>
  </w:num>
  <w:num w:numId="198">
    <w:abstractNumId w:val="318"/>
  </w:num>
  <w:num w:numId="199">
    <w:abstractNumId w:val="124"/>
  </w:num>
  <w:num w:numId="200">
    <w:abstractNumId w:val="184"/>
  </w:num>
  <w:num w:numId="201">
    <w:abstractNumId w:val="75"/>
  </w:num>
  <w:num w:numId="202">
    <w:abstractNumId w:val="246"/>
  </w:num>
  <w:num w:numId="203">
    <w:abstractNumId w:val="287"/>
  </w:num>
  <w:num w:numId="204">
    <w:abstractNumId w:val="236"/>
  </w:num>
  <w:num w:numId="205">
    <w:abstractNumId w:val="193"/>
  </w:num>
  <w:num w:numId="206">
    <w:abstractNumId w:val="141"/>
  </w:num>
  <w:num w:numId="207">
    <w:abstractNumId w:val="244"/>
  </w:num>
  <w:num w:numId="208">
    <w:abstractNumId w:val="149"/>
  </w:num>
  <w:num w:numId="209">
    <w:abstractNumId w:val="173"/>
  </w:num>
  <w:num w:numId="210">
    <w:abstractNumId w:val="322"/>
  </w:num>
  <w:num w:numId="211">
    <w:abstractNumId w:val="311"/>
  </w:num>
  <w:num w:numId="212">
    <w:abstractNumId w:val="275"/>
  </w:num>
  <w:num w:numId="213">
    <w:abstractNumId w:val="309"/>
  </w:num>
  <w:num w:numId="214">
    <w:abstractNumId w:val="316"/>
  </w:num>
  <w:num w:numId="215">
    <w:abstractNumId w:val="310"/>
  </w:num>
  <w:num w:numId="216">
    <w:abstractNumId w:val="161"/>
  </w:num>
  <w:num w:numId="217">
    <w:abstractNumId w:val="0"/>
  </w:num>
  <w:num w:numId="218">
    <w:abstractNumId w:val="1"/>
  </w:num>
  <w:num w:numId="219">
    <w:abstractNumId w:val="2"/>
  </w:num>
  <w:num w:numId="220">
    <w:abstractNumId w:val="3"/>
  </w:num>
  <w:num w:numId="221">
    <w:abstractNumId w:val="4"/>
  </w:num>
  <w:num w:numId="222">
    <w:abstractNumId w:val="5"/>
  </w:num>
  <w:num w:numId="223">
    <w:abstractNumId w:val="6"/>
  </w:num>
  <w:num w:numId="224">
    <w:abstractNumId w:val="7"/>
  </w:num>
  <w:num w:numId="225">
    <w:abstractNumId w:val="8"/>
  </w:num>
  <w:num w:numId="226">
    <w:abstractNumId w:val="9"/>
  </w:num>
  <w:num w:numId="227">
    <w:abstractNumId w:val="10"/>
  </w:num>
  <w:num w:numId="228">
    <w:abstractNumId w:val="11"/>
  </w:num>
  <w:num w:numId="229">
    <w:abstractNumId w:val="12"/>
  </w:num>
  <w:num w:numId="230">
    <w:abstractNumId w:val="13"/>
  </w:num>
  <w:num w:numId="231">
    <w:abstractNumId w:val="14"/>
  </w:num>
  <w:num w:numId="232">
    <w:abstractNumId w:val="15"/>
  </w:num>
  <w:num w:numId="233">
    <w:abstractNumId w:val="16"/>
  </w:num>
  <w:num w:numId="234">
    <w:abstractNumId w:val="17"/>
  </w:num>
  <w:num w:numId="235">
    <w:abstractNumId w:val="18"/>
  </w:num>
  <w:num w:numId="236">
    <w:abstractNumId w:val="19"/>
  </w:num>
  <w:num w:numId="237">
    <w:abstractNumId w:val="20"/>
  </w:num>
  <w:num w:numId="238">
    <w:abstractNumId w:val="21"/>
  </w:num>
  <w:num w:numId="239">
    <w:abstractNumId w:val="22"/>
  </w:num>
  <w:num w:numId="240">
    <w:abstractNumId w:val="23"/>
  </w:num>
  <w:num w:numId="241">
    <w:abstractNumId w:val="24"/>
  </w:num>
  <w:num w:numId="242">
    <w:abstractNumId w:val="25"/>
  </w:num>
  <w:num w:numId="243">
    <w:abstractNumId w:val="26"/>
  </w:num>
  <w:num w:numId="244">
    <w:abstractNumId w:val="27"/>
  </w:num>
  <w:num w:numId="245">
    <w:abstractNumId w:val="28"/>
  </w:num>
  <w:num w:numId="246">
    <w:abstractNumId w:val="29"/>
  </w:num>
  <w:num w:numId="247">
    <w:abstractNumId w:val="30"/>
  </w:num>
  <w:num w:numId="248">
    <w:abstractNumId w:val="31"/>
  </w:num>
  <w:num w:numId="249">
    <w:abstractNumId w:val="32"/>
  </w:num>
  <w:num w:numId="250">
    <w:abstractNumId w:val="33"/>
  </w:num>
  <w:num w:numId="251">
    <w:abstractNumId w:val="34"/>
  </w:num>
  <w:num w:numId="252">
    <w:abstractNumId w:val="35"/>
  </w:num>
  <w:num w:numId="253">
    <w:abstractNumId w:val="36"/>
  </w:num>
  <w:num w:numId="254">
    <w:abstractNumId w:val="250"/>
  </w:num>
  <w:num w:numId="255">
    <w:abstractNumId w:val="108"/>
  </w:num>
  <w:num w:numId="256">
    <w:abstractNumId w:val="89"/>
  </w:num>
  <w:num w:numId="257">
    <w:abstractNumId w:val="121"/>
  </w:num>
  <w:num w:numId="258">
    <w:abstractNumId w:val="84"/>
  </w:num>
  <w:num w:numId="259">
    <w:abstractNumId w:val="221"/>
  </w:num>
  <w:num w:numId="260">
    <w:abstractNumId w:val="218"/>
  </w:num>
  <w:num w:numId="261">
    <w:abstractNumId w:val="90"/>
  </w:num>
  <w:num w:numId="262">
    <w:abstractNumId w:val="327"/>
  </w:num>
  <w:num w:numId="263">
    <w:abstractNumId w:val="169"/>
  </w:num>
  <w:num w:numId="264">
    <w:abstractNumId w:val="43"/>
  </w:num>
  <w:num w:numId="265">
    <w:abstractNumId w:val="116"/>
  </w:num>
  <w:num w:numId="266">
    <w:abstractNumId w:val="302"/>
  </w:num>
  <w:num w:numId="267">
    <w:abstractNumId w:val="326"/>
  </w:num>
  <w:num w:numId="268">
    <w:abstractNumId w:val="267"/>
  </w:num>
  <w:num w:numId="269">
    <w:abstractNumId w:val="77"/>
  </w:num>
  <w:num w:numId="270">
    <w:abstractNumId w:val="298"/>
  </w:num>
  <w:num w:numId="271">
    <w:abstractNumId w:val="219"/>
  </w:num>
  <w:num w:numId="272">
    <w:abstractNumId w:val="233"/>
  </w:num>
  <w:num w:numId="273">
    <w:abstractNumId w:val="229"/>
  </w:num>
  <w:num w:numId="274">
    <w:abstractNumId w:val="178"/>
  </w:num>
  <w:num w:numId="275">
    <w:abstractNumId w:val="171"/>
  </w:num>
  <w:num w:numId="276">
    <w:abstractNumId w:val="312"/>
  </w:num>
  <w:num w:numId="277">
    <w:abstractNumId w:val="67"/>
  </w:num>
  <w:num w:numId="278">
    <w:abstractNumId w:val="317"/>
  </w:num>
  <w:num w:numId="279">
    <w:abstractNumId w:val="222"/>
  </w:num>
  <w:num w:numId="280">
    <w:abstractNumId w:val="58"/>
  </w:num>
  <w:num w:numId="281">
    <w:abstractNumId w:val="190"/>
  </w:num>
  <w:num w:numId="282">
    <w:abstractNumId w:val="260"/>
  </w:num>
  <w:num w:numId="283">
    <w:abstractNumId w:val="210"/>
  </w:num>
  <w:num w:numId="284">
    <w:abstractNumId w:val="278"/>
  </w:num>
  <w:num w:numId="285">
    <w:abstractNumId w:val="274"/>
  </w:num>
  <w:num w:numId="286">
    <w:abstractNumId w:val="88"/>
  </w:num>
  <w:num w:numId="287">
    <w:abstractNumId w:val="325"/>
  </w:num>
  <w:num w:numId="288">
    <w:abstractNumId w:val="174"/>
  </w:num>
  <w:num w:numId="289">
    <w:abstractNumId w:val="259"/>
  </w:num>
  <w:num w:numId="290">
    <w:abstractNumId w:val="84"/>
    <w:lvlOverride w:ilvl="0">
      <w:startOverride w:val="1"/>
    </w:lvlOverride>
  </w:num>
  <w:num w:numId="291">
    <w:abstractNumId w:val="84"/>
    <w:lvlOverride w:ilvl="0">
      <w:startOverride w:val="1"/>
    </w:lvlOverride>
  </w:num>
  <w:num w:numId="292">
    <w:abstractNumId w:val="84"/>
    <w:lvlOverride w:ilvl="0">
      <w:startOverride w:val="1"/>
    </w:lvlOverride>
  </w:num>
  <w:num w:numId="293">
    <w:abstractNumId w:val="84"/>
    <w:lvlOverride w:ilvl="0">
      <w:startOverride w:val="1"/>
    </w:lvlOverride>
  </w:num>
  <w:num w:numId="294">
    <w:abstractNumId w:val="84"/>
    <w:lvlOverride w:ilvl="0">
      <w:startOverride w:val="1"/>
    </w:lvlOverride>
  </w:num>
  <w:num w:numId="295">
    <w:abstractNumId w:val="198"/>
  </w:num>
  <w:num w:numId="296">
    <w:abstractNumId w:val="227"/>
  </w:num>
  <w:num w:numId="297">
    <w:abstractNumId w:val="323"/>
  </w:num>
  <w:num w:numId="298">
    <w:abstractNumId w:val="314"/>
  </w:num>
  <w:num w:numId="299">
    <w:abstractNumId w:val="258"/>
  </w:num>
  <w:num w:numId="300">
    <w:abstractNumId w:val="56"/>
  </w:num>
  <w:num w:numId="301">
    <w:abstractNumId w:val="281"/>
  </w:num>
  <w:num w:numId="302">
    <w:abstractNumId w:val="156"/>
  </w:num>
  <w:num w:numId="303">
    <w:abstractNumId w:val="216"/>
  </w:num>
  <w:num w:numId="304">
    <w:abstractNumId w:val="286"/>
  </w:num>
  <w:num w:numId="305">
    <w:abstractNumId w:val="65"/>
  </w:num>
  <w:num w:numId="306">
    <w:abstractNumId w:val="186"/>
  </w:num>
  <w:num w:numId="307">
    <w:abstractNumId w:val="230"/>
  </w:num>
  <w:num w:numId="308">
    <w:abstractNumId w:val="115"/>
  </w:num>
  <w:num w:numId="309">
    <w:abstractNumId w:val="104"/>
  </w:num>
  <w:num w:numId="310">
    <w:abstractNumId w:val="49"/>
  </w:num>
  <w:num w:numId="311">
    <w:abstractNumId w:val="263"/>
  </w:num>
  <w:num w:numId="312">
    <w:abstractNumId w:val="234"/>
  </w:num>
  <w:num w:numId="313">
    <w:abstractNumId w:val="203"/>
  </w:num>
  <w:num w:numId="314">
    <w:abstractNumId w:val="212"/>
  </w:num>
  <w:num w:numId="315">
    <w:abstractNumId w:val="248"/>
  </w:num>
  <w:num w:numId="316">
    <w:abstractNumId w:val="61"/>
  </w:num>
  <w:num w:numId="317">
    <w:abstractNumId w:val="220"/>
  </w:num>
  <w:num w:numId="318">
    <w:abstractNumId w:val="187"/>
  </w:num>
  <w:num w:numId="319">
    <w:abstractNumId w:val="189"/>
  </w:num>
  <w:num w:numId="320">
    <w:abstractNumId w:val="211"/>
  </w:num>
  <w:num w:numId="321">
    <w:abstractNumId w:val="290"/>
  </w:num>
  <w:num w:numId="322">
    <w:abstractNumId w:val="55"/>
  </w:num>
  <w:num w:numId="323">
    <w:abstractNumId w:val="264"/>
  </w:num>
  <w:num w:numId="324">
    <w:abstractNumId w:val="217"/>
  </w:num>
  <w:num w:numId="325">
    <w:abstractNumId w:val="50"/>
  </w:num>
  <w:num w:numId="326">
    <w:abstractNumId w:val="120"/>
  </w:num>
  <w:num w:numId="327">
    <w:abstractNumId w:val="96"/>
  </w:num>
  <w:num w:numId="328">
    <w:abstractNumId w:val="154"/>
  </w:num>
  <w:num w:numId="329">
    <w:abstractNumId w:val="52"/>
  </w:num>
  <w:num w:numId="330">
    <w:abstractNumId w:val="170"/>
  </w:num>
  <w:num w:numId="331">
    <w:abstractNumId w:val="254"/>
  </w:num>
  <w:num w:numId="332">
    <w:abstractNumId w:val="225"/>
  </w:num>
  <w:num w:numId="333">
    <w:abstractNumId w:val="114"/>
  </w:num>
  <w:num w:numId="334">
    <w:abstractNumId w:val="132"/>
  </w:num>
  <w:numIdMacAtCleanup w:val="3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44"/>
    <w:rsid w:val="000001BB"/>
    <w:rsid w:val="00000961"/>
    <w:rsid w:val="00000DA7"/>
    <w:rsid w:val="00000F65"/>
    <w:rsid w:val="00001004"/>
    <w:rsid w:val="00001578"/>
    <w:rsid w:val="00001F73"/>
    <w:rsid w:val="00004DA4"/>
    <w:rsid w:val="0000690F"/>
    <w:rsid w:val="000105D5"/>
    <w:rsid w:val="000113CE"/>
    <w:rsid w:val="000136E2"/>
    <w:rsid w:val="000148BC"/>
    <w:rsid w:val="00017DC4"/>
    <w:rsid w:val="00022660"/>
    <w:rsid w:val="00022F17"/>
    <w:rsid w:val="00022FEA"/>
    <w:rsid w:val="00024E46"/>
    <w:rsid w:val="00025556"/>
    <w:rsid w:val="000261E7"/>
    <w:rsid w:val="00026DEA"/>
    <w:rsid w:val="000303F0"/>
    <w:rsid w:val="000338D9"/>
    <w:rsid w:val="00037A33"/>
    <w:rsid w:val="00040303"/>
    <w:rsid w:val="00040639"/>
    <w:rsid w:val="00041C9D"/>
    <w:rsid w:val="0004553C"/>
    <w:rsid w:val="00045F16"/>
    <w:rsid w:val="00046CD2"/>
    <w:rsid w:val="00047A83"/>
    <w:rsid w:val="00047F76"/>
    <w:rsid w:val="00050A28"/>
    <w:rsid w:val="00050BC6"/>
    <w:rsid w:val="0005166A"/>
    <w:rsid w:val="0005606B"/>
    <w:rsid w:val="000568D8"/>
    <w:rsid w:val="00060FEB"/>
    <w:rsid w:val="000615D6"/>
    <w:rsid w:val="00061760"/>
    <w:rsid w:val="00063484"/>
    <w:rsid w:val="000639D8"/>
    <w:rsid w:val="00063C21"/>
    <w:rsid w:val="000641CE"/>
    <w:rsid w:val="00065A15"/>
    <w:rsid w:val="00065D79"/>
    <w:rsid w:val="00066A06"/>
    <w:rsid w:val="00071685"/>
    <w:rsid w:val="00072986"/>
    <w:rsid w:val="00073D25"/>
    <w:rsid w:val="00074AB0"/>
    <w:rsid w:val="00074F2D"/>
    <w:rsid w:val="000756B5"/>
    <w:rsid w:val="000764DE"/>
    <w:rsid w:val="00076FA0"/>
    <w:rsid w:val="00077D9D"/>
    <w:rsid w:val="00077FA2"/>
    <w:rsid w:val="000804D0"/>
    <w:rsid w:val="000806B3"/>
    <w:rsid w:val="00080B51"/>
    <w:rsid w:val="00080D6F"/>
    <w:rsid w:val="00081E93"/>
    <w:rsid w:val="000824F1"/>
    <w:rsid w:val="00082600"/>
    <w:rsid w:val="0008344D"/>
    <w:rsid w:val="000841F6"/>
    <w:rsid w:val="0008472A"/>
    <w:rsid w:val="00084A7C"/>
    <w:rsid w:val="000852AB"/>
    <w:rsid w:val="00086B81"/>
    <w:rsid w:val="00087920"/>
    <w:rsid w:val="0009077A"/>
    <w:rsid w:val="00092057"/>
    <w:rsid w:val="00092AFD"/>
    <w:rsid w:val="00095178"/>
    <w:rsid w:val="00095322"/>
    <w:rsid w:val="00096B70"/>
    <w:rsid w:val="0009725A"/>
    <w:rsid w:val="000A0507"/>
    <w:rsid w:val="000A0C01"/>
    <w:rsid w:val="000A130E"/>
    <w:rsid w:val="000A19D0"/>
    <w:rsid w:val="000A1C72"/>
    <w:rsid w:val="000A358E"/>
    <w:rsid w:val="000A773D"/>
    <w:rsid w:val="000B1394"/>
    <w:rsid w:val="000B2CA1"/>
    <w:rsid w:val="000B479F"/>
    <w:rsid w:val="000B4F97"/>
    <w:rsid w:val="000B670F"/>
    <w:rsid w:val="000B74B1"/>
    <w:rsid w:val="000C00F2"/>
    <w:rsid w:val="000C1178"/>
    <w:rsid w:val="000C162E"/>
    <w:rsid w:val="000C1AA1"/>
    <w:rsid w:val="000C301C"/>
    <w:rsid w:val="000C3AF6"/>
    <w:rsid w:val="000C609B"/>
    <w:rsid w:val="000D05F3"/>
    <w:rsid w:val="000D06D2"/>
    <w:rsid w:val="000D1175"/>
    <w:rsid w:val="000D16E3"/>
    <w:rsid w:val="000D4168"/>
    <w:rsid w:val="000D5656"/>
    <w:rsid w:val="000D570D"/>
    <w:rsid w:val="000D6086"/>
    <w:rsid w:val="000D6374"/>
    <w:rsid w:val="000D70C7"/>
    <w:rsid w:val="000E498E"/>
    <w:rsid w:val="000E63EE"/>
    <w:rsid w:val="000E72D8"/>
    <w:rsid w:val="000F17D9"/>
    <w:rsid w:val="000F1E6C"/>
    <w:rsid w:val="000F2B6E"/>
    <w:rsid w:val="000F3902"/>
    <w:rsid w:val="000F393D"/>
    <w:rsid w:val="000F3C98"/>
    <w:rsid w:val="000F4096"/>
    <w:rsid w:val="000F54E9"/>
    <w:rsid w:val="000F6E50"/>
    <w:rsid w:val="00101385"/>
    <w:rsid w:val="00101B4D"/>
    <w:rsid w:val="0010226C"/>
    <w:rsid w:val="001055D1"/>
    <w:rsid w:val="00106478"/>
    <w:rsid w:val="00107ABE"/>
    <w:rsid w:val="00107B66"/>
    <w:rsid w:val="00110C2E"/>
    <w:rsid w:val="00110CAF"/>
    <w:rsid w:val="001161C8"/>
    <w:rsid w:val="0011668C"/>
    <w:rsid w:val="00116E20"/>
    <w:rsid w:val="001201E2"/>
    <w:rsid w:val="00120589"/>
    <w:rsid w:val="00120785"/>
    <w:rsid w:val="00121064"/>
    <w:rsid w:val="00122303"/>
    <w:rsid w:val="0012290A"/>
    <w:rsid w:val="00124B1F"/>
    <w:rsid w:val="00125005"/>
    <w:rsid w:val="00125C26"/>
    <w:rsid w:val="001261BD"/>
    <w:rsid w:val="0013263B"/>
    <w:rsid w:val="00132F9F"/>
    <w:rsid w:val="00135CD0"/>
    <w:rsid w:val="00135DB0"/>
    <w:rsid w:val="00136B26"/>
    <w:rsid w:val="00140447"/>
    <w:rsid w:val="001405FC"/>
    <w:rsid w:val="00141B8E"/>
    <w:rsid w:val="00141F3D"/>
    <w:rsid w:val="001420E4"/>
    <w:rsid w:val="00142474"/>
    <w:rsid w:val="00144660"/>
    <w:rsid w:val="00145B79"/>
    <w:rsid w:val="0015064B"/>
    <w:rsid w:val="00150B7D"/>
    <w:rsid w:val="00154F4D"/>
    <w:rsid w:val="00157E7F"/>
    <w:rsid w:val="00157F4C"/>
    <w:rsid w:val="00160269"/>
    <w:rsid w:val="0016030F"/>
    <w:rsid w:val="00160CF2"/>
    <w:rsid w:val="001610A5"/>
    <w:rsid w:val="00161931"/>
    <w:rsid w:val="00161DB2"/>
    <w:rsid w:val="00162C23"/>
    <w:rsid w:val="00163166"/>
    <w:rsid w:val="00163664"/>
    <w:rsid w:val="00167875"/>
    <w:rsid w:val="001708E2"/>
    <w:rsid w:val="0017274C"/>
    <w:rsid w:val="00173C24"/>
    <w:rsid w:val="00173DC8"/>
    <w:rsid w:val="00177108"/>
    <w:rsid w:val="00180A79"/>
    <w:rsid w:val="001813D0"/>
    <w:rsid w:val="00182F6D"/>
    <w:rsid w:val="00183976"/>
    <w:rsid w:val="001857D1"/>
    <w:rsid w:val="00191C90"/>
    <w:rsid w:val="00195AAC"/>
    <w:rsid w:val="00197F40"/>
    <w:rsid w:val="001A0155"/>
    <w:rsid w:val="001A0A81"/>
    <w:rsid w:val="001A0DB5"/>
    <w:rsid w:val="001A0ECA"/>
    <w:rsid w:val="001A1A3F"/>
    <w:rsid w:val="001A35FA"/>
    <w:rsid w:val="001A37B2"/>
    <w:rsid w:val="001A4122"/>
    <w:rsid w:val="001A4C5D"/>
    <w:rsid w:val="001A4E0C"/>
    <w:rsid w:val="001A6075"/>
    <w:rsid w:val="001A6E5F"/>
    <w:rsid w:val="001A74A9"/>
    <w:rsid w:val="001A796F"/>
    <w:rsid w:val="001B264E"/>
    <w:rsid w:val="001B3878"/>
    <w:rsid w:val="001B39D2"/>
    <w:rsid w:val="001B597C"/>
    <w:rsid w:val="001B6BBF"/>
    <w:rsid w:val="001B733B"/>
    <w:rsid w:val="001B7499"/>
    <w:rsid w:val="001B79C3"/>
    <w:rsid w:val="001C0C49"/>
    <w:rsid w:val="001C1BB2"/>
    <w:rsid w:val="001C35DA"/>
    <w:rsid w:val="001C3E6C"/>
    <w:rsid w:val="001C458D"/>
    <w:rsid w:val="001C53DF"/>
    <w:rsid w:val="001C6DCF"/>
    <w:rsid w:val="001D05FF"/>
    <w:rsid w:val="001D0F35"/>
    <w:rsid w:val="001D1883"/>
    <w:rsid w:val="001D219C"/>
    <w:rsid w:val="001D3AA3"/>
    <w:rsid w:val="001D42E9"/>
    <w:rsid w:val="001D4A8D"/>
    <w:rsid w:val="001D4BDA"/>
    <w:rsid w:val="001D50E9"/>
    <w:rsid w:val="001D6E6D"/>
    <w:rsid w:val="001E03B8"/>
    <w:rsid w:val="001E09E4"/>
    <w:rsid w:val="001E2227"/>
    <w:rsid w:val="001E35FD"/>
    <w:rsid w:val="001E47D3"/>
    <w:rsid w:val="001E6E01"/>
    <w:rsid w:val="001F03EE"/>
    <w:rsid w:val="001F16E1"/>
    <w:rsid w:val="001F1BE6"/>
    <w:rsid w:val="001F212A"/>
    <w:rsid w:val="001F24EB"/>
    <w:rsid w:val="001F2A86"/>
    <w:rsid w:val="001F3E09"/>
    <w:rsid w:val="001F5A81"/>
    <w:rsid w:val="001F5FB7"/>
    <w:rsid w:val="001F7ED8"/>
    <w:rsid w:val="00200190"/>
    <w:rsid w:val="002030B8"/>
    <w:rsid w:val="002035D4"/>
    <w:rsid w:val="00205293"/>
    <w:rsid w:val="00212102"/>
    <w:rsid w:val="00212FB5"/>
    <w:rsid w:val="00214CCA"/>
    <w:rsid w:val="00215A5F"/>
    <w:rsid w:val="00216D0A"/>
    <w:rsid w:val="0021778D"/>
    <w:rsid w:val="00217C9E"/>
    <w:rsid w:val="00221E80"/>
    <w:rsid w:val="002238EA"/>
    <w:rsid w:val="00223FBA"/>
    <w:rsid w:val="0023230F"/>
    <w:rsid w:val="0023389C"/>
    <w:rsid w:val="002339A2"/>
    <w:rsid w:val="00233DEC"/>
    <w:rsid w:val="00236D9D"/>
    <w:rsid w:val="00237995"/>
    <w:rsid w:val="00237E58"/>
    <w:rsid w:val="0024005F"/>
    <w:rsid w:val="0024078A"/>
    <w:rsid w:val="002436AB"/>
    <w:rsid w:val="00244B33"/>
    <w:rsid w:val="0024500D"/>
    <w:rsid w:val="00245C05"/>
    <w:rsid w:val="00245CEF"/>
    <w:rsid w:val="00246816"/>
    <w:rsid w:val="00246BBA"/>
    <w:rsid w:val="0024742D"/>
    <w:rsid w:val="0025275B"/>
    <w:rsid w:val="002530E7"/>
    <w:rsid w:val="00253BEC"/>
    <w:rsid w:val="00255CAD"/>
    <w:rsid w:val="00255F03"/>
    <w:rsid w:val="0025737D"/>
    <w:rsid w:val="00257797"/>
    <w:rsid w:val="00265423"/>
    <w:rsid w:val="002665A2"/>
    <w:rsid w:val="00266C4A"/>
    <w:rsid w:val="002674D4"/>
    <w:rsid w:val="00267695"/>
    <w:rsid w:val="00267A0B"/>
    <w:rsid w:val="00270202"/>
    <w:rsid w:val="002704A3"/>
    <w:rsid w:val="00271293"/>
    <w:rsid w:val="00271FF7"/>
    <w:rsid w:val="00272412"/>
    <w:rsid w:val="0027343C"/>
    <w:rsid w:val="002735F5"/>
    <w:rsid w:val="002739E6"/>
    <w:rsid w:val="002739F3"/>
    <w:rsid w:val="00276015"/>
    <w:rsid w:val="00280631"/>
    <w:rsid w:val="002812EE"/>
    <w:rsid w:val="00281E58"/>
    <w:rsid w:val="002823B7"/>
    <w:rsid w:val="00282954"/>
    <w:rsid w:val="0028471C"/>
    <w:rsid w:val="00286DC7"/>
    <w:rsid w:val="00286E8E"/>
    <w:rsid w:val="002872D3"/>
    <w:rsid w:val="00290663"/>
    <w:rsid w:val="00290D85"/>
    <w:rsid w:val="00291267"/>
    <w:rsid w:val="00291B27"/>
    <w:rsid w:val="0029596B"/>
    <w:rsid w:val="00296AC4"/>
    <w:rsid w:val="00297ED4"/>
    <w:rsid w:val="002A087D"/>
    <w:rsid w:val="002A1195"/>
    <w:rsid w:val="002A1B1B"/>
    <w:rsid w:val="002A6449"/>
    <w:rsid w:val="002A6771"/>
    <w:rsid w:val="002A6BD1"/>
    <w:rsid w:val="002A7C0C"/>
    <w:rsid w:val="002B0DC5"/>
    <w:rsid w:val="002B1EE2"/>
    <w:rsid w:val="002B1FA7"/>
    <w:rsid w:val="002B525D"/>
    <w:rsid w:val="002B611D"/>
    <w:rsid w:val="002B6C88"/>
    <w:rsid w:val="002B7587"/>
    <w:rsid w:val="002C02D9"/>
    <w:rsid w:val="002C0474"/>
    <w:rsid w:val="002C170A"/>
    <w:rsid w:val="002C252F"/>
    <w:rsid w:val="002C38B2"/>
    <w:rsid w:val="002C3FB8"/>
    <w:rsid w:val="002C44DB"/>
    <w:rsid w:val="002C49FB"/>
    <w:rsid w:val="002C7911"/>
    <w:rsid w:val="002C7D8E"/>
    <w:rsid w:val="002D06CE"/>
    <w:rsid w:val="002D08E0"/>
    <w:rsid w:val="002D1005"/>
    <w:rsid w:val="002D37D9"/>
    <w:rsid w:val="002D4665"/>
    <w:rsid w:val="002D4811"/>
    <w:rsid w:val="002D5061"/>
    <w:rsid w:val="002D5907"/>
    <w:rsid w:val="002D6EE3"/>
    <w:rsid w:val="002D7951"/>
    <w:rsid w:val="002E002C"/>
    <w:rsid w:val="002E1E97"/>
    <w:rsid w:val="002E1F68"/>
    <w:rsid w:val="002E1FE1"/>
    <w:rsid w:val="002E30CB"/>
    <w:rsid w:val="002E4DC0"/>
    <w:rsid w:val="002E541D"/>
    <w:rsid w:val="002E6347"/>
    <w:rsid w:val="002E68AB"/>
    <w:rsid w:val="002E7A14"/>
    <w:rsid w:val="002F0834"/>
    <w:rsid w:val="002F14F1"/>
    <w:rsid w:val="002F1CBA"/>
    <w:rsid w:val="002F2F13"/>
    <w:rsid w:val="002F30DB"/>
    <w:rsid w:val="002F3867"/>
    <w:rsid w:val="002F3D09"/>
    <w:rsid w:val="002F4112"/>
    <w:rsid w:val="002F4BC9"/>
    <w:rsid w:val="002F4CBA"/>
    <w:rsid w:val="002F5C5F"/>
    <w:rsid w:val="002F656E"/>
    <w:rsid w:val="0030014E"/>
    <w:rsid w:val="003002D0"/>
    <w:rsid w:val="00302EEE"/>
    <w:rsid w:val="00304118"/>
    <w:rsid w:val="0030424B"/>
    <w:rsid w:val="00304705"/>
    <w:rsid w:val="00305D02"/>
    <w:rsid w:val="00310AAC"/>
    <w:rsid w:val="00311076"/>
    <w:rsid w:val="00311121"/>
    <w:rsid w:val="0031460F"/>
    <w:rsid w:val="00314830"/>
    <w:rsid w:val="00314F7C"/>
    <w:rsid w:val="00315DC4"/>
    <w:rsid w:val="0032188B"/>
    <w:rsid w:val="0032193A"/>
    <w:rsid w:val="0032418D"/>
    <w:rsid w:val="003262CC"/>
    <w:rsid w:val="00330AD9"/>
    <w:rsid w:val="0033156D"/>
    <w:rsid w:val="003325E4"/>
    <w:rsid w:val="00332995"/>
    <w:rsid w:val="00334F05"/>
    <w:rsid w:val="0033594F"/>
    <w:rsid w:val="003361C1"/>
    <w:rsid w:val="00336233"/>
    <w:rsid w:val="003372B3"/>
    <w:rsid w:val="00340F5E"/>
    <w:rsid w:val="0034127F"/>
    <w:rsid w:val="00341548"/>
    <w:rsid w:val="00342EC1"/>
    <w:rsid w:val="00343490"/>
    <w:rsid w:val="003450F4"/>
    <w:rsid w:val="00345E9C"/>
    <w:rsid w:val="0034763F"/>
    <w:rsid w:val="0034764F"/>
    <w:rsid w:val="003519B0"/>
    <w:rsid w:val="00352BC7"/>
    <w:rsid w:val="00356090"/>
    <w:rsid w:val="00356EFC"/>
    <w:rsid w:val="00357D2C"/>
    <w:rsid w:val="00360CB4"/>
    <w:rsid w:val="00360D74"/>
    <w:rsid w:val="00361F32"/>
    <w:rsid w:val="003635CE"/>
    <w:rsid w:val="00363E1E"/>
    <w:rsid w:val="00364B82"/>
    <w:rsid w:val="00367024"/>
    <w:rsid w:val="003702C6"/>
    <w:rsid w:val="00370790"/>
    <w:rsid w:val="003718AB"/>
    <w:rsid w:val="00371AE3"/>
    <w:rsid w:val="003739AE"/>
    <w:rsid w:val="00373BEC"/>
    <w:rsid w:val="00373FD2"/>
    <w:rsid w:val="003750FB"/>
    <w:rsid w:val="00375275"/>
    <w:rsid w:val="003775F3"/>
    <w:rsid w:val="00377C01"/>
    <w:rsid w:val="0038089D"/>
    <w:rsid w:val="0038314F"/>
    <w:rsid w:val="00383E28"/>
    <w:rsid w:val="003843C3"/>
    <w:rsid w:val="00384513"/>
    <w:rsid w:val="00386E32"/>
    <w:rsid w:val="00390B3E"/>
    <w:rsid w:val="00392166"/>
    <w:rsid w:val="003930DE"/>
    <w:rsid w:val="00394306"/>
    <w:rsid w:val="00394C8E"/>
    <w:rsid w:val="00394FA5"/>
    <w:rsid w:val="003957E0"/>
    <w:rsid w:val="00395937"/>
    <w:rsid w:val="003966FE"/>
    <w:rsid w:val="00397FAF"/>
    <w:rsid w:val="003A24A9"/>
    <w:rsid w:val="003A4094"/>
    <w:rsid w:val="003A4D03"/>
    <w:rsid w:val="003A5273"/>
    <w:rsid w:val="003A5607"/>
    <w:rsid w:val="003A6F80"/>
    <w:rsid w:val="003A73A4"/>
    <w:rsid w:val="003B07D1"/>
    <w:rsid w:val="003B0950"/>
    <w:rsid w:val="003B1052"/>
    <w:rsid w:val="003B1F85"/>
    <w:rsid w:val="003B48A2"/>
    <w:rsid w:val="003B529D"/>
    <w:rsid w:val="003B681C"/>
    <w:rsid w:val="003B71E7"/>
    <w:rsid w:val="003B752A"/>
    <w:rsid w:val="003C051D"/>
    <w:rsid w:val="003C1B38"/>
    <w:rsid w:val="003C1BE8"/>
    <w:rsid w:val="003C1D6D"/>
    <w:rsid w:val="003C2B87"/>
    <w:rsid w:val="003C3841"/>
    <w:rsid w:val="003C433D"/>
    <w:rsid w:val="003C5E5F"/>
    <w:rsid w:val="003C7250"/>
    <w:rsid w:val="003D14EE"/>
    <w:rsid w:val="003D1B36"/>
    <w:rsid w:val="003D4584"/>
    <w:rsid w:val="003D5A7F"/>
    <w:rsid w:val="003D6668"/>
    <w:rsid w:val="003D68EC"/>
    <w:rsid w:val="003E0AE8"/>
    <w:rsid w:val="003E0B3A"/>
    <w:rsid w:val="003E1D70"/>
    <w:rsid w:val="003E28F9"/>
    <w:rsid w:val="003E4296"/>
    <w:rsid w:val="003E4580"/>
    <w:rsid w:val="003E5DC6"/>
    <w:rsid w:val="003F0C4E"/>
    <w:rsid w:val="003F10EA"/>
    <w:rsid w:val="003F6D60"/>
    <w:rsid w:val="00400273"/>
    <w:rsid w:val="00402D06"/>
    <w:rsid w:val="00404072"/>
    <w:rsid w:val="00405767"/>
    <w:rsid w:val="00406A73"/>
    <w:rsid w:val="00407757"/>
    <w:rsid w:val="00407EFD"/>
    <w:rsid w:val="00411D1E"/>
    <w:rsid w:val="0041347F"/>
    <w:rsid w:val="00413573"/>
    <w:rsid w:val="00415B63"/>
    <w:rsid w:val="00416089"/>
    <w:rsid w:val="004163AD"/>
    <w:rsid w:val="00417E79"/>
    <w:rsid w:val="00424ADB"/>
    <w:rsid w:val="0042577C"/>
    <w:rsid w:val="00426245"/>
    <w:rsid w:val="00426A02"/>
    <w:rsid w:val="0043080D"/>
    <w:rsid w:val="00431ADB"/>
    <w:rsid w:val="0043261F"/>
    <w:rsid w:val="00432F93"/>
    <w:rsid w:val="00433343"/>
    <w:rsid w:val="004345F1"/>
    <w:rsid w:val="00435D7F"/>
    <w:rsid w:val="00435E3B"/>
    <w:rsid w:val="00437BA3"/>
    <w:rsid w:val="0044040C"/>
    <w:rsid w:val="00440B66"/>
    <w:rsid w:val="00440E99"/>
    <w:rsid w:val="00444A99"/>
    <w:rsid w:val="00444F35"/>
    <w:rsid w:val="00445E9E"/>
    <w:rsid w:val="00450951"/>
    <w:rsid w:val="00450A17"/>
    <w:rsid w:val="00450C55"/>
    <w:rsid w:val="00450F00"/>
    <w:rsid w:val="00451677"/>
    <w:rsid w:val="00453EA6"/>
    <w:rsid w:val="004552E3"/>
    <w:rsid w:val="004557E8"/>
    <w:rsid w:val="00456E0B"/>
    <w:rsid w:val="004603C0"/>
    <w:rsid w:val="00461175"/>
    <w:rsid w:val="00461E90"/>
    <w:rsid w:val="00463A60"/>
    <w:rsid w:val="0046476B"/>
    <w:rsid w:val="00465FBA"/>
    <w:rsid w:val="00465FD3"/>
    <w:rsid w:val="0046629C"/>
    <w:rsid w:val="0047025E"/>
    <w:rsid w:val="00470624"/>
    <w:rsid w:val="00470882"/>
    <w:rsid w:val="00471A3B"/>
    <w:rsid w:val="00471F14"/>
    <w:rsid w:val="004725E2"/>
    <w:rsid w:val="004744DF"/>
    <w:rsid w:val="00475F85"/>
    <w:rsid w:val="00476A72"/>
    <w:rsid w:val="00476FD5"/>
    <w:rsid w:val="00477D6D"/>
    <w:rsid w:val="00477D7E"/>
    <w:rsid w:val="004828AC"/>
    <w:rsid w:val="004836B5"/>
    <w:rsid w:val="00483ABC"/>
    <w:rsid w:val="00484FB4"/>
    <w:rsid w:val="004862DD"/>
    <w:rsid w:val="00486792"/>
    <w:rsid w:val="00487970"/>
    <w:rsid w:val="00490439"/>
    <w:rsid w:val="004920E3"/>
    <w:rsid w:val="00492246"/>
    <w:rsid w:val="00493B33"/>
    <w:rsid w:val="00493EB0"/>
    <w:rsid w:val="00496543"/>
    <w:rsid w:val="004A1C3B"/>
    <w:rsid w:val="004A1CB2"/>
    <w:rsid w:val="004A1D8E"/>
    <w:rsid w:val="004A225C"/>
    <w:rsid w:val="004A2A71"/>
    <w:rsid w:val="004A546B"/>
    <w:rsid w:val="004A77EA"/>
    <w:rsid w:val="004B0106"/>
    <w:rsid w:val="004B11C0"/>
    <w:rsid w:val="004B13AF"/>
    <w:rsid w:val="004B2AC7"/>
    <w:rsid w:val="004B2D7E"/>
    <w:rsid w:val="004B3211"/>
    <w:rsid w:val="004B4057"/>
    <w:rsid w:val="004B78CE"/>
    <w:rsid w:val="004C0AA5"/>
    <w:rsid w:val="004C0B60"/>
    <w:rsid w:val="004C1590"/>
    <w:rsid w:val="004C26A6"/>
    <w:rsid w:val="004C2A11"/>
    <w:rsid w:val="004C3C6D"/>
    <w:rsid w:val="004C4D83"/>
    <w:rsid w:val="004C5153"/>
    <w:rsid w:val="004C5FFE"/>
    <w:rsid w:val="004C603B"/>
    <w:rsid w:val="004C695F"/>
    <w:rsid w:val="004D03E9"/>
    <w:rsid w:val="004D0475"/>
    <w:rsid w:val="004D0671"/>
    <w:rsid w:val="004D0D5D"/>
    <w:rsid w:val="004D155B"/>
    <w:rsid w:val="004D207D"/>
    <w:rsid w:val="004D69E5"/>
    <w:rsid w:val="004D7837"/>
    <w:rsid w:val="004D7EF7"/>
    <w:rsid w:val="004E0451"/>
    <w:rsid w:val="004E111C"/>
    <w:rsid w:val="004E2DBA"/>
    <w:rsid w:val="004E49E6"/>
    <w:rsid w:val="004E4B59"/>
    <w:rsid w:val="004E5423"/>
    <w:rsid w:val="004E6779"/>
    <w:rsid w:val="004E68CA"/>
    <w:rsid w:val="004E69DA"/>
    <w:rsid w:val="004E6AA0"/>
    <w:rsid w:val="004E6AC7"/>
    <w:rsid w:val="004E7A80"/>
    <w:rsid w:val="004F07CB"/>
    <w:rsid w:val="004F20A4"/>
    <w:rsid w:val="004F38D0"/>
    <w:rsid w:val="004F48D6"/>
    <w:rsid w:val="004F51BE"/>
    <w:rsid w:val="004F540E"/>
    <w:rsid w:val="004F54EC"/>
    <w:rsid w:val="004F5665"/>
    <w:rsid w:val="004F58AC"/>
    <w:rsid w:val="004F5A9B"/>
    <w:rsid w:val="004F714D"/>
    <w:rsid w:val="004F73AF"/>
    <w:rsid w:val="00500284"/>
    <w:rsid w:val="00501159"/>
    <w:rsid w:val="00501B86"/>
    <w:rsid w:val="0050453E"/>
    <w:rsid w:val="00505246"/>
    <w:rsid w:val="005056C2"/>
    <w:rsid w:val="00505A59"/>
    <w:rsid w:val="00505EBB"/>
    <w:rsid w:val="00507C3A"/>
    <w:rsid w:val="00510346"/>
    <w:rsid w:val="00511747"/>
    <w:rsid w:val="00511CD3"/>
    <w:rsid w:val="00513BB5"/>
    <w:rsid w:val="005147C0"/>
    <w:rsid w:val="00514E9C"/>
    <w:rsid w:val="00514FA7"/>
    <w:rsid w:val="0051599F"/>
    <w:rsid w:val="005159B4"/>
    <w:rsid w:val="0051722B"/>
    <w:rsid w:val="00517489"/>
    <w:rsid w:val="005204FF"/>
    <w:rsid w:val="005228AE"/>
    <w:rsid w:val="00526ACD"/>
    <w:rsid w:val="00527FDF"/>
    <w:rsid w:val="0053048A"/>
    <w:rsid w:val="005306CD"/>
    <w:rsid w:val="00531825"/>
    <w:rsid w:val="00531957"/>
    <w:rsid w:val="0053302C"/>
    <w:rsid w:val="005353D6"/>
    <w:rsid w:val="00535BF7"/>
    <w:rsid w:val="0053609B"/>
    <w:rsid w:val="005368E7"/>
    <w:rsid w:val="00536EAD"/>
    <w:rsid w:val="00540290"/>
    <w:rsid w:val="005402F4"/>
    <w:rsid w:val="0054134E"/>
    <w:rsid w:val="005433CD"/>
    <w:rsid w:val="00544229"/>
    <w:rsid w:val="0054431E"/>
    <w:rsid w:val="00544BEF"/>
    <w:rsid w:val="00546768"/>
    <w:rsid w:val="00547341"/>
    <w:rsid w:val="00550992"/>
    <w:rsid w:val="0055208F"/>
    <w:rsid w:val="0055219D"/>
    <w:rsid w:val="005529FF"/>
    <w:rsid w:val="0055348D"/>
    <w:rsid w:val="00555AD3"/>
    <w:rsid w:val="00557804"/>
    <w:rsid w:val="0056026A"/>
    <w:rsid w:val="00560E78"/>
    <w:rsid w:val="00561586"/>
    <w:rsid w:val="00561D6D"/>
    <w:rsid w:val="0056253F"/>
    <w:rsid w:val="00562EEA"/>
    <w:rsid w:val="00563828"/>
    <w:rsid w:val="00564064"/>
    <w:rsid w:val="00564B67"/>
    <w:rsid w:val="00566599"/>
    <w:rsid w:val="00566CF9"/>
    <w:rsid w:val="005672C9"/>
    <w:rsid w:val="00567AF4"/>
    <w:rsid w:val="005713F1"/>
    <w:rsid w:val="005718C0"/>
    <w:rsid w:val="0057337B"/>
    <w:rsid w:val="005765E2"/>
    <w:rsid w:val="00576A64"/>
    <w:rsid w:val="00577D51"/>
    <w:rsid w:val="0058058D"/>
    <w:rsid w:val="0058143B"/>
    <w:rsid w:val="005814D4"/>
    <w:rsid w:val="0058220D"/>
    <w:rsid w:val="0058276B"/>
    <w:rsid w:val="00582972"/>
    <w:rsid w:val="005840E8"/>
    <w:rsid w:val="00584DF3"/>
    <w:rsid w:val="00584EC3"/>
    <w:rsid w:val="00586523"/>
    <w:rsid w:val="00586B0D"/>
    <w:rsid w:val="005876BD"/>
    <w:rsid w:val="00587877"/>
    <w:rsid w:val="00590AAF"/>
    <w:rsid w:val="00592C8F"/>
    <w:rsid w:val="005943A0"/>
    <w:rsid w:val="00595F0C"/>
    <w:rsid w:val="00596B2D"/>
    <w:rsid w:val="00597B5E"/>
    <w:rsid w:val="00597ED4"/>
    <w:rsid w:val="005A083F"/>
    <w:rsid w:val="005A14F7"/>
    <w:rsid w:val="005A270D"/>
    <w:rsid w:val="005A2917"/>
    <w:rsid w:val="005A298D"/>
    <w:rsid w:val="005A2A3F"/>
    <w:rsid w:val="005A2EAE"/>
    <w:rsid w:val="005A4E1F"/>
    <w:rsid w:val="005A7AE2"/>
    <w:rsid w:val="005B239B"/>
    <w:rsid w:val="005B7EF5"/>
    <w:rsid w:val="005C034B"/>
    <w:rsid w:val="005C0A36"/>
    <w:rsid w:val="005C21D4"/>
    <w:rsid w:val="005C3338"/>
    <w:rsid w:val="005C6CA7"/>
    <w:rsid w:val="005C730B"/>
    <w:rsid w:val="005D269C"/>
    <w:rsid w:val="005D3057"/>
    <w:rsid w:val="005D3E58"/>
    <w:rsid w:val="005D4520"/>
    <w:rsid w:val="005D4582"/>
    <w:rsid w:val="005D4C01"/>
    <w:rsid w:val="005D5868"/>
    <w:rsid w:val="005D5ABC"/>
    <w:rsid w:val="005D6146"/>
    <w:rsid w:val="005E0804"/>
    <w:rsid w:val="005E18B8"/>
    <w:rsid w:val="005E36D5"/>
    <w:rsid w:val="005E5186"/>
    <w:rsid w:val="005E5F83"/>
    <w:rsid w:val="005E6A80"/>
    <w:rsid w:val="005E6E8C"/>
    <w:rsid w:val="005E6EA2"/>
    <w:rsid w:val="005E7AFF"/>
    <w:rsid w:val="005F062B"/>
    <w:rsid w:val="005F155F"/>
    <w:rsid w:val="005F7683"/>
    <w:rsid w:val="00600FE5"/>
    <w:rsid w:val="00601D1E"/>
    <w:rsid w:val="006027F9"/>
    <w:rsid w:val="0060295F"/>
    <w:rsid w:val="0060379D"/>
    <w:rsid w:val="00603C25"/>
    <w:rsid w:val="00605C73"/>
    <w:rsid w:val="00606980"/>
    <w:rsid w:val="00607F45"/>
    <w:rsid w:val="00613037"/>
    <w:rsid w:val="00613F78"/>
    <w:rsid w:val="0061411E"/>
    <w:rsid w:val="00614493"/>
    <w:rsid w:val="006144E8"/>
    <w:rsid w:val="00615305"/>
    <w:rsid w:val="006178F3"/>
    <w:rsid w:val="0062228C"/>
    <w:rsid w:val="00622494"/>
    <w:rsid w:val="00623158"/>
    <w:rsid w:val="00623701"/>
    <w:rsid w:val="006240BC"/>
    <w:rsid w:val="006240E4"/>
    <w:rsid w:val="00624E40"/>
    <w:rsid w:val="0062566B"/>
    <w:rsid w:val="00625AF6"/>
    <w:rsid w:val="00626987"/>
    <w:rsid w:val="00626CC6"/>
    <w:rsid w:val="00630737"/>
    <w:rsid w:val="006307F7"/>
    <w:rsid w:val="006331F7"/>
    <w:rsid w:val="00633C41"/>
    <w:rsid w:val="0063441C"/>
    <w:rsid w:val="006361FE"/>
    <w:rsid w:val="006364CA"/>
    <w:rsid w:val="00636A8F"/>
    <w:rsid w:val="00637C30"/>
    <w:rsid w:val="00641B0B"/>
    <w:rsid w:val="006435F1"/>
    <w:rsid w:val="006437A0"/>
    <w:rsid w:val="00645F46"/>
    <w:rsid w:val="00650F32"/>
    <w:rsid w:val="00651E79"/>
    <w:rsid w:val="00652822"/>
    <w:rsid w:val="006545C6"/>
    <w:rsid w:val="00655B2A"/>
    <w:rsid w:val="006567A1"/>
    <w:rsid w:val="00662273"/>
    <w:rsid w:val="00662E61"/>
    <w:rsid w:val="006636A1"/>
    <w:rsid w:val="00664303"/>
    <w:rsid w:val="00664E7C"/>
    <w:rsid w:val="006650E1"/>
    <w:rsid w:val="0066514E"/>
    <w:rsid w:val="00665360"/>
    <w:rsid w:val="006655A3"/>
    <w:rsid w:val="00665666"/>
    <w:rsid w:val="0066736D"/>
    <w:rsid w:val="006679CB"/>
    <w:rsid w:val="00667B9F"/>
    <w:rsid w:val="006707C5"/>
    <w:rsid w:val="00671BFD"/>
    <w:rsid w:val="0067371A"/>
    <w:rsid w:val="0067374C"/>
    <w:rsid w:val="006738B0"/>
    <w:rsid w:val="00673C05"/>
    <w:rsid w:val="00674DD5"/>
    <w:rsid w:val="006755D9"/>
    <w:rsid w:val="00677F67"/>
    <w:rsid w:val="00680B2B"/>
    <w:rsid w:val="00681190"/>
    <w:rsid w:val="00681245"/>
    <w:rsid w:val="00682C0F"/>
    <w:rsid w:val="00683337"/>
    <w:rsid w:val="00686418"/>
    <w:rsid w:val="0068674D"/>
    <w:rsid w:val="00687B0E"/>
    <w:rsid w:val="00690DC1"/>
    <w:rsid w:val="006916CF"/>
    <w:rsid w:val="006934D8"/>
    <w:rsid w:val="00695B15"/>
    <w:rsid w:val="006960AC"/>
    <w:rsid w:val="0069736C"/>
    <w:rsid w:val="006A0FA1"/>
    <w:rsid w:val="006A2162"/>
    <w:rsid w:val="006A2661"/>
    <w:rsid w:val="006A30B0"/>
    <w:rsid w:val="006A422E"/>
    <w:rsid w:val="006A439F"/>
    <w:rsid w:val="006A4B05"/>
    <w:rsid w:val="006A5952"/>
    <w:rsid w:val="006A7599"/>
    <w:rsid w:val="006A7B4E"/>
    <w:rsid w:val="006A7FEC"/>
    <w:rsid w:val="006B0D9C"/>
    <w:rsid w:val="006B2034"/>
    <w:rsid w:val="006B2E17"/>
    <w:rsid w:val="006B2FF8"/>
    <w:rsid w:val="006B3C3B"/>
    <w:rsid w:val="006B405D"/>
    <w:rsid w:val="006B4C49"/>
    <w:rsid w:val="006B5215"/>
    <w:rsid w:val="006B576B"/>
    <w:rsid w:val="006B58E0"/>
    <w:rsid w:val="006C03E0"/>
    <w:rsid w:val="006C0BA4"/>
    <w:rsid w:val="006C1195"/>
    <w:rsid w:val="006C2F15"/>
    <w:rsid w:val="006C425E"/>
    <w:rsid w:val="006C68B1"/>
    <w:rsid w:val="006D0BA5"/>
    <w:rsid w:val="006D2FAB"/>
    <w:rsid w:val="006D3D4A"/>
    <w:rsid w:val="006D6467"/>
    <w:rsid w:val="006D769B"/>
    <w:rsid w:val="006D7AEA"/>
    <w:rsid w:val="006E0701"/>
    <w:rsid w:val="006E27FC"/>
    <w:rsid w:val="006E61B6"/>
    <w:rsid w:val="006E6A4E"/>
    <w:rsid w:val="006E7FDF"/>
    <w:rsid w:val="006F0FBC"/>
    <w:rsid w:val="006F1113"/>
    <w:rsid w:val="006F1401"/>
    <w:rsid w:val="006F2E1D"/>
    <w:rsid w:val="006F3003"/>
    <w:rsid w:val="006F4EFC"/>
    <w:rsid w:val="006F555D"/>
    <w:rsid w:val="006F6C08"/>
    <w:rsid w:val="006F6F2B"/>
    <w:rsid w:val="006F70C6"/>
    <w:rsid w:val="007009CB"/>
    <w:rsid w:val="0070169E"/>
    <w:rsid w:val="00701B18"/>
    <w:rsid w:val="00704DA9"/>
    <w:rsid w:val="007117D3"/>
    <w:rsid w:val="0071324B"/>
    <w:rsid w:val="007145B1"/>
    <w:rsid w:val="00715AD0"/>
    <w:rsid w:val="0071613C"/>
    <w:rsid w:val="007161E5"/>
    <w:rsid w:val="0071687F"/>
    <w:rsid w:val="00716B34"/>
    <w:rsid w:val="00720DF1"/>
    <w:rsid w:val="007210CB"/>
    <w:rsid w:val="007214EA"/>
    <w:rsid w:val="007244F8"/>
    <w:rsid w:val="00724AAD"/>
    <w:rsid w:val="0072529A"/>
    <w:rsid w:val="0072608D"/>
    <w:rsid w:val="007312B9"/>
    <w:rsid w:val="00731968"/>
    <w:rsid w:val="007327CB"/>
    <w:rsid w:val="00732CF7"/>
    <w:rsid w:val="007355FF"/>
    <w:rsid w:val="00735AD2"/>
    <w:rsid w:val="007362F5"/>
    <w:rsid w:val="00736794"/>
    <w:rsid w:val="007375AB"/>
    <w:rsid w:val="0074030C"/>
    <w:rsid w:val="00742428"/>
    <w:rsid w:val="00742E1B"/>
    <w:rsid w:val="007435C8"/>
    <w:rsid w:val="00743CFA"/>
    <w:rsid w:val="00746D87"/>
    <w:rsid w:val="00747175"/>
    <w:rsid w:val="007476EF"/>
    <w:rsid w:val="007542D0"/>
    <w:rsid w:val="007545E8"/>
    <w:rsid w:val="0075543F"/>
    <w:rsid w:val="007556E1"/>
    <w:rsid w:val="00755F9C"/>
    <w:rsid w:val="00757938"/>
    <w:rsid w:val="00757AE7"/>
    <w:rsid w:val="00762206"/>
    <w:rsid w:val="0076228C"/>
    <w:rsid w:val="00762805"/>
    <w:rsid w:val="00763A90"/>
    <w:rsid w:val="007646DF"/>
    <w:rsid w:val="00767A00"/>
    <w:rsid w:val="00770557"/>
    <w:rsid w:val="00771AF6"/>
    <w:rsid w:val="00771D80"/>
    <w:rsid w:val="00771FCB"/>
    <w:rsid w:val="00772582"/>
    <w:rsid w:val="00772764"/>
    <w:rsid w:val="0077338C"/>
    <w:rsid w:val="0077362A"/>
    <w:rsid w:val="0077577E"/>
    <w:rsid w:val="00776176"/>
    <w:rsid w:val="00776885"/>
    <w:rsid w:val="00780F8D"/>
    <w:rsid w:val="00782B34"/>
    <w:rsid w:val="00783F43"/>
    <w:rsid w:val="00784844"/>
    <w:rsid w:val="007871A9"/>
    <w:rsid w:val="00790361"/>
    <w:rsid w:val="00793E1F"/>
    <w:rsid w:val="00794C0D"/>
    <w:rsid w:val="007951CB"/>
    <w:rsid w:val="00795663"/>
    <w:rsid w:val="00796475"/>
    <w:rsid w:val="007976D2"/>
    <w:rsid w:val="00797E9B"/>
    <w:rsid w:val="007A1B69"/>
    <w:rsid w:val="007A3911"/>
    <w:rsid w:val="007A3A78"/>
    <w:rsid w:val="007A4251"/>
    <w:rsid w:val="007A4D78"/>
    <w:rsid w:val="007A57CC"/>
    <w:rsid w:val="007A583B"/>
    <w:rsid w:val="007A5E2F"/>
    <w:rsid w:val="007A692B"/>
    <w:rsid w:val="007A7326"/>
    <w:rsid w:val="007B54CB"/>
    <w:rsid w:val="007B5D0E"/>
    <w:rsid w:val="007B770C"/>
    <w:rsid w:val="007B7FB6"/>
    <w:rsid w:val="007C0214"/>
    <w:rsid w:val="007C0CF0"/>
    <w:rsid w:val="007C5BDC"/>
    <w:rsid w:val="007D0613"/>
    <w:rsid w:val="007D07EA"/>
    <w:rsid w:val="007D2201"/>
    <w:rsid w:val="007D2823"/>
    <w:rsid w:val="007D2A9C"/>
    <w:rsid w:val="007D4D57"/>
    <w:rsid w:val="007D6848"/>
    <w:rsid w:val="007D6DF0"/>
    <w:rsid w:val="007D7941"/>
    <w:rsid w:val="007E0728"/>
    <w:rsid w:val="007E0945"/>
    <w:rsid w:val="007E0D55"/>
    <w:rsid w:val="007E11B0"/>
    <w:rsid w:val="007E337D"/>
    <w:rsid w:val="007E3704"/>
    <w:rsid w:val="007E41B7"/>
    <w:rsid w:val="007E5669"/>
    <w:rsid w:val="007E66D1"/>
    <w:rsid w:val="007E7038"/>
    <w:rsid w:val="007E7548"/>
    <w:rsid w:val="007E77F5"/>
    <w:rsid w:val="007F194D"/>
    <w:rsid w:val="007F3B9E"/>
    <w:rsid w:val="007F4DCB"/>
    <w:rsid w:val="007F6278"/>
    <w:rsid w:val="007F7BF6"/>
    <w:rsid w:val="007F7DFD"/>
    <w:rsid w:val="007F7E35"/>
    <w:rsid w:val="008013B0"/>
    <w:rsid w:val="008015AF"/>
    <w:rsid w:val="0080161E"/>
    <w:rsid w:val="008019F7"/>
    <w:rsid w:val="00801CE1"/>
    <w:rsid w:val="008023A0"/>
    <w:rsid w:val="00803EFD"/>
    <w:rsid w:val="00805835"/>
    <w:rsid w:val="008061F6"/>
    <w:rsid w:val="00810408"/>
    <w:rsid w:val="00811877"/>
    <w:rsid w:val="00811AF4"/>
    <w:rsid w:val="00812605"/>
    <w:rsid w:val="008156FB"/>
    <w:rsid w:val="00816748"/>
    <w:rsid w:val="00817E10"/>
    <w:rsid w:val="00820321"/>
    <w:rsid w:val="00821B43"/>
    <w:rsid w:val="00821F8F"/>
    <w:rsid w:val="00822B9D"/>
    <w:rsid w:val="0082430F"/>
    <w:rsid w:val="008250FA"/>
    <w:rsid w:val="008258C9"/>
    <w:rsid w:val="00827265"/>
    <w:rsid w:val="00830B47"/>
    <w:rsid w:val="008311ED"/>
    <w:rsid w:val="00833255"/>
    <w:rsid w:val="0083352C"/>
    <w:rsid w:val="00833B3D"/>
    <w:rsid w:val="00834B4B"/>
    <w:rsid w:val="00834BE4"/>
    <w:rsid w:val="00835458"/>
    <w:rsid w:val="0083634E"/>
    <w:rsid w:val="00836701"/>
    <w:rsid w:val="00840E0E"/>
    <w:rsid w:val="0084126F"/>
    <w:rsid w:val="0084134F"/>
    <w:rsid w:val="00841866"/>
    <w:rsid w:val="0084266E"/>
    <w:rsid w:val="00844E08"/>
    <w:rsid w:val="00847520"/>
    <w:rsid w:val="0084775E"/>
    <w:rsid w:val="00847D42"/>
    <w:rsid w:val="00847F31"/>
    <w:rsid w:val="008502FC"/>
    <w:rsid w:val="00850418"/>
    <w:rsid w:val="00850B7C"/>
    <w:rsid w:val="00850D90"/>
    <w:rsid w:val="00853621"/>
    <w:rsid w:val="00853B64"/>
    <w:rsid w:val="008561F7"/>
    <w:rsid w:val="0085669C"/>
    <w:rsid w:val="0085718C"/>
    <w:rsid w:val="00860D0A"/>
    <w:rsid w:val="00861E8A"/>
    <w:rsid w:val="00862058"/>
    <w:rsid w:val="008626F6"/>
    <w:rsid w:val="0086280A"/>
    <w:rsid w:val="00863079"/>
    <w:rsid w:val="008643D0"/>
    <w:rsid w:val="00865AAD"/>
    <w:rsid w:val="008706BF"/>
    <w:rsid w:val="0087098E"/>
    <w:rsid w:val="00871696"/>
    <w:rsid w:val="00873228"/>
    <w:rsid w:val="008753FE"/>
    <w:rsid w:val="00875692"/>
    <w:rsid w:val="008774E4"/>
    <w:rsid w:val="00880C0E"/>
    <w:rsid w:val="00881112"/>
    <w:rsid w:val="008816FE"/>
    <w:rsid w:val="008849AA"/>
    <w:rsid w:val="00885794"/>
    <w:rsid w:val="00885B3A"/>
    <w:rsid w:val="00885ED6"/>
    <w:rsid w:val="008879A5"/>
    <w:rsid w:val="00887BA5"/>
    <w:rsid w:val="00890C42"/>
    <w:rsid w:val="008916B8"/>
    <w:rsid w:val="008929A6"/>
    <w:rsid w:val="0089485F"/>
    <w:rsid w:val="00894BF1"/>
    <w:rsid w:val="00895545"/>
    <w:rsid w:val="008959A6"/>
    <w:rsid w:val="00895D08"/>
    <w:rsid w:val="00896FF1"/>
    <w:rsid w:val="008A0513"/>
    <w:rsid w:val="008A05EF"/>
    <w:rsid w:val="008A078B"/>
    <w:rsid w:val="008A0CFA"/>
    <w:rsid w:val="008A1296"/>
    <w:rsid w:val="008A13A6"/>
    <w:rsid w:val="008A29BC"/>
    <w:rsid w:val="008A4834"/>
    <w:rsid w:val="008B0FBC"/>
    <w:rsid w:val="008B2991"/>
    <w:rsid w:val="008B4E76"/>
    <w:rsid w:val="008B57E9"/>
    <w:rsid w:val="008B6FD3"/>
    <w:rsid w:val="008C20BC"/>
    <w:rsid w:val="008C6D07"/>
    <w:rsid w:val="008C6E7E"/>
    <w:rsid w:val="008C7B94"/>
    <w:rsid w:val="008D0219"/>
    <w:rsid w:val="008D0237"/>
    <w:rsid w:val="008D2831"/>
    <w:rsid w:val="008D2E6F"/>
    <w:rsid w:val="008D3338"/>
    <w:rsid w:val="008D4232"/>
    <w:rsid w:val="008D436F"/>
    <w:rsid w:val="008D45FF"/>
    <w:rsid w:val="008D65E2"/>
    <w:rsid w:val="008D6AC1"/>
    <w:rsid w:val="008E120F"/>
    <w:rsid w:val="008E328C"/>
    <w:rsid w:val="008F0970"/>
    <w:rsid w:val="008F1009"/>
    <w:rsid w:val="008F2AB5"/>
    <w:rsid w:val="008F30DB"/>
    <w:rsid w:val="008F3608"/>
    <w:rsid w:val="008F502A"/>
    <w:rsid w:val="008F56F7"/>
    <w:rsid w:val="008F60A6"/>
    <w:rsid w:val="008F6214"/>
    <w:rsid w:val="008F6E90"/>
    <w:rsid w:val="0090124A"/>
    <w:rsid w:val="00902DFA"/>
    <w:rsid w:val="00906C78"/>
    <w:rsid w:val="00906DF9"/>
    <w:rsid w:val="009074F2"/>
    <w:rsid w:val="009114E3"/>
    <w:rsid w:val="00911C55"/>
    <w:rsid w:val="00912C36"/>
    <w:rsid w:val="00914B11"/>
    <w:rsid w:val="00916564"/>
    <w:rsid w:val="0091725E"/>
    <w:rsid w:val="00917714"/>
    <w:rsid w:val="0092017E"/>
    <w:rsid w:val="00920797"/>
    <w:rsid w:val="00920FFC"/>
    <w:rsid w:val="009258DB"/>
    <w:rsid w:val="00926D87"/>
    <w:rsid w:val="00927CAA"/>
    <w:rsid w:val="00930037"/>
    <w:rsid w:val="00932CDB"/>
    <w:rsid w:val="00933370"/>
    <w:rsid w:val="00933690"/>
    <w:rsid w:val="0093406B"/>
    <w:rsid w:val="0093428B"/>
    <w:rsid w:val="0093464C"/>
    <w:rsid w:val="00935FC4"/>
    <w:rsid w:val="009378D4"/>
    <w:rsid w:val="009409D0"/>
    <w:rsid w:val="00940C57"/>
    <w:rsid w:val="00942B62"/>
    <w:rsid w:val="00942BC6"/>
    <w:rsid w:val="009449AF"/>
    <w:rsid w:val="00944D5F"/>
    <w:rsid w:val="00946577"/>
    <w:rsid w:val="009503E1"/>
    <w:rsid w:val="00950D6C"/>
    <w:rsid w:val="00951B8B"/>
    <w:rsid w:val="009545A9"/>
    <w:rsid w:val="009600B2"/>
    <w:rsid w:val="00961489"/>
    <w:rsid w:val="009618FF"/>
    <w:rsid w:val="00961C1B"/>
    <w:rsid w:val="009637D1"/>
    <w:rsid w:val="00964093"/>
    <w:rsid w:val="00964443"/>
    <w:rsid w:val="00966E76"/>
    <w:rsid w:val="00966E9E"/>
    <w:rsid w:val="00967F70"/>
    <w:rsid w:val="00970CC7"/>
    <w:rsid w:val="0097147B"/>
    <w:rsid w:val="0097191A"/>
    <w:rsid w:val="00972663"/>
    <w:rsid w:val="00974049"/>
    <w:rsid w:val="0097533C"/>
    <w:rsid w:val="00975820"/>
    <w:rsid w:val="00977EA6"/>
    <w:rsid w:val="00981B24"/>
    <w:rsid w:val="009838E8"/>
    <w:rsid w:val="009845CD"/>
    <w:rsid w:val="00985497"/>
    <w:rsid w:val="009902AF"/>
    <w:rsid w:val="00990B62"/>
    <w:rsid w:val="00990FF0"/>
    <w:rsid w:val="009910B5"/>
    <w:rsid w:val="009927DE"/>
    <w:rsid w:val="0099316A"/>
    <w:rsid w:val="00995ED2"/>
    <w:rsid w:val="0099703D"/>
    <w:rsid w:val="009A3290"/>
    <w:rsid w:val="009A33DA"/>
    <w:rsid w:val="009A43DE"/>
    <w:rsid w:val="009A4564"/>
    <w:rsid w:val="009A4951"/>
    <w:rsid w:val="009A4FD4"/>
    <w:rsid w:val="009A7383"/>
    <w:rsid w:val="009A7953"/>
    <w:rsid w:val="009A7B66"/>
    <w:rsid w:val="009A7FC3"/>
    <w:rsid w:val="009B36FD"/>
    <w:rsid w:val="009B37A4"/>
    <w:rsid w:val="009B672B"/>
    <w:rsid w:val="009B7304"/>
    <w:rsid w:val="009B76BC"/>
    <w:rsid w:val="009C0489"/>
    <w:rsid w:val="009C0EB4"/>
    <w:rsid w:val="009C2A50"/>
    <w:rsid w:val="009C40B6"/>
    <w:rsid w:val="009C4737"/>
    <w:rsid w:val="009C6E33"/>
    <w:rsid w:val="009C7191"/>
    <w:rsid w:val="009D0A7A"/>
    <w:rsid w:val="009D0E60"/>
    <w:rsid w:val="009D1274"/>
    <w:rsid w:val="009D1B0E"/>
    <w:rsid w:val="009D3135"/>
    <w:rsid w:val="009D4460"/>
    <w:rsid w:val="009D689E"/>
    <w:rsid w:val="009D698B"/>
    <w:rsid w:val="009E0C42"/>
    <w:rsid w:val="009E1BA0"/>
    <w:rsid w:val="009E1C18"/>
    <w:rsid w:val="009E2598"/>
    <w:rsid w:val="009E4930"/>
    <w:rsid w:val="009E5A94"/>
    <w:rsid w:val="009E77E0"/>
    <w:rsid w:val="009E7F09"/>
    <w:rsid w:val="009F3AC3"/>
    <w:rsid w:val="009F46DB"/>
    <w:rsid w:val="009F4A54"/>
    <w:rsid w:val="009F61A8"/>
    <w:rsid w:val="00A00224"/>
    <w:rsid w:val="00A00356"/>
    <w:rsid w:val="00A0095B"/>
    <w:rsid w:val="00A02A1A"/>
    <w:rsid w:val="00A068D8"/>
    <w:rsid w:val="00A0794B"/>
    <w:rsid w:val="00A11DA6"/>
    <w:rsid w:val="00A120E4"/>
    <w:rsid w:val="00A13117"/>
    <w:rsid w:val="00A136AB"/>
    <w:rsid w:val="00A15590"/>
    <w:rsid w:val="00A15B2F"/>
    <w:rsid w:val="00A16EED"/>
    <w:rsid w:val="00A2090B"/>
    <w:rsid w:val="00A21FD8"/>
    <w:rsid w:val="00A227F7"/>
    <w:rsid w:val="00A23788"/>
    <w:rsid w:val="00A247E5"/>
    <w:rsid w:val="00A24E6A"/>
    <w:rsid w:val="00A25429"/>
    <w:rsid w:val="00A2631D"/>
    <w:rsid w:val="00A26B3E"/>
    <w:rsid w:val="00A272C1"/>
    <w:rsid w:val="00A30BB1"/>
    <w:rsid w:val="00A310DD"/>
    <w:rsid w:val="00A31630"/>
    <w:rsid w:val="00A32147"/>
    <w:rsid w:val="00A32448"/>
    <w:rsid w:val="00A340C5"/>
    <w:rsid w:val="00A35717"/>
    <w:rsid w:val="00A36305"/>
    <w:rsid w:val="00A379A4"/>
    <w:rsid w:val="00A40935"/>
    <w:rsid w:val="00A41921"/>
    <w:rsid w:val="00A41E15"/>
    <w:rsid w:val="00A42E9A"/>
    <w:rsid w:val="00A43B0E"/>
    <w:rsid w:val="00A447B0"/>
    <w:rsid w:val="00A44EA9"/>
    <w:rsid w:val="00A4577C"/>
    <w:rsid w:val="00A47380"/>
    <w:rsid w:val="00A50185"/>
    <w:rsid w:val="00A5151A"/>
    <w:rsid w:val="00A52C31"/>
    <w:rsid w:val="00A52E95"/>
    <w:rsid w:val="00A5347F"/>
    <w:rsid w:val="00A5406C"/>
    <w:rsid w:val="00A56378"/>
    <w:rsid w:val="00A574A7"/>
    <w:rsid w:val="00A60CEE"/>
    <w:rsid w:val="00A60F33"/>
    <w:rsid w:val="00A615C7"/>
    <w:rsid w:val="00A619B4"/>
    <w:rsid w:val="00A62766"/>
    <w:rsid w:val="00A62909"/>
    <w:rsid w:val="00A62DA7"/>
    <w:rsid w:val="00A64EA8"/>
    <w:rsid w:val="00A65EB2"/>
    <w:rsid w:val="00A662C5"/>
    <w:rsid w:val="00A70460"/>
    <w:rsid w:val="00A70891"/>
    <w:rsid w:val="00A72DE1"/>
    <w:rsid w:val="00A746B4"/>
    <w:rsid w:val="00A75D5D"/>
    <w:rsid w:val="00A7631C"/>
    <w:rsid w:val="00A8045B"/>
    <w:rsid w:val="00A8119D"/>
    <w:rsid w:val="00A83BFF"/>
    <w:rsid w:val="00A84660"/>
    <w:rsid w:val="00A85456"/>
    <w:rsid w:val="00A868A6"/>
    <w:rsid w:val="00A873C0"/>
    <w:rsid w:val="00A91E25"/>
    <w:rsid w:val="00A93115"/>
    <w:rsid w:val="00A9356D"/>
    <w:rsid w:val="00A94A95"/>
    <w:rsid w:val="00A96486"/>
    <w:rsid w:val="00AA04FD"/>
    <w:rsid w:val="00AA097C"/>
    <w:rsid w:val="00AA2F78"/>
    <w:rsid w:val="00AA305B"/>
    <w:rsid w:val="00AA3F8C"/>
    <w:rsid w:val="00AA6A38"/>
    <w:rsid w:val="00AA71D3"/>
    <w:rsid w:val="00AB03F9"/>
    <w:rsid w:val="00AB1041"/>
    <w:rsid w:val="00AB1262"/>
    <w:rsid w:val="00AB1359"/>
    <w:rsid w:val="00AB1D77"/>
    <w:rsid w:val="00AB1EA4"/>
    <w:rsid w:val="00AB200A"/>
    <w:rsid w:val="00AB248B"/>
    <w:rsid w:val="00AB4E20"/>
    <w:rsid w:val="00AB5958"/>
    <w:rsid w:val="00AB610B"/>
    <w:rsid w:val="00AB6E71"/>
    <w:rsid w:val="00AB70DC"/>
    <w:rsid w:val="00AB76FE"/>
    <w:rsid w:val="00AB771A"/>
    <w:rsid w:val="00AC0450"/>
    <w:rsid w:val="00AC2A0E"/>
    <w:rsid w:val="00AC2BC1"/>
    <w:rsid w:val="00AC2FA9"/>
    <w:rsid w:val="00AC4DB3"/>
    <w:rsid w:val="00AC5A60"/>
    <w:rsid w:val="00AC6CE3"/>
    <w:rsid w:val="00AD108D"/>
    <w:rsid w:val="00AD1293"/>
    <w:rsid w:val="00AD193F"/>
    <w:rsid w:val="00AD3952"/>
    <w:rsid w:val="00AD3C07"/>
    <w:rsid w:val="00AD3C81"/>
    <w:rsid w:val="00AD4A7C"/>
    <w:rsid w:val="00AD4E53"/>
    <w:rsid w:val="00AD54B9"/>
    <w:rsid w:val="00AD72FC"/>
    <w:rsid w:val="00AD7D10"/>
    <w:rsid w:val="00AD7F06"/>
    <w:rsid w:val="00AE04E1"/>
    <w:rsid w:val="00AE1182"/>
    <w:rsid w:val="00AE17B6"/>
    <w:rsid w:val="00AE20FB"/>
    <w:rsid w:val="00AE298F"/>
    <w:rsid w:val="00AE3D26"/>
    <w:rsid w:val="00AE4B2D"/>
    <w:rsid w:val="00AE4F23"/>
    <w:rsid w:val="00AE6026"/>
    <w:rsid w:val="00AE68D2"/>
    <w:rsid w:val="00AE6E47"/>
    <w:rsid w:val="00AE77FD"/>
    <w:rsid w:val="00AF107C"/>
    <w:rsid w:val="00AF14D2"/>
    <w:rsid w:val="00AF45E6"/>
    <w:rsid w:val="00AF4ABD"/>
    <w:rsid w:val="00AF5560"/>
    <w:rsid w:val="00AF5791"/>
    <w:rsid w:val="00AF62D5"/>
    <w:rsid w:val="00AF77AE"/>
    <w:rsid w:val="00AF797F"/>
    <w:rsid w:val="00B00BEE"/>
    <w:rsid w:val="00B02AB2"/>
    <w:rsid w:val="00B0383F"/>
    <w:rsid w:val="00B03B83"/>
    <w:rsid w:val="00B046C3"/>
    <w:rsid w:val="00B04C04"/>
    <w:rsid w:val="00B06A59"/>
    <w:rsid w:val="00B07A75"/>
    <w:rsid w:val="00B07FF3"/>
    <w:rsid w:val="00B10AC9"/>
    <w:rsid w:val="00B110C4"/>
    <w:rsid w:val="00B11483"/>
    <w:rsid w:val="00B11823"/>
    <w:rsid w:val="00B12317"/>
    <w:rsid w:val="00B12694"/>
    <w:rsid w:val="00B1312F"/>
    <w:rsid w:val="00B13901"/>
    <w:rsid w:val="00B13990"/>
    <w:rsid w:val="00B146A1"/>
    <w:rsid w:val="00B148BC"/>
    <w:rsid w:val="00B14DBC"/>
    <w:rsid w:val="00B15E82"/>
    <w:rsid w:val="00B17827"/>
    <w:rsid w:val="00B202B5"/>
    <w:rsid w:val="00B213BC"/>
    <w:rsid w:val="00B21AF4"/>
    <w:rsid w:val="00B2236E"/>
    <w:rsid w:val="00B23FAD"/>
    <w:rsid w:val="00B244A1"/>
    <w:rsid w:val="00B24B43"/>
    <w:rsid w:val="00B24C84"/>
    <w:rsid w:val="00B251A7"/>
    <w:rsid w:val="00B255D6"/>
    <w:rsid w:val="00B2598A"/>
    <w:rsid w:val="00B26261"/>
    <w:rsid w:val="00B2626C"/>
    <w:rsid w:val="00B26FB6"/>
    <w:rsid w:val="00B32B4B"/>
    <w:rsid w:val="00B340D1"/>
    <w:rsid w:val="00B34AB5"/>
    <w:rsid w:val="00B365A3"/>
    <w:rsid w:val="00B36A4A"/>
    <w:rsid w:val="00B36E4C"/>
    <w:rsid w:val="00B371DC"/>
    <w:rsid w:val="00B372B5"/>
    <w:rsid w:val="00B40266"/>
    <w:rsid w:val="00B408A1"/>
    <w:rsid w:val="00B415D4"/>
    <w:rsid w:val="00B44099"/>
    <w:rsid w:val="00B46CF4"/>
    <w:rsid w:val="00B474B8"/>
    <w:rsid w:val="00B519F6"/>
    <w:rsid w:val="00B53634"/>
    <w:rsid w:val="00B55387"/>
    <w:rsid w:val="00B57A1E"/>
    <w:rsid w:val="00B57D3C"/>
    <w:rsid w:val="00B57E44"/>
    <w:rsid w:val="00B605D3"/>
    <w:rsid w:val="00B613B1"/>
    <w:rsid w:val="00B61FC7"/>
    <w:rsid w:val="00B62AE4"/>
    <w:rsid w:val="00B63378"/>
    <w:rsid w:val="00B6644F"/>
    <w:rsid w:val="00B6730D"/>
    <w:rsid w:val="00B67356"/>
    <w:rsid w:val="00B7141E"/>
    <w:rsid w:val="00B73B0B"/>
    <w:rsid w:val="00B7441D"/>
    <w:rsid w:val="00B75152"/>
    <w:rsid w:val="00B752CD"/>
    <w:rsid w:val="00B7542E"/>
    <w:rsid w:val="00B75525"/>
    <w:rsid w:val="00B75AA8"/>
    <w:rsid w:val="00B76F43"/>
    <w:rsid w:val="00B811BE"/>
    <w:rsid w:val="00B820FD"/>
    <w:rsid w:val="00B82103"/>
    <w:rsid w:val="00B834ED"/>
    <w:rsid w:val="00B83A7B"/>
    <w:rsid w:val="00B85579"/>
    <w:rsid w:val="00B8705D"/>
    <w:rsid w:val="00B875F4"/>
    <w:rsid w:val="00B90A26"/>
    <w:rsid w:val="00B90F2C"/>
    <w:rsid w:val="00B923BB"/>
    <w:rsid w:val="00B92742"/>
    <w:rsid w:val="00B93273"/>
    <w:rsid w:val="00B93CFE"/>
    <w:rsid w:val="00B94D45"/>
    <w:rsid w:val="00B95AF9"/>
    <w:rsid w:val="00B96D18"/>
    <w:rsid w:val="00BA16B7"/>
    <w:rsid w:val="00BA1AB8"/>
    <w:rsid w:val="00BA3805"/>
    <w:rsid w:val="00BA77F7"/>
    <w:rsid w:val="00BB04D7"/>
    <w:rsid w:val="00BB192B"/>
    <w:rsid w:val="00BB319F"/>
    <w:rsid w:val="00BB360B"/>
    <w:rsid w:val="00BB4131"/>
    <w:rsid w:val="00BB5EC9"/>
    <w:rsid w:val="00BC1E3D"/>
    <w:rsid w:val="00BC25FA"/>
    <w:rsid w:val="00BC26C1"/>
    <w:rsid w:val="00BC322F"/>
    <w:rsid w:val="00BC375F"/>
    <w:rsid w:val="00BC42BE"/>
    <w:rsid w:val="00BC5DFD"/>
    <w:rsid w:val="00BC750D"/>
    <w:rsid w:val="00BD09E7"/>
    <w:rsid w:val="00BD2DBD"/>
    <w:rsid w:val="00BD4361"/>
    <w:rsid w:val="00BD4706"/>
    <w:rsid w:val="00BD4CE1"/>
    <w:rsid w:val="00BD6089"/>
    <w:rsid w:val="00BD6B30"/>
    <w:rsid w:val="00BE11CA"/>
    <w:rsid w:val="00BE1458"/>
    <w:rsid w:val="00BE3547"/>
    <w:rsid w:val="00BE606D"/>
    <w:rsid w:val="00BF0090"/>
    <w:rsid w:val="00BF1F54"/>
    <w:rsid w:val="00BF3207"/>
    <w:rsid w:val="00BF38B0"/>
    <w:rsid w:val="00BF40E4"/>
    <w:rsid w:val="00BF5135"/>
    <w:rsid w:val="00BF69E2"/>
    <w:rsid w:val="00BF6F45"/>
    <w:rsid w:val="00BF79E8"/>
    <w:rsid w:val="00C008B0"/>
    <w:rsid w:val="00C00C9A"/>
    <w:rsid w:val="00C00E6C"/>
    <w:rsid w:val="00C01910"/>
    <w:rsid w:val="00C0226B"/>
    <w:rsid w:val="00C03BAF"/>
    <w:rsid w:val="00C04FE5"/>
    <w:rsid w:val="00C05E9C"/>
    <w:rsid w:val="00C10358"/>
    <w:rsid w:val="00C10A7E"/>
    <w:rsid w:val="00C12DC3"/>
    <w:rsid w:val="00C1595C"/>
    <w:rsid w:val="00C1749C"/>
    <w:rsid w:val="00C216B9"/>
    <w:rsid w:val="00C21828"/>
    <w:rsid w:val="00C22391"/>
    <w:rsid w:val="00C2283B"/>
    <w:rsid w:val="00C228ED"/>
    <w:rsid w:val="00C23F87"/>
    <w:rsid w:val="00C24CF4"/>
    <w:rsid w:val="00C254B8"/>
    <w:rsid w:val="00C26289"/>
    <w:rsid w:val="00C26924"/>
    <w:rsid w:val="00C27844"/>
    <w:rsid w:val="00C27CDF"/>
    <w:rsid w:val="00C31F73"/>
    <w:rsid w:val="00C323A1"/>
    <w:rsid w:val="00C332F0"/>
    <w:rsid w:val="00C33979"/>
    <w:rsid w:val="00C400F8"/>
    <w:rsid w:val="00C40112"/>
    <w:rsid w:val="00C41CF2"/>
    <w:rsid w:val="00C43740"/>
    <w:rsid w:val="00C47AC4"/>
    <w:rsid w:val="00C511DB"/>
    <w:rsid w:val="00C51695"/>
    <w:rsid w:val="00C51C4D"/>
    <w:rsid w:val="00C524C5"/>
    <w:rsid w:val="00C52D2B"/>
    <w:rsid w:val="00C554AE"/>
    <w:rsid w:val="00C55B12"/>
    <w:rsid w:val="00C5621A"/>
    <w:rsid w:val="00C5660A"/>
    <w:rsid w:val="00C6103C"/>
    <w:rsid w:val="00C610FC"/>
    <w:rsid w:val="00C61926"/>
    <w:rsid w:val="00C62D55"/>
    <w:rsid w:val="00C634E5"/>
    <w:rsid w:val="00C64B34"/>
    <w:rsid w:val="00C662A3"/>
    <w:rsid w:val="00C67CC9"/>
    <w:rsid w:val="00C67FF2"/>
    <w:rsid w:val="00C72790"/>
    <w:rsid w:val="00C73B3F"/>
    <w:rsid w:val="00C75923"/>
    <w:rsid w:val="00C775C3"/>
    <w:rsid w:val="00C776A9"/>
    <w:rsid w:val="00C80086"/>
    <w:rsid w:val="00C82777"/>
    <w:rsid w:val="00C851A3"/>
    <w:rsid w:val="00C85D56"/>
    <w:rsid w:val="00C8659B"/>
    <w:rsid w:val="00C8749A"/>
    <w:rsid w:val="00C90002"/>
    <w:rsid w:val="00C911DE"/>
    <w:rsid w:val="00C926AA"/>
    <w:rsid w:val="00C93060"/>
    <w:rsid w:val="00C94694"/>
    <w:rsid w:val="00C95B08"/>
    <w:rsid w:val="00C975A5"/>
    <w:rsid w:val="00C97A0C"/>
    <w:rsid w:val="00CA1A2B"/>
    <w:rsid w:val="00CA2F47"/>
    <w:rsid w:val="00CA343C"/>
    <w:rsid w:val="00CA35EA"/>
    <w:rsid w:val="00CA4B46"/>
    <w:rsid w:val="00CA52B8"/>
    <w:rsid w:val="00CA5CE3"/>
    <w:rsid w:val="00CA608A"/>
    <w:rsid w:val="00CA7239"/>
    <w:rsid w:val="00CA72C1"/>
    <w:rsid w:val="00CB0CB4"/>
    <w:rsid w:val="00CB1F61"/>
    <w:rsid w:val="00CB24F9"/>
    <w:rsid w:val="00CB2B53"/>
    <w:rsid w:val="00CB78A4"/>
    <w:rsid w:val="00CB7EC4"/>
    <w:rsid w:val="00CC17B0"/>
    <w:rsid w:val="00CC18E7"/>
    <w:rsid w:val="00CC1E47"/>
    <w:rsid w:val="00CC282D"/>
    <w:rsid w:val="00CC43EC"/>
    <w:rsid w:val="00CC5DD9"/>
    <w:rsid w:val="00CC72C5"/>
    <w:rsid w:val="00CC7ACA"/>
    <w:rsid w:val="00CD065E"/>
    <w:rsid w:val="00CD1074"/>
    <w:rsid w:val="00CD1106"/>
    <w:rsid w:val="00CD1401"/>
    <w:rsid w:val="00CD3304"/>
    <w:rsid w:val="00CD3B37"/>
    <w:rsid w:val="00CD46A9"/>
    <w:rsid w:val="00CD6D3E"/>
    <w:rsid w:val="00CE0BD7"/>
    <w:rsid w:val="00CE3D8E"/>
    <w:rsid w:val="00CE44D1"/>
    <w:rsid w:val="00CE5505"/>
    <w:rsid w:val="00CE5799"/>
    <w:rsid w:val="00CF0804"/>
    <w:rsid w:val="00CF1095"/>
    <w:rsid w:val="00CF152C"/>
    <w:rsid w:val="00CF19C1"/>
    <w:rsid w:val="00CF20A5"/>
    <w:rsid w:val="00CF22F7"/>
    <w:rsid w:val="00CF3318"/>
    <w:rsid w:val="00CF46E0"/>
    <w:rsid w:val="00CF4C40"/>
    <w:rsid w:val="00CF514B"/>
    <w:rsid w:val="00CF5319"/>
    <w:rsid w:val="00CF570C"/>
    <w:rsid w:val="00CF63A3"/>
    <w:rsid w:val="00CF7B07"/>
    <w:rsid w:val="00D01162"/>
    <w:rsid w:val="00D01C54"/>
    <w:rsid w:val="00D01CB6"/>
    <w:rsid w:val="00D02C06"/>
    <w:rsid w:val="00D034CE"/>
    <w:rsid w:val="00D043B2"/>
    <w:rsid w:val="00D046BE"/>
    <w:rsid w:val="00D05E52"/>
    <w:rsid w:val="00D0669E"/>
    <w:rsid w:val="00D069C0"/>
    <w:rsid w:val="00D100F2"/>
    <w:rsid w:val="00D108F5"/>
    <w:rsid w:val="00D11843"/>
    <w:rsid w:val="00D132B1"/>
    <w:rsid w:val="00D14FB0"/>
    <w:rsid w:val="00D1685C"/>
    <w:rsid w:val="00D16986"/>
    <w:rsid w:val="00D16F30"/>
    <w:rsid w:val="00D20190"/>
    <w:rsid w:val="00D21702"/>
    <w:rsid w:val="00D224D4"/>
    <w:rsid w:val="00D2456E"/>
    <w:rsid w:val="00D24A05"/>
    <w:rsid w:val="00D24A68"/>
    <w:rsid w:val="00D24D6E"/>
    <w:rsid w:val="00D262E1"/>
    <w:rsid w:val="00D27166"/>
    <w:rsid w:val="00D3019E"/>
    <w:rsid w:val="00D312C9"/>
    <w:rsid w:val="00D3187E"/>
    <w:rsid w:val="00D33264"/>
    <w:rsid w:val="00D33851"/>
    <w:rsid w:val="00D449FC"/>
    <w:rsid w:val="00D4554F"/>
    <w:rsid w:val="00D456AF"/>
    <w:rsid w:val="00D47041"/>
    <w:rsid w:val="00D47F07"/>
    <w:rsid w:val="00D50C46"/>
    <w:rsid w:val="00D54459"/>
    <w:rsid w:val="00D5489B"/>
    <w:rsid w:val="00D5497B"/>
    <w:rsid w:val="00D54A37"/>
    <w:rsid w:val="00D5621A"/>
    <w:rsid w:val="00D5750C"/>
    <w:rsid w:val="00D6052F"/>
    <w:rsid w:val="00D6129C"/>
    <w:rsid w:val="00D64A6B"/>
    <w:rsid w:val="00D66065"/>
    <w:rsid w:val="00D66A95"/>
    <w:rsid w:val="00D67C07"/>
    <w:rsid w:val="00D72992"/>
    <w:rsid w:val="00D73857"/>
    <w:rsid w:val="00D75453"/>
    <w:rsid w:val="00D770A1"/>
    <w:rsid w:val="00D77AAD"/>
    <w:rsid w:val="00D82D2E"/>
    <w:rsid w:val="00D83CB8"/>
    <w:rsid w:val="00D84E70"/>
    <w:rsid w:val="00D8757A"/>
    <w:rsid w:val="00D87C9F"/>
    <w:rsid w:val="00D90F77"/>
    <w:rsid w:val="00D91834"/>
    <w:rsid w:val="00D9376A"/>
    <w:rsid w:val="00D93E86"/>
    <w:rsid w:val="00D94AD0"/>
    <w:rsid w:val="00D951B4"/>
    <w:rsid w:val="00DA06F4"/>
    <w:rsid w:val="00DA077D"/>
    <w:rsid w:val="00DA1A9D"/>
    <w:rsid w:val="00DA3C79"/>
    <w:rsid w:val="00DA3F3D"/>
    <w:rsid w:val="00DA460F"/>
    <w:rsid w:val="00DA4EE3"/>
    <w:rsid w:val="00DA5B74"/>
    <w:rsid w:val="00DA6DBC"/>
    <w:rsid w:val="00DA74CB"/>
    <w:rsid w:val="00DA7A06"/>
    <w:rsid w:val="00DA7A82"/>
    <w:rsid w:val="00DB4030"/>
    <w:rsid w:val="00DB5553"/>
    <w:rsid w:val="00DB560F"/>
    <w:rsid w:val="00DB6569"/>
    <w:rsid w:val="00DB6996"/>
    <w:rsid w:val="00DB79EA"/>
    <w:rsid w:val="00DC01A0"/>
    <w:rsid w:val="00DC0489"/>
    <w:rsid w:val="00DC04A3"/>
    <w:rsid w:val="00DC05BB"/>
    <w:rsid w:val="00DC12AB"/>
    <w:rsid w:val="00DC2026"/>
    <w:rsid w:val="00DC37D2"/>
    <w:rsid w:val="00DC52C4"/>
    <w:rsid w:val="00DC5709"/>
    <w:rsid w:val="00DC64C5"/>
    <w:rsid w:val="00DC6697"/>
    <w:rsid w:val="00DC67AB"/>
    <w:rsid w:val="00DC68A9"/>
    <w:rsid w:val="00DC6EF7"/>
    <w:rsid w:val="00DC6F2A"/>
    <w:rsid w:val="00DC7138"/>
    <w:rsid w:val="00DC77E0"/>
    <w:rsid w:val="00DD1977"/>
    <w:rsid w:val="00DD1E3A"/>
    <w:rsid w:val="00DD1F52"/>
    <w:rsid w:val="00DD24D4"/>
    <w:rsid w:val="00DD3E60"/>
    <w:rsid w:val="00DD425F"/>
    <w:rsid w:val="00DD5082"/>
    <w:rsid w:val="00DD5492"/>
    <w:rsid w:val="00DD6687"/>
    <w:rsid w:val="00DE12ED"/>
    <w:rsid w:val="00DE1BA4"/>
    <w:rsid w:val="00DE1BAB"/>
    <w:rsid w:val="00DE441E"/>
    <w:rsid w:val="00DE4FA1"/>
    <w:rsid w:val="00DE5619"/>
    <w:rsid w:val="00DE5D99"/>
    <w:rsid w:val="00DE653E"/>
    <w:rsid w:val="00DE6E40"/>
    <w:rsid w:val="00DE6E52"/>
    <w:rsid w:val="00DE78CA"/>
    <w:rsid w:val="00DF0553"/>
    <w:rsid w:val="00DF23B1"/>
    <w:rsid w:val="00DF3382"/>
    <w:rsid w:val="00DF3DEC"/>
    <w:rsid w:val="00E01058"/>
    <w:rsid w:val="00E013B7"/>
    <w:rsid w:val="00E014DF"/>
    <w:rsid w:val="00E01551"/>
    <w:rsid w:val="00E01E96"/>
    <w:rsid w:val="00E023CD"/>
    <w:rsid w:val="00E03F62"/>
    <w:rsid w:val="00E040B0"/>
    <w:rsid w:val="00E0434B"/>
    <w:rsid w:val="00E04A1A"/>
    <w:rsid w:val="00E05269"/>
    <w:rsid w:val="00E05DED"/>
    <w:rsid w:val="00E06796"/>
    <w:rsid w:val="00E06C75"/>
    <w:rsid w:val="00E1173C"/>
    <w:rsid w:val="00E11A91"/>
    <w:rsid w:val="00E11B6E"/>
    <w:rsid w:val="00E1442D"/>
    <w:rsid w:val="00E15D9B"/>
    <w:rsid w:val="00E17161"/>
    <w:rsid w:val="00E2261F"/>
    <w:rsid w:val="00E23194"/>
    <w:rsid w:val="00E26A4E"/>
    <w:rsid w:val="00E26E86"/>
    <w:rsid w:val="00E27450"/>
    <w:rsid w:val="00E32179"/>
    <w:rsid w:val="00E32787"/>
    <w:rsid w:val="00E32C74"/>
    <w:rsid w:val="00E331C5"/>
    <w:rsid w:val="00E35E38"/>
    <w:rsid w:val="00E37F3E"/>
    <w:rsid w:val="00E42196"/>
    <w:rsid w:val="00E43297"/>
    <w:rsid w:val="00E5064D"/>
    <w:rsid w:val="00E5194C"/>
    <w:rsid w:val="00E52029"/>
    <w:rsid w:val="00E520C7"/>
    <w:rsid w:val="00E57042"/>
    <w:rsid w:val="00E57D24"/>
    <w:rsid w:val="00E61659"/>
    <w:rsid w:val="00E61C41"/>
    <w:rsid w:val="00E64FD0"/>
    <w:rsid w:val="00E7095E"/>
    <w:rsid w:val="00E720B9"/>
    <w:rsid w:val="00E72D62"/>
    <w:rsid w:val="00E77473"/>
    <w:rsid w:val="00E775DB"/>
    <w:rsid w:val="00E83993"/>
    <w:rsid w:val="00E845B0"/>
    <w:rsid w:val="00E86F10"/>
    <w:rsid w:val="00E8748C"/>
    <w:rsid w:val="00E87A41"/>
    <w:rsid w:val="00E87ACA"/>
    <w:rsid w:val="00E87BEC"/>
    <w:rsid w:val="00E90908"/>
    <w:rsid w:val="00E90E6B"/>
    <w:rsid w:val="00E92CB0"/>
    <w:rsid w:val="00E94F71"/>
    <w:rsid w:val="00E95B76"/>
    <w:rsid w:val="00E97486"/>
    <w:rsid w:val="00EA1596"/>
    <w:rsid w:val="00EA2055"/>
    <w:rsid w:val="00EA4141"/>
    <w:rsid w:val="00EA4613"/>
    <w:rsid w:val="00EA5E1F"/>
    <w:rsid w:val="00EA5FCD"/>
    <w:rsid w:val="00EA735C"/>
    <w:rsid w:val="00EA7617"/>
    <w:rsid w:val="00EB006C"/>
    <w:rsid w:val="00EB0B9B"/>
    <w:rsid w:val="00EB4033"/>
    <w:rsid w:val="00EB5806"/>
    <w:rsid w:val="00EB5EBA"/>
    <w:rsid w:val="00EB5F8E"/>
    <w:rsid w:val="00EC0538"/>
    <w:rsid w:val="00EC126D"/>
    <w:rsid w:val="00EC33BE"/>
    <w:rsid w:val="00EC7955"/>
    <w:rsid w:val="00EC7C15"/>
    <w:rsid w:val="00ED0148"/>
    <w:rsid w:val="00ED200B"/>
    <w:rsid w:val="00ED256D"/>
    <w:rsid w:val="00ED28B3"/>
    <w:rsid w:val="00ED32C7"/>
    <w:rsid w:val="00ED3618"/>
    <w:rsid w:val="00ED6037"/>
    <w:rsid w:val="00ED6E5C"/>
    <w:rsid w:val="00EE0608"/>
    <w:rsid w:val="00EE15BF"/>
    <w:rsid w:val="00EE26B0"/>
    <w:rsid w:val="00EE287C"/>
    <w:rsid w:val="00EE49B5"/>
    <w:rsid w:val="00EE4CD6"/>
    <w:rsid w:val="00EE6C56"/>
    <w:rsid w:val="00EF00CE"/>
    <w:rsid w:val="00EF22F4"/>
    <w:rsid w:val="00EF3B8C"/>
    <w:rsid w:val="00EF3B93"/>
    <w:rsid w:val="00EF6775"/>
    <w:rsid w:val="00EF77E2"/>
    <w:rsid w:val="00EF7927"/>
    <w:rsid w:val="00F01FBA"/>
    <w:rsid w:val="00F04448"/>
    <w:rsid w:val="00F04867"/>
    <w:rsid w:val="00F07276"/>
    <w:rsid w:val="00F121D7"/>
    <w:rsid w:val="00F1409D"/>
    <w:rsid w:val="00F146E2"/>
    <w:rsid w:val="00F1474E"/>
    <w:rsid w:val="00F14D92"/>
    <w:rsid w:val="00F163CB"/>
    <w:rsid w:val="00F1731C"/>
    <w:rsid w:val="00F240E3"/>
    <w:rsid w:val="00F2778A"/>
    <w:rsid w:val="00F27B12"/>
    <w:rsid w:val="00F31954"/>
    <w:rsid w:val="00F3241B"/>
    <w:rsid w:val="00F32D9A"/>
    <w:rsid w:val="00F32E92"/>
    <w:rsid w:val="00F33DC1"/>
    <w:rsid w:val="00F3737A"/>
    <w:rsid w:val="00F374D4"/>
    <w:rsid w:val="00F37976"/>
    <w:rsid w:val="00F404E7"/>
    <w:rsid w:val="00F41702"/>
    <w:rsid w:val="00F41D03"/>
    <w:rsid w:val="00F42BF8"/>
    <w:rsid w:val="00F42F40"/>
    <w:rsid w:val="00F432AC"/>
    <w:rsid w:val="00F449BB"/>
    <w:rsid w:val="00F44B3B"/>
    <w:rsid w:val="00F45A42"/>
    <w:rsid w:val="00F468C4"/>
    <w:rsid w:val="00F4761A"/>
    <w:rsid w:val="00F479AE"/>
    <w:rsid w:val="00F5148A"/>
    <w:rsid w:val="00F51B2A"/>
    <w:rsid w:val="00F5354E"/>
    <w:rsid w:val="00F54E0F"/>
    <w:rsid w:val="00F559CB"/>
    <w:rsid w:val="00F56C8B"/>
    <w:rsid w:val="00F60A98"/>
    <w:rsid w:val="00F7249D"/>
    <w:rsid w:val="00F730A8"/>
    <w:rsid w:val="00F74112"/>
    <w:rsid w:val="00F74EB9"/>
    <w:rsid w:val="00F76BD6"/>
    <w:rsid w:val="00F821A4"/>
    <w:rsid w:val="00F824E2"/>
    <w:rsid w:val="00F82FB5"/>
    <w:rsid w:val="00F83F26"/>
    <w:rsid w:val="00F840DE"/>
    <w:rsid w:val="00F846E1"/>
    <w:rsid w:val="00F84A0F"/>
    <w:rsid w:val="00F84AEE"/>
    <w:rsid w:val="00F86E94"/>
    <w:rsid w:val="00F94736"/>
    <w:rsid w:val="00F94BAD"/>
    <w:rsid w:val="00F957E9"/>
    <w:rsid w:val="00FA1DA5"/>
    <w:rsid w:val="00FA313D"/>
    <w:rsid w:val="00FA47BE"/>
    <w:rsid w:val="00FA572D"/>
    <w:rsid w:val="00FA6680"/>
    <w:rsid w:val="00FA6EBA"/>
    <w:rsid w:val="00FA7414"/>
    <w:rsid w:val="00FA7D32"/>
    <w:rsid w:val="00FB11EC"/>
    <w:rsid w:val="00FB1907"/>
    <w:rsid w:val="00FB2E63"/>
    <w:rsid w:val="00FB3B0A"/>
    <w:rsid w:val="00FB4857"/>
    <w:rsid w:val="00FB5DC5"/>
    <w:rsid w:val="00FB61EC"/>
    <w:rsid w:val="00FB6FDA"/>
    <w:rsid w:val="00FC073B"/>
    <w:rsid w:val="00FC1EB1"/>
    <w:rsid w:val="00FC24DD"/>
    <w:rsid w:val="00FC2DF1"/>
    <w:rsid w:val="00FC2EB7"/>
    <w:rsid w:val="00FC2FFA"/>
    <w:rsid w:val="00FC3AF9"/>
    <w:rsid w:val="00FC43E0"/>
    <w:rsid w:val="00FC50D6"/>
    <w:rsid w:val="00FC5B83"/>
    <w:rsid w:val="00FC629C"/>
    <w:rsid w:val="00FC6DCC"/>
    <w:rsid w:val="00FC7DD4"/>
    <w:rsid w:val="00FD07DA"/>
    <w:rsid w:val="00FD08AC"/>
    <w:rsid w:val="00FD26EC"/>
    <w:rsid w:val="00FD321C"/>
    <w:rsid w:val="00FD3C21"/>
    <w:rsid w:val="00FD3CC2"/>
    <w:rsid w:val="00FD4ADF"/>
    <w:rsid w:val="00FD7391"/>
    <w:rsid w:val="00FE1B42"/>
    <w:rsid w:val="00FE2398"/>
    <w:rsid w:val="00FE2995"/>
    <w:rsid w:val="00FE2E34"/>
    <w:rsid w:val="00FE4BF5"/>
    <w:rsid w:val="00FE7548"/>
    <w:rsid w:val="00FE7AC7"/>
    <w:rsid w:val="00FF0DD5"/>
    <w:rsid w:val="00FF276F"/>
    <w:rsid w:val="00FF2A41"/>
    <w:rsid w:val="00FF2A47"/>
    <w:rsid w:val="00FF3E07"/>
    <w:rsid w:val="00FF7123"/>
    <w:rsid w:val="00FF71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EA56"/>
  <w15:docId w15:val="{D16266EF-9F92-4506-B9D8-206E35D5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9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0AD9"/>
    <w:pPr>
      <w:keepNext/>
      <w:keepLines/>
      <w:numPr>
        <w:numId w:val="25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D1685C"/>
    <w:pPr>
      <w:widowControl w:val="0"/>
      <w:autoSpaceDE w:val="0"/>
      <w:autoSpaceDN w:val="0"/>
      <w:spacing w:before="118" w:after="0" w:line="240" w:lineRule="auto"/>
      <w:ind w:left="551" w:hanging="431"/>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83670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718A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112"/>
    <w:pPr>
      <w:ind w:left="720"/>
      <w:contextualSpacing/>
    </w:pPr>
  </w:style>
  <w:style w:type="paragraph" w:styleId="Header">
    <w:name w:val="header"/>
    <w:basedOn w:val="Normal"/>
    <w:link w:val="HeaderChar"/>
    <w:uiPriority w:val="99"/>
    <w:unhideWhenUsed/>
    <w:rsid w:val="001C4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58D"/>
  </w:style>
  <w:style w:type="paragraph" w:styleId="Footer">
    <w:name w:val="footer"/>
    <w:basedOn w:val="Normal"/>
    <w:link w:val="FooterChar"/>
    <w:uiPriority w:val="99"/>
    <w:unhideWhenUsed/>
    <w:rsid w:val="001C4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58D"/>
  </w:style>
  <w:style w:type="paragraph" w:styleId="BalloonText">
    <w:name w:val="Balloon Text"/>
    <w:basedOn w:val="Normal"/>
    <w:link w:val="BalloonTextChar"/>
    <w:semiHidden/>
    <w:unhideWhenUsed/>
    <w:rsid w:val="00840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40E0E"/>
    <w:rPr>
      <w:rFonts w:ascii="Tahoma" w:hAnsi="Tahoma" w:cs="Tahoma"/>
      <w:sz w:val="16"/>
      <w:szCs w:val="16"/>
    </w:rPr>
  </w:style>
  <w:style w:type="character" w:customStyle="1" w:styleId="fontstyle01">
    <w:name w:val="fontstyle01"/>
    <w:basedOn w:val="DefaultParagraphFont"/>
    <w:rsid w:val="005B239B"/>
    <w:rPr>
      <w:rFonts w:ascii="Helvetica-Bold" w:hAnsi="Helvetica-Bold" w:hint="default"/>
      <w:b/>
      <w:bCs/>
      <w:i w:val="0"/>
      <w:iCs w:val="0"/>
      <w:color w:val="242021"/>
      <w:sz w:val="22"/>
      <w:szCs w:val="22"/>
    </w:rPr>
  </w:style>
  <w:style w:type="character" w:styleId="Emphasis">
    <w:name w:val="Emphasis"/>
    <w:basedOn w:val="DefaultParagraphFont"/>
    <w:uiPriority w:val="20"/>
    <w:qFormat/>
    <w:rsid w:val="00DC05BB"/>
    <w:rPr>
      <w:i/>
      <w:iCs/>
    </w:rPr>
  </w:style>
  <w:style w:type="character" w:customStyle="1" w:styleId="Heading3Char">
    <w:name w:val="Heading 3 Char"/>
    <w:basedOn w:val="DefaultParagraphFont"/>
    <w:link w:val="Heading3"/>
    <w:uiPriority w:val="1"/>
    <w:rsid w:val="00D1685C"/>
    <w:rPr>
      <w:rFonts w:ascii="Arial" w:eastAsia="Arial" w:hAnsi="Arial" w:cs="Arial"/>
      <w:b/>
      <w:bCs/>
    </w:rPr>
  </w:style>
  <w:style w:type="paragraph" w:customStyle="1" w:styleId="TableParagraph">
    <w:name w:val="Table Paragraph"/>
    <w:basedOn w:val="Normal"/>
    <w:uiPriority w:val="1"/>
    <w:qFormat/>
    <w:rsid w:val="00D1685C"/>
    <w:pPr>
      <w:widowControl w:val="0"/>
      <w:autoSpaceDE w:val="0"/>
      <w:autoSpaceDN w:val="0"/>
      <w:spacing w:before="117" w:after="0" w:line="234" w:lineRule="exact"/>
      <w:jc w:val="center"/>
    </w:pPr>
    <w:rPr>
      <w:rFonts w:ascii="Arial" w:eastAsia="Arial" w:hAnsi="Arial" w:cs="Arial"/>
    </w:rPr>
  </w:style>
  <w:style w:type="table" w:styleId="TableGrid">
    <w:name w:val="Table Grid"/>
    <w:basedOn w:val="TableNormal"/>
    <w:uiPriority w:val="39"/>
    <w:rsid w:val="000A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0A1C72"/>
    <w:rPr>
      <w:sz w:val="16"/>
      <w:szCs w:val="16"/>
    </w:rPr>
  </w:style>
  <w:style w:type="paragraph" w:styleId="CommentText">
    <w:name w:val="annotation text"/>
    <w:basedOn w:val="Normal"/>
    <w:link w:val="CommentTextChar"/>
    <w:uiPriority w:val="99"/>
    <w:semiHidden/>
    <w:unhideWhenUsed/>
    <w:rsid w:val="000A1C72"/>
    <w:pPr>
      <w:spacing w:after="132" w:line="271" w:lineRule="auto"/>
      <w:ind w:left="1356" w:firstLine="2"/>
      <w:jc w:val="both"/>
    </w:pPr>
    <w:rPr>
      <w:rFonts w:ascii="Times New Roman" w:eastAsia="Times New Roman" w:hAnsi="Times New Roman" w:cs="Times New Roman"/>
      <w:color w:val="000000"/>
      <w:sz w:val="20"/>
      <w:szCs w:val="20"/>
    </w:rPr>
  </w:style>
  <w:style w:type="character" w:customStyle="1" w:styleId="CommentTextChar">
    <w:name w:val="Comment Text Char"/>
    <w:basedOn w:val="DefaultParagraphFont"/>
    <w:link w:val="CommentText"/>
    <w:uiPriority w:val="99"/>
    <w:semiHidden/>
    <w:rsid w:val="000A1C72"/>
    <w:rPr>
      <w:rFonts w:ascii="Times New Roman" w:eastAsia="Times New Roman" w:hAnsi="Times New Roman" w:cs="Times New Roman"/>
      <w:color w:val="000000"/>
      <w:sz w:val="20"/>
      <w:szCs w:val="20"/>
    </w:rPr>
  </w:style>
  <w:style w:type="paragraph" w:styleId="NormalWeb">
    <w:name w:val="Normal (Web)"/>
    <w:basedOn w:val="Normal"/>
    <w:uiPriority w:val="99"/>
    <w:unhideWhenUsed/>
    <w:rsid w:val="00221E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rsid w:val="007476EF"/>
    <w:rPr>
      <w:rFonts w:ascii="Times New Roman" w:hAnsi="Times New Roman" w:cs="Times New Roman" w:hint="default"/>
      <w:b/>
      <w:bCs/>
      <w:i w:val="0"/>
      <w:iCs w:val="0"/>
      <w:color w:val="000000"/>
      <w:sz w:val="28"/>
      <w:szCs w:val="28"/>
    </w:rPr>
  </w:style>
  <w:style w:type="character" w:customStyle="1" w:styleId="fontstyle11">
    <w:name w:val="fontstyle11"/>
    <w:rsid w:val="007476EF"/>
    <w:rPr>
      <w:rFonts w:ascii="Times New Roman" w:hAnsi="Times New Roman" w:cs="Times New Roman" w:hint="default"/>
      <w:b w:val="0"/>
      <w:bCs w:val="0"/>
      <w:i/>
      <w:iCs/>
      <w:color w:val="000000"/>
      <w:sz w:val="28"/>
      <w:szCs w:val="28"/>
    </w:rPr>
  </w:style>
  <w:style w:type="character" w:styleId="Hyperlink">
    <w:name w:val="Hyperlink"/>
    <w:uiPriority w:val="99"/>
    <w:rsid w:val="00F821A4"/>
    <w:rPr>
      <w:color w:val="0066CC"/>
      <w:u w:val="single"/>
    </w:rPr>
  </w:style>
  <w:style w:type="character" w:customStyle="1" w:styleId="Bodytext2">
    <w:name w:val="Body text (2)_"/>
    <w:link w:val="Bodytext20"/>
    <w:rsid w:val="00F821A4"/>
    <w:rPr>
      <w:rFonts w:ascii="Times New Roman" w:hAnsi="Times New Roman" w:cs="Times New Roman"/>
      <w:b/>
      <w:bCs/>
      <w:spacing w:val="4"/>
      <w:shd w:val="clear" w:color="auto" w:fill="FFFFFF"/>
    </w:rPr>
  </w:style>
  <w:style w:type="character" w:customStyle="1" w:styleId="Bodytext3">
    <w:name w:val="Body text (3)_"/>
    <w:link w:val="Bodytext30"/>
    <w:rsid w:val="00F821A4"/>
    <w:rPr>
      <w:rFonts w:ascii="Times New Roman" w:hAnsi="Times New Roman" w:cs="Times New Roman"/>
      <w:i/>
      <w:iCs/>
      <w:spacing w:val="-4"/>
      <w:shd w:val="clear" w:color="auto" w:fill="FFFFFF"/>
    </w:rPr>
  </w:style>
  <w:style w:type="character" w:customStyle="1" w:styleId="Bodytext4">
    <w:name w:val="Body text (4)_"/>
    <w:link w:val="Bodytext40"/>
    <w:rsid w:val="00F821A4"/>
    <w:rPr>
      <w:rFonts w:ascii="Times New Roman" w:hAnsi="Times New Roman" w:cs="Times New Roman"/>
      <w:spacing w:val="5"/>
      <w:sz w:val="28"/>
      <w:szCs w:val="28"/>
      <w:shd w:val="clear" w:color="auto" w:fill="FFFFFF"/>
    </w:rPr>
  </w:style>
  <w:style w:type="character" w:customStyle="1" w:styleId="Bodytext3NotItalic">
    <w:name w:val="Body text (3) + Not Italic"/>
    <w:aliases w:val="Spacing 0 pt"/>
    <w:rsid w:val="00F821A4"/>
    <w:rPr>
      <w:rFonts w:ascii="Times New Roman" w:hAnsi="Times New Roman" w:cs="Times New Roman"/>
      <w:i/>
      <w:iCs/>
      <w:spacing w:val="2"/>
      <w:u w:val="none"/>
    </w:rPr>
  </w:style>
  <w:style w:type="character" w:customStyle="1" w:styleId="Bodytext">
    <w:name w:val="Body text_"/>
    <w:link w:val="Bodytext1"/>
    <w:rsid w:val="00F821A4"/>
    <w:rPr>
      <w:rFonts w:ascii="Times New Roman" w:hAnsi="Times New Roman" w:cs="Times New Roman"/>
      <w:spacing w:val="2"/>
      <w:shd w:val="clear" w:color="auto" w:fill="FFFFFF"/>
    </w:rPr>
  </w:style>
  <w:style w:type="character" w:customStyle="1" w:styleId="Heading40">
    <w:name w:val="Heading #4_"/>
    <w:link w:val="Heading41"/>
    <w:rsid w:val="00F821A4"/>
    <w:rPr>
      <w:rFonts w:ascii="Times New Roman" w:hAnsi="Times New Roman" w:cs="Times New Roman"/>
      <w:b/>
      <w:bCs/>
      <w:spacing w:val="4"/>
      <w:shd w:val="clear" w:color="auto" w:fill="FFFFFF"/>
    </w:rPr>
  </w:style>
  <w:style w:type="character" w:customStyle="1" w:styleId="Bodytext5">
    <w:name w:val="Body text (5)_"/>
    <w:link w:val="Bodytext50"/>
    <w:rsid w:val="00F821A4"/>
    <w:rPr>
      <w:rFonts w:ascii="Times New Roman" w:hAnsi="Times New Roman" w:cs="Times New Roman"/>
      <w:spacing w:val="13"/>
      <w:sz w:val="27"/>
      <w:szCs w:val="27"/>
      <w:shd w:val="clear" w:color="auto" w:fill="FFFFFF"/>
    </w:rPr>
  </w:style>
  <w:style w:type="character" w:customStyle="1" w:styleId="BodytextBold">
    <w:name w:val="Body text + Bold"/>
    <w:aliases w:val="Spacing 0 pt27,Spacing 0 pt32,Table caption + Not Italic"/>
    <w:rsid w:val="00F821A4"/>
    <w:rPr>
      <w:rFonts w:ascii="Times New Roman" w:hAnsi="Times New Roman" w:cs="Times New Roman"/>
      <w:b/>
      <w:bCs/>
      <w:spacing w:val="4"/>
      <w:u w:val="none"/>
    </w:rPr>
  </w:style>
  <w:style w:type="character" w:customStyle="1" w:styleId="Bodytext24pt">
    <w:name w:val="Body text (2) + 4 pt"/>
    <w:aliases w:val="Not Bold,Spacing 0 pt26,Body text (4) + Not Italic,Body text (2) + 11.5 pt"/>
    <w:rsid w:val="00F821A4"/>
    <w:rPr>
      <w:rFonts w:ascii="Times New Roman" w:hAnsi="Times New Roman" w:cs="Times New Roman"/>
      <w:b/>
      <w:bCs/>
      <w:noProof/>
      <w:spacing w:val="0"/>
      <w:sz w:val="8"/>
      <w:szCs w:val="8"/>
      <w:u w:val="none"/>
    </w:rPr>
  </w:style>
  <w:style w:type="character" w:customStyle="1" w:styleId="Bodytext6">
    <w:name w:val="Body text (6)_"/>
    <w:link w:val="Bodytext61"/>
    <w:rsid w:val="00F821A4"/>
    <w:rPr>
      <w:rFonts w:ascii="Times New Roman" w:hAnsi="Times New Roman" w:cs="Times New Roman"/>
      <w:spacing w:val="1"/>
      <w:sz w:val="19"/>
      <w:szCs w:val="19"/>
      <w:shd w:val="clear" w:color="auto" w:fill="FFFFFF"/>
    </w:rPr>
  </w:style>
  <w:style w:type="character" w:customStyle="1" w:styleId="Bodytext6Italic">
    <w:name w:val="Body text (6) + Italic"/>
    <w:aliases w:val="Spacing 0 pt25"/>
    <w:rsid w:val="00F821A4"/>
    <w:rPr>
      <w:rFonts w:ascii="Times New Roman" w:hAnsi="Times New Roman" w:cs="Times New Roman"/>
      <w:i/>
      <w:iCs/>
      <w:noProof/>
      <w:spacing w:val="0"/>
      <w:sz w:val="19"/>
      <w:szCs w:val="19"/>
      <w:u w:val="none"/>
    </w:rPr>
  </w:style>
  <w:style w:type="character" w:customStyle="1" w:styleId="Picturecaption">
    <w:name w:val="Picture caption_"/>
    <w:link w:val="Picturecaption0"/>
    <w:rsid w:val="00F821A4"/>
    <w:rPr>
      <w:rFonts w:ascii="Times New Roman" w:hAnsi="Times New Roman" w:cs="Times New Roman"/>
      <w:spacing w:val="2"/>
      <w:shd w:val="clear" w:color="auto" w:fill="FFFFFF"/>
    </w:rPr>
  </w:style>
  <w:style w:type="character" w:customStyle="1" w:styleId="Bodytext7">
    <w:name w:val="Body text (7)_"/>
    <w:link w:val="Bodytext70"/>
    <w:rsid w:val="00F821A4"/>
    <w:rPr>
      <w:rFonts w:ascii="Times New Roman" w:hAnsi="Times New Roman" w:cs="Times New Roman"/>
      <w:b/>
      <w:bCs/>
      <w:i/>
      <w:iCs/>
      <w:shd w:val="clear" w:color="auto" w:fill="FFFFFF"/>
    </w:rPr>
  </w:style>
  <w:style w:type="character" w:customStyle="1" w:styleId="Heading52">
    <w:name w:val="Heading #5 (2)_"/>
    <w:link w:val="Heading520"/>
    <w:rsid w:val="00F821A4"/>
    <w:rPr>
      <w:rFonts w:ascii="Times New Roman" w:hAnsi="Times New Roman" w:cs="Times New Roman"/>
      <w:b/>
      <w:bCs/>
      <w:i/>
      <w:iCs/>
      <w:shd w:val="clear" w:color="auto" w:fill="FFFFFF"/>
    </w:rPr>
  </w:style>
  <w:style w:type="character" w:customStyle="1" w:styleId="Heading50">
    <w:name w:val="Heading #5_"/>
    <w:link w:val="Heading51"/>
    <w:rsid w:val="00F821A4"/>
    <w:rPr>
      <w:rFonts w:ascii="Times New Roman" w:hAnsi="Times New Roman" w:cs="Times New Roman"/>
      <w:b/>
      <w:bCs/>
      <w:spacing w:val="4"/>
      <w:shd w:val="clear" w:color="auto" w:fill="FFFFFF"/>
    </w:rPr>
  </w:style>
  <w:style w:type="character" w:customStyle="1" w:styleId="Bodytext8">
    <w:name w:val="Body text (8)_"/>
    <w:link w:val="Bodytext80"/>
    <w:rsid w:val="00F821A4"/>
    <w:rPr>
      <w:rFonts w:ascii="Arial Narrow" w:hAnsi="Arial Narrow" w:cs="Arial Narrow"/>
      <w:i/>
      <w:iCs/>
      <w:sz w:val="8"/>
      <w:szCs w:val="8"/>
      <w:shd w:val="clear" w:color="auto" w:fill="FFFFFF"/>
    </w:rPr>
  </w:style>
  <w:style w:type="character" w:customStyle="1" w:styleId="Heading10">
    <w:name w:val="Heading #1_"/>
    <w:link w:val="Heading11"/>
    <w:rsid w:val="00F821A4"/>
    <w:rPr>
      <w:rFonts w:ascii="Times New Roman" w:hAnsi="Times New Roman" w:cs="Times New Roman"/>
      <w:i/>
      <w:iCs/>
      <w:spacing w:val="-4"/>
      <w:shd w:val="clear" w:color="auto" w:fill="FFFFFF"/>
    </w:rPr>
  </w:style>
  <w:style w:type="character" w:customStyle="1" w:styleId="Heading1NotItalic">
    <w:name w:val="Heading #1 + Not Italic"/>
    <w:aliases w:val="Spacing 0 pt24"/>
    <w:rsid w:val="00F821A4"/>
    <w:rPr>
      <w:rFonts w:ascii="Times New Roman" w:hAnsi="Times New Roman" w:cs="Times New Roman"/>
      <w:i/>
      <w:iCs/>
      <w:spacing w:val="2"/>
      <w:u w:val="none"/>
    </w:rPr>
  </w:style>
  <w:style w:type="character" w:customStyle="1" w:styleId="Bodytext3Bold">
    <w:name w:val="Body text (3) + Bold"/>
    <w:aliases w:val="Not Italic,Spacing 0 pt23"/>
    <w:rsid w:val="00F821A4"/>
    <w:rPr>
      <w:rFonts w:ascii="Times New Roman" w:hAnsi="Times New Roman" w:cs="Times New Roman"/>
      <w:b/>
      <w:bCs/>
      <w:i/>
      <w:iCs/>
      <w:spacing w:val="4"/>
      <w:u w:val="none"/>
    </w:rPr>
  </w:style>
  <w:style w:type="character" w:customStyle="1" w:styleId="Bodytext2Spacing1pt">
    <w:name w:val="Body text (2) + Spacing 1 pt"/>
    <w:rsid w:val="00F821A4"/>
    <w:rPr>
      <w:rFonts w:ascii="Times New Roman" w:hAnsi="Times New Roman" w:cs="Times New Roman"/>
      <w:b/>
      <w:bCs/>
      <w:spacing w:val="29"/>
      <w:u w:val="none"/>
    </w:rPr>
  </w:style>
  <w:style w:type="character" w:customStyle="1" w:styleId="Bodytext9">
    <w:name w:val="Body text (9)_"/>
    <w:link w:val="Bodytext90"/>
    <w:rsid w:val="00F821A4"/>
    <w:rPr>
      <w:rFonts w:ascii="Times New Roman" w:hAnsi="Times New Roman" w:cs="Times New Roman"/>
      <w:spacing w:val="-10"/>
      <w:sz w:val="14"/>
      <w:szCs w:val="14"/>
      <w:shd w:val="clear" w:color="auto" w:fill="FFFFFF"/>
    </w:rPr>
  </w:style>
  <w:style w:type="character" w:customStyle="1" w:styleId="Bodytext9Italic">
    <w:name w:val="Body text (9) + Italic"/>
    <w:aliases w:val="Spacing 0 pt22"/>
    <w:rsid w:val="00F821A4"/>
    <w:rPr>
      <w:rFonts w:ascii="Times New Roman" w:hAnsi="Times New Roman" w:cs="Times New Roman"/>
      <w:i/>
      <w:iCs/>
      <w:noProof/>
      <w:spacing w:val="0"/>
      <w:sz w:val="14"/>
      <w:szCs w:val="14"/>
      <w:u w:val="none"/>
    </w:rPr>
  </w:style>
  <w:style w:type="character" w:customStyle="1" w:styleId="Bodytext3105pt">
    <w:name w:val="Body text (3) + 10.5 pt"/>
    <w:aliases w:val="Spacing 0 pt21"/>
    <w:rsid w:val="00F821A4"/>
    <w:rPr>
      <w:rFonts w:ascii="Times New Roman" w:hAnsi="Times New Roman" w:cs="Times New Roman"/>
      <w:i/>
      <w:iCs/>
      <w:spacing w:val="0"/>
      <w:sz w:val="21"/>
      <w:szCs w:val="21"/>
      <w:u w:val="none"/>
    </w:rPr>
  </w:style>
  <w:style w:type="character" w:customStyle="1" w:styleId="Bodytext36pt">
    <w:name w:val="Body text (3) + 6 pt"/>
    <w:aliases w:val="Not Italic3,Spacing 0 pt20,Body text (4) + Bold,Body text + 4 pt,Scale 200%"/>
    <w:rsid w:val="00F821A4"/>
    <w:rPr>
      <w:rFonts w:ascii="Times New Roman" w:hAnsi="Times New Roman" w:cs="Times New Roman"/>
      <w:i/>
      <w:iCs/>
      <w:spacing w:val="-6"/>
      <w:sz w:val="12"/>
      <w:szCs w:val="12"/>
      <w:u w:val="none"/>
    </w:rPr>
  </w:style>
  <w:style w:type="character" w:customStyle="1" w:styleId="Bodytext95pt">
    <w:name w:val="Body text + 9.5 pt"/>
    <w:aliases w:val="Spacing 0 pt19,Body text + 4 pt1"/>
    <w:rsid w:val="00F821A4"/>
    <w:rPr>
      <w:rFonts w:ascii="Times New Roman" w:hAnsi="Times New Roman" w:cs="Times New Roman"/>
      <w:spacing w:val="1"/>
      <w:sz w:val="19"/>
      <w:szCs w:val="19"/>
      <w:u w:val="none"/>
    </w:rPr>
  </w:style>
  <w:style w:type="character" w:customStyle="1" w:styleId="Bodytext95pt5">
    <w:name w:val="Body text + 9.5 pt5"/>
    <w:aliases w:val="Spacing 0 pt18,Body text + 6.5 pt"/>
    <w:rsid w:val="00F821A4"/>
    <w:rPr>
      <w:rFonts w:ascii="Times New Roman" w:hAnsi="Times New Roman" w:cs="Times New Roman"/>
      <w:spacing w:val="5"/>
      <w:sz w:val="19"/>
      <w:szCs w:val="19"/>
      <w:u w:val="none"/>
    </w:rPr>
  </w:style>
  <w:style w:type="character" w:customStyle="1" w:styleId="Bodytext95pt4">
    <w:name w:val="Body text + 9.5 pt4"/>
    <w:aliases w:val="Italic,Spacing 0 pt17,Body text + 10 pt9,Spacing 0 pt29,Body text + 6.5 pt1,Italic7"/>
    <w:rsid w:val="00F821A4"/>
    <w:rPr>
      <w:rFonts w:ascii="Times New Roman" w:hAnsi="Times New Roman" w:cs="Times New Roman"/>
      <w:i/>
      <w:iCs/>
      <w:spacing w:val="0"/>
      <w:sz w:val="19"/>
      <w:szCs w:val="19"/>
      <w:u w:val="none"/>
    </w:rPr>
  </w:style>
  <w:style w:type="character" w:customStyle="1" w:styleId="Bodytext115pt">
    <w:name w:val="Body text + 11.5 pt"/>
    <w:aliases w:val="Spacing 0 pt16,Body text + 10 pt3"/>
    <w:rsid w:val="00F821A4"/>
    <w:rPr>
      <w:rFonts w:ascii="Times New Roman" w:hAnsi="Times New Roman" w:cs="Times New Roman"/>
      <w:spacing w:val="1"/>
      <w:sz w:val="23"/>
      <w:szCs w:val="23"/>
      <w:u w:val="none"/>
    </w:rPr>
  </w:style>
  <w:style w:type="character" w:customStyle="1" w:styleId="Bodytext2ArialNarrow">
    <w:name w:val="Body text (2) + Arial Narrow"/>
    <w:aliases w:val="4 pt,Not Bold1,Spacing 0 pt15,Body text (4) + Bold1,Body text + Franklin Gothic Heavy,Spacing 1 pt1"/>
    <w:rsid w:val="00F821A4"/>
    <w:rPr>
      <w:rFonts w:ascii="Arial Narrow" w:hAnsi="Arial Narrow" w:cs="Arial Narrow"/>
      <w:b/>
      <w:bCs/>
      <w:spacing w:val="0"/>
      <w:sz w:val="8"/>
      <w:szCs w:val="8"/>
      <w:u w:val="none"/>
    </w:rPr>
  </w:style>
  <w:style w:type="character" w:customStyle="1" w:styleId="Tablecaption2">
    <w:name w:val="Table caption (2)_"/>
    <w:link w:val="Tablecaption20"/>
    <w:rsid w:val="00F821A4"/>
    <w:rPr>
      <w:rFonts w:ascii="Times New Roman" w:hAnsi="Times New Roman" w:cs="Times New Roman"/>
      <w:spacing w:val="1"/>
      <w:sz w:val="19"/>
      <w:szCs w:val="19"/>
      <w:shd w:val="clear" w:color="auto" w:fill="FFFFFF"/>
    </w:rPr>
  </w:style>
  <w:style w:type="character" w:customStyle="1" w:styleId="Bodytext6Bold">
    <w:name w:val="Body text (6) + Bold"/>
    <w:aliases w:val="Spacing 0 pt14,Body text + Arial,11.5 pt,Bold5"/>
    <w:rsid w:val="00F821A4"/>
    <w:rPr>
      <w:rFonts w:ascii="Times New Roman" w:hAnsi="Times New Roman" w:cs="Times New Roman"/>
      <w:b/>
      <w:bCs/>
      <w:spacing w:val="2"/>
      <w:sz w:val="19"/>
      <w:szCs w:val="19"/>
      <w:u w:val="none"/>
    </w:rPr>
  </w:style>
  <w:style w:type="character" w:customStyle="1" w:styleId="Bodytext10">
    <w:name w:val="Body text (10)_"/>
    <w:link w:val="Bodytext100"/>
    <w:rsid w:val="00F821A4"/>
    <w:rPr>
      <w:rFonts w:ascii="Times New Roman" w:hAnsi="Times New Roman" w:cs="Times New Roman"/>
      <w:b/>
      <w:bCs/>
      <w:spacing w:val="2"/>
      <w:sz w:val="19"/>
      <w:szCs w:val="19"/>
      <w:shd w:val="clear" w:color="auto" w:fill="FFFFFF"/>
    </w:rPr>
  </w:style>
  <w:style w:type="character" w:customStyle="1" w:styleId="Bodytext6Spacing0pt">
    <w:name w:val="Body text (6) + Spacing 0 pt"/>
    <w:rsid w:val="00F821A4"/>
    <w:rPr>
      <w:rFonts w:ascii="Times New Roman" w:hAnsi="Times New Roman" w:cs="Times New Roman"/>
      <w:noProof/>
      <w:spacing w:val="5"/>
      <w:sz w:val="19"/>
      <w:szCs w:val="19"/>
      <w:u w:val="none"/>
    </w:rPr>
  </w:style>
  <w:style w:type="character" w:customStyle="1" w:styleId="Bodytext11">
    <w:name w:val="Body text (11)_"/>
    <w:link w:val="Bodytext110"/>
    <w:rsid w:val="00F821A4"/>
    <w:rPr>
      <w:rFonts w:ascii="Times New Roman" w:hAnsi="Times New Roman" w:cs="Times New Roman"/>
      <w:spacing w:val="1"/>
      <w:sz w:val="23"/>
      <w:szCs w:val="23"/>
      <w:shd w:val="clear" w:color="auto" w:fill="FFFFFF"/>
    </w:rPr>
  </w:style>
  <w:style w:type="character" w:customStyle="1" w:styleId="Bodytext95pt3">
    <w:name w:val="Body text + 9.5 pt3"/>
    <w:aliases w:val="Bold,Body text + 10 pt,Spacing 0 pt30"/>
    <w:rsid w:val="00F821A4"/>
    <w:rPr>
      <w:rFonts w:ascii="Times New Roman" w:hAnsi="Times New Roman" w:cs="Times New Roman"/>
      <w:b/>
      <w:bCs/>
      <w:spacing w:val="2"/>
      <w:sz w:val="19"/>
      <w:szCs w:val="19"/>
      <w:u w:val="none"/>
    </w:rPr>
  </w:style>
  <w:style w:type="character" w:customStyle="1" w:styleId="Bodytext60">
    <w:name w:val="Body text (6)"/>
    <w:rsid w:val="00F821A4"/>
    <w:rPr>
      <w:rFonts w:ascii="Times New Roman" w:hAnsi="Times New Roman" w:cs="Times New Roman"/>
      <w:spacing w:val="1"/>
      <w:sz w:val="19"/>
      <w:szCs w:val="19"/>
      <w:u w:val="single"/>
    </w:rPr>
  </w:style>
  <w:style w:type="character" w:customStyle="1" w:styleId="BodytextItalic">
    <w:name w:val="Body text + Italic"/>
    <w:aliases w:val="Spacing 0 pt13,Body text + Arial3,11.5 pt2,Bold4"/>
    <w:rsid w:val="00F821A4"/>
    <w:rPr>
      <w:rFonts w:ascii="Times New Roman" w:hAnsi="Times New Roman" w:cs="Times New Roman"/>
      <w:i/>
      <w:iCs/>
      <w:spacing w:val="-4"/>
      <w:u w:val="none"/>
    </w:rPr>
  </w:style>
  <w:style w:type="character" w:customStyle="1" w:styleId="Bodytext1112pt">
    <w:name w:val="Body text (11) + 12 pt"/>
    <w:aliases w:val="Italic5,Spacing 0 pt12,Body text + MS Reference Sans Serif3,4 pt2"/>
    <w:rsid w:val="00F821A4"/>
    <w:rPr>
      <w:rFonts w:ascii="Times New Roman" w:hAnsi="Times New Roman" w:cs="Times New Roman"/>
      <w:i/>
      <w:iCs/>
      <w:spacing w:val="-3"/>
      <w:sz w:val="24"/>
      <w:szCs w:val="24"/>
      <w:u w:val="none"/>
    </w:rPr>
  </w:style>
  <w:style w:type="character" w:customStyle="1" w:styleId="Bodytext1112pt1">
    <w:name w:val="Body text (11) + 12 pt1"/>
    <w:aliases w:val="Spacing 0 pt11,Table caption (2) + Not Bold"/>
    <w:rsid w:val="00F821A4"/>
    <w:rPr>
      <w:rFonts w:ascii="Times New Roman" w:hAnsi="Times New Roman" w:cs="Times New Roman"/>
      <w:spacing w:val="2"/>
      <w:sz w:val="24"/>
      <w:szCs w:val="24"/>
      <w:u w:val="none"/>
    </w:rPr>
  </w:style>
  <w:style w:type="character" w:customStyle="1" w:styleId="Bodytext12">
    <w:name w:val="Body text (12)_"/>
    <w:link w:val="Bodytext121"/>
    <w:rsid w:val="00F821A4"/>
    <w:rPr>
      <w:rFonts w:ascii="Times New Roman" w:hAnsi="Times New Roman" w:cs="Times New Roman"/>
      <w:i/>
      <w:iCs/>
      <w:spacing w:val="-3"/>
      <w:shd w:val="clear" w:color="auto" w:fill="FFFFFF"/>
    </w:rPr>
  </w:style>
  <w:style w:type="character" w:customStyle="1" w:styleId="Bodytext120">
    <w:name w:val="Body text (12)"/>
    <w:basedOn w:val="Bodytext12"/>
    <w:rsid w:val="00F821A4"/>
    <w:rPr>
      <w:rFonts w:ascii="Times New Roman" w:hAnsi="Times New Roman" w:cs="Times New Roman"/>
      <w:i/>
      <w:iCs/>
      <w:spacing w:val="-3"/>
      <w:shd w:val="clear" w:color="auto" w:fill="FFFFFF"/>
    </w:rPr>
  </w:style>
  <w:style w:type="character" w:customStyle="1" w:styleId="Bodytext13">
    <w:name w:val="Body text (13)_"/>
    <w:link w:val="Bodytext130"/>
    <w:rsid w:val="00F821A4"/>
    <w:rPr>
      <w:rFonts w:ascii="Consolas" w:hAnsi="Consolas" w:cs="Consolas"/>
      <w:i/>
      <w:iCs/>
      <w:sz w:val="8"/>
      <w:szCs w:val="8"/>
      <w:shd w:val="clear" w:color="auto" w:fill="FFFFFF"/>
    </w:rPr>
  </w:style>
  <w:style w:type="character" w:customStyle="1" w:styleId="Heading20">
    <w:name w:val="Heading #2_"/>
    <w:link w:val="Heading21"/>
    <w:rsid w:val="00F821A4"/>
    <w:rPr>
      <w:rFonts w:ascii="Times New Roman" w:hAnsi="Times New Roman" w:cs="Times New Roman"/>
      <w:b/>
      <w:bCs/>
      <w:spacing w:val="-5"/>
      <w:sz w:val="39"/>
      <w:szCs w:val="39"/>
      <w:shd w:val="clear" w:color="auto" w:fill="FFFFFF"/>
    </w:rPr>
  </w:style>
  <w:style w:type="character" w:customStyle="1" w:styleId="Heading30">
    <w:name w:val="Heading #3_"/>
    <w:link w:val="Heading31"/>
    <w:rsid w:val="00F821A4"/>
    <w:rPr>
      <w:rFonts w:ascii="Times New Roman" w:hAnsi="Times New Roman" w:cs="Times New Roman"/>
      <w:spacing w:val="5"/>
      <w:sz w:val="28"/>
      <w:szCs w:val="28"/>
      <w:shd w:val="clear" w:color="auto" w:fill="FFFFFF"/>
    </w:rPr>
  </w:style>
  <w:style w:type="character" w:customStyle="1" w:styleId="Bodytext14">
    <w:name w:val="Body text (14)_"/>
    <w:link w:val="Bodytext140"/>
    <w:rsid w:val="00F821A4"/>
    <w:rPr>
      <w:rFonts w:ascii="Times New Roman" w:hAnsi="Times New Roman" w:cs="Times New Roman"/>
      <w:i/>
      <w:iCs/>
      <w:spacing w:val="-3"/>
      <w:shd w:val="clear" w:color="auto" w:fill="FFFFFF"/>
    </w:rPr>
  </w:style>
  <w:style w:type="character" w:customStyle="1" w:styleId="Bodytext14Bold">
    <w:name w:val="Body text (14) + Bold"/>
    <w:aliases w:val="Not Italic2,Spacing 0 pt10,Body text (9) + Bold,Picture caption + Times New Roman,6.5 pt"/>
    <w:rsid w:val="00F821A4"/>
    <w:rPr>
      <w:rFonts w:ascii="Times New Roman" w:hAnsi="Times New Roman" w:cs="Times New Roman"/>
      <w:b/>
      <w:bCs/>
      <w:i/>
      <w:iCs/>
      <w:spacing w:val="4"/>
      <w:u w:val="none"/>
    </w:rPr>
  </w:style>
  <w:style w:type="character" w:customStyle="1" w:styleId="Bodytext14NotItalic">
    <w:name w:val="Body text (14) + Not Italic"/>
    <w:aliases w:val="Spacing 0 pt9"/>
    <w:rsid w:val="00F821A4"/>
    <w:rPr>
      <w:rFonts w:ascii="Times New Roman" w:hAnsi="Times New Roman" w:cs="Times New Roman"/>
      <w:i/>
      <w:iCs/>
      <w:spacing w:val="2"/>
      <w:u w:val="none"/>
    </w:rPr>
  </w:style>
  <w:style w:type="character" w:customStyle="1" w:styleId="Footnote">
    <w:name w:val="Footnote_"/>
    <w:link w:val="Footnote0"/>
    <w:rsid w:val="00F821A4"/>
    <w:rPr>
      <w:rFonts w:ascii="Times New Roman" w:hAnsi="Times New Roman" w:cs="Times New Roman"/>
      <w:i/>
      <w:iCs/>
      <w:spacing w:val="-5"/>
      <w:sz w:val="19"/>
      <w:szCs w:val="19"/>
      <w:shd w:val="clear" w:color="auto" w:fill="FFFFFF"/>
    </w:rPr>
  </w:style>
  <w:style w:type="character" w:customStyle="1" w:styleId="FootnoteBold">
    <w:name w:val="Footnote + Bold"/>
    <w:aliases w:val="Not Italic1,Spacing 0 pt8,Spacing 0 pt31,Body text + 10 pt1,Body text (4) + 13 pt"/>
    <w:rsid w:val="00F821A4"/>
    <w:rPr>
      <w:rFonts w:ascii="Times New Roman" w:hAnsi="Times New Roman" w:cs="Times New Roman"/>
      <w:b/>
      <w:bCs/>
      <w:i/>
      <w:iCs/>
      <w:spacing w:val="2"/>
      <w:sz w:val="19"/>
      <w:szCs w:val="19"/>
      <w:u w:val="none"/>
    </w:rPr>
  </w:style>
  <w:style w:type="character" w:customStyle="1" w:styleId="Bodytext95pt2">
    <w:name w:val="Body text + 9.5 pt2"/>
    <w:aliases w:val="Italic4,Spacing 0 pt7,Body text + 10 pt2"/>
    <w:rsid w:val="00F821A4"/>
    <w:rPr>
      <w:rFonts w:ascii="Times New Roman" w:hAnsi="Times New Roman" w:cs="Times New Roman"/>
      <w:i/>
      <w:iCs/>
      <w:spacing w:val="-5"/>
      <w:sz w:val="19"/>
      <w:szCs w:val="19"/>
      <w:u w:val="none"/>
    </w:rPr>
  </w:style>
  <w:style w:type="character" w:customStyle="1" w:styleId="Tablecaption">
    <w:name w:val="Table caption_"/>
    <w:link w:val="Tablecaption0"/>
    <w:rsid w:val="00F821A4"/>
    <w:rPr>
      <w:rFonts w:ascii="Times New Roman" w:hAnsi="Times New Roman" w:cs="Times New Roman"/>
      <w:b/>
      <w:bCs/>
      <w:spacing w:val="4"/>
      <w:shd w:val="clear" w:color="auto" w:fill="FFFFFF"/>
    </w:rPr>
  </w:style>
  <w:style w:type="character" w:customStyle="1" w:styleId="BodyText15">
    <w:name w:val="Body Text1"/>
    <w:basedOn w:val="Bodytext"/>
    <w:rsid w:val="00F821A4"/>
    <w:rPr>
      <w:rFonts w:ascii="Times New Roman" w:hAnsi="Times New Roman" w:cs="Times New Roman"/>
      <w:spacing w:val="2"/>
      <w:shd w:val="clear" w:color="auto" w:fill="FFFFFF"/>
    </w:rPr>
  </w:style>
  <w:style w:type="character" w:customStyle="1" w:styleId="BodytextArialNarrow">
    <w:name w:val="Body text + Arial Narrow"/>
    <w:aliases w:val="9 pt,Bold3,Spacing 0 pt6,Body text + MS Reference Sans Serif4,Italic6"/>
    <w:rsid w:val="00F821A4"/>
    <w:rPr>
      <w:rFonts w:ascii="Arial Narrow" w:hAnsi="Arial Narrow" w:cs="Arial Narrow"/>
      <w:b/>
      <w:bCs/>
      <w:spacing w:val="10"/>
      <w:sz w:val="18"/>
      <w:szCs w:val="18"/>
      <w:u w:val="none"/>
    </w:rPr>
  </w:style>
  <w:style w:type="character" w:customStyle="1" w:styleId="Bodytext95pt1">
    <w:name w:val="Body text + 9.5 pt1"/>
    <w:aliases w:val="Bold2,Spacing 1 pt,Body text + Bold2,Italic10"/>
    <w:rsid w:val="00F821A4"/>
    <w:rPr>
      <w:rFonts w:ascii="Times New Roman" w:hAnsi="Times New Roman" w:cs="Times New Roman"/>
      <w:b/>
      <w:bCs/>
      <w:spacing w:val="37"/>
      <w:sz w:val="19"/>
      <w:szCs w:val="19"/>
      <w:u w:val="none"/>
    </w:rPr>
  </w:style>
  <w:style w:type="character" w:customStyle="1" w:styleId="Bodytext150">
    <w:name w:val="Body text (15)_"/>
    <w:link w:val="Bodytext151"/>
    <w:rsid w:val="00F821A4"/>
    <w:rPr>
      <w:rFonts w:ascii="Times New Roman" w:hAnsi="Times New Roman" w:cs="Times New Roman"/>
      <w:spacing w:val="1"/>
      <w:shd w:val="clear" w:color="auto" w:fill="FFFFFF"/>
    </w:rPr>
  </w:style>
  <w:style w:type="character" w:customStyle="1" w:styleId="BodytextTrebuchetMS">
    <w:name w:val="Body text + Trebuchet MS"/>
    <w:aliases w:val="5.5 pt,Spacing 0 pt5"/>
    <w:rsid w:val="00F821A4"/>
    <w:rPr>
      <w:rFonts w:ascii="Trebuchet MS" w:hAnsi="Trebuchet MS" w:cs="Trebuchet MS"/>
      <w:noProof/>
      <w:spacing w:val="0"/>
      <w:sz w:val="11"/>
      <w:szCs w:val="11"/>
      <w:u w:val="none"/>
    </w:rPr>
  </w:style>
  <w:style w:type="character" w:customStyle="1" w:styleId="Bodytext105pt">
    <w:name w:val="Body text + 10.5 pt"/>
    <w:aliases w:val="Bold1,Spacing 0 pt4,Body text (9) + 12 pt"/>
    <w:rsid w:val="00F821A4"/>
    <w:rPr>
      <w:rFonts w:ascii="Times New Roman" w:hAnsi="Times New Roman" w:cs="Times New Roman"/>
      <w:b/>
      <w:bCs/>
      <w:spacing w:val="0"/>
      <w:sz w:val="21"/>
      <w:szCs w:val="21"/>
      <w:u w:val="none"/>
    </w:rPr>
  </w:style>
  <w:style w:type="character" w:customStyle="1" w:styleId="Bodytext105pt2">
    <w:name w:val="Body text + 10.5 pt2"/>
    <w:aliases w:val="Italic3,Spacing 0 pt3,Body text + Arial1,9.5 pt2"/>
    <w:rsid w:val="00F821A4"/>
    <w:rPr>
      <w:rFonts w:ascii="Times New Roman" w:hAnsi="Times New Roman" w:cs="Times New Roman"/>
      <w:i/>
      <w:iCs/>
      <w:spacing w:val="0"/>
      <w:sz w:val="21"/>
      <w:szCs w:val="21"/>
      <w:u w:val="none"/>
    </w:rPr>
  </w:style>
  <w:style w:type="character" w:customStyle="1" w:styleId="Bodytext105pt1">
    <w:name w:val="Body text + 10.5 pt1"/>
    <w:aliases w:val="Italic2,Spacing 0 pt2,Body text + MS Reference Sans Serif2,9.5 pt1,Body text + MS Reference Sans Serif1,11.5 pt1"/>
    <w:rsid w:val="00F821A4"/>
    <w:rPr>
      <w:rFonts w:ascii="Times New Roman" w:hAnsi="Times New Roman" w:cs="Times New Roman"/>
      <w:i/>
      <w:iCs/>
      <w:spacing w:val="0"/>
      <w:sz w:val="21"/>
      <w:szCs w:val="21"/>
      <w:u w:val="none"/>
    </w:rPr>
  </w:style>
  <w:style w:type="character" w:customStyle="1" w:styleId="BodytextBold1">
    <w:name w:val="Body text + Bold1"/>
    <w:aliases w:val="Italic1,Spacing 0 pt1,Picture caption (2) + Not Bold"/>
    <w:rsid w:val="00F821A4"/>
    <w:rPr>
      <w:rFonts w:ascii="Times New Roman" w:hAnsi="Times New Roman" w:cs="Times New Roman"/>
      <w:b/>
      <w:bCs/>
      <w:i/>
      <w:iCs/>
      <w:spacing w:val="0"/>
      <w:u w:val="none"/>
    </w:rPr>
  </w:style>
  <w:style w:type="paragraph" w:customStyle="1" w:styleId="Bodytext20">
    <w:name w:val="Body text (2)"/>
    <w:basedOn w:val="Normal"/>
    <w:link w:val="Bodytext2"/>
    <w:rsid w:val="00F821A4"/>
    <w:pPr>
      <w:widowControl w:val="0"/>
      <w:shd w:val="clear" w:color="auto" w:fill="FFFFFF"/>
      <w:spacing w:after="60" w:line="240" w:lineRule="atLeast"/>
      <w:ind w:hanging="2080"/>
      <w:jc w:val="right"/>
    </w:pPr>
    <w:rPr>
      <w:rFonts w:ascii="Times New Roman" w:hAnsi="Times New Roman" w:cs="Times New Roman"/>
      <w:b/>
      <w:bCs/>
      <w:spacing w:val="4"/>
    </w:rPr>
  </w:style>
  <w:style w:type="paragraph" w:customStyle="1" w:styleId="Bodytext30">
    <w:name w:val="Body text (3)"/>
    <w:basedOn w:val="Normal"/>
    <w:link w:val="Bodytext3"/>
    <w:rsid w:val="00F821A4"/>
    <w:pPr>
      <w:widowControl w:val="0"/>
      <w:shd w:val="clear" w:color="auto" w:fill="FFFFFF"/>
      <w:spacing w:before="60" w:after="300" w:line="240" w:lineRule="atLeast"/>
      <w:jc w:val="right"/>
    </w:pPr>
    <w:rPr>
      <w:rFonts w:ascii="Times New Roman" w:hAnsi="Times New Roman" w:cs="Times New Roman"/>
      <w:i/>
      <w:iCs/>
      <w:spacing w:val="-4"/>
    </w:rPr>
  </w:style>
  <w:style w:type="paragraph" w:customStyle="1" w:styleId="Bodytext40">
    <w:name w:val="Body text (4)"/>
    <w:basedOn w:val="Normal"/>
    <w:link w:val="Bodytext4"/>
    <w:rsid w:val="00F821A4"/>
    <w:pPr>
      <w:widowControl w:val="0"/>
      <w:shd w:val="clear" w:color="auto" w:fill="FFFFFF"/>
      <w:spacing w:before="300" w:after="60" w:line="240" w:lineRule="atLeast"/>
      <w:jc w:val="center"/>
    </w:pPr>
    <w:rPr>
      <w:rFonts w:ascii="Times New Roman" w:hAnsi="Times New Roman" w:cs="Times New Roman"/>
      <w:spacing w:val="5"/>
      <w:sz w:val="28"/>
      <w:szCs w:val="28"/>
    </w:rPr>
  </w:style>
  <w:style w:type="paragraph" w:customStyle="1" w:styleId="Bodytext1">
    <w:name w:val="Body text1"/>
    <w:basedOn w:val="Normal"/>
    <w:link w:val="Bodytext"/>
    <w:rsid w:val="00F821A4"/>
    <w:pPr>
      <w:widowControl w:val="0"/>
      <w:shd w:val="clear" w:color="auto" w:fill="FFFFFF"/>
      <w:spacing w:after="60" w:line="307" w:lineRule="exact"/>
      <w:ind w:hanging="1340"/>
      <w:jc w:val="both"/>
    </w:pPr>
    <w:rPr>
      <w:rFonts w:ascii="Times New Roman" w:hAnsi="Times New Roman" w:cs="Times New Roman"/>
      <w:spacing w:val="2"/>
    </w:rPr>
  </w:style>
  <w:style w:type="paragraph" w:customStyle="1" w:styleId="Heading41">
    <w:name w:val="Heading #4"/>
    <w:basedOn w:val="Normal"/>
    <w:link w:val="Heading40"/>
    <w:rsid w:val="00F821A4"/>
    <w:pPr>
      <w:widowControl w:val="0"/>
      <w:shd w:val="clear" w:color="auto" w:fill="FFFFFF"/>
      <w:spacing w:before="300" w:after="0" w:line="418" w:lineRule="exact"/>
      <w:jc w:val="center"/>
      <w:outlineLvl w:val="3"/>
    </w:pPr>
    <w:rPr>
      <w:rFonts w:ascii="Times New Roman" w:hAnsi="Times New Roman" w:cs="Times New Roman"/>
      <w:b/>
      <w:bCs/>
      <w:spacing w:val="4"/>
    </w:rPr>
  </w:style>
  <w:style w:type="paragraph" w:customStyle="1" w:styleId="Bodytext50">
    <w:name w:val="Body text (5)"/>
    <w:basedOn w:val="Normal"/>
    <w:link w:val="Bodytext5"/>
    <w:rsid w:val="00F821A4"/>
    <w:pPr>
      <w:widowControl w:val="0"/>
      <w:shd w:val="clear" w:color="auto" w:fill="FFFFFF"/>
      <w:spacing w:before="120" w:after="120" w:line="240" w:lineRule="atLeast"/>
      <w:jc w:val="center"/>
    </w:pPr>
    <w:rPr>
      <w:rFonts w:ascii="Times New Roman" w:hAnsi="Times New Roman" w:cs="Times New Roman"/>
      <w:spacing w:val="13"/>
      <w:sz w:val="27"/>
      <w:szCs w:val="27"/>
    </w:rPr>
  </w:style>
  <w:style w:type="paragraph" w:customStyle="1" w:styleId="Bodytext61">
    <w:name w:val="Body text (6)1"/>
    <w:basedOn w:val="Normal"/>
    <w:link w:val="Bodytext6"/>
    <w:rsid w:val="00F821A4"/>
    <w:pPr>
      <w:widowControl w:val="0"/>
      <w:shd w:val="clear" w:color="auto" w:fill="FFFFFF"/>
      <w:spacing w:after="0" w:line="298" w:lineRule="exact"/>
      <w:jc w:val="right"/>
    </w:pPr>
    <w:rPr>
      <w:rFonts w:ascii="Times New Roman" w:hAnsi="Times New Roman" w:cs="Times New Roman"/>
      <w:spacing w:val="1"/>
      <w:sz w:val="19"/>
      <w:szCs w:val="19"/>
    </w:rPr>
  </w:style>
  <w:style w:type="paragraph" w:customStyle="1" w:styleId="Picturecaption0">
    <w:name w:val="Picture caption"/>
    <w:basedOn w:val="Normal"/>
    <w:link w:val="Picturecaption"/>
    <w:rsid w:val="00F821A4"/>
    <w:pPr>
      <w:widowControl w:val="0"/>
      <w:shd w:val="clear" w:color="auto" w:fill="FFFFFF"/>
      <w:spacing w:after="0" w:line="240" w:lineRule="atLeast"/>
    </w:pPr>
    <w:rPr>
      <w:rFonts w:ascii="Times New Roman" w:hAnsi="Times New Roman" w:cs="Times New Roman"/>
      <w:spacing w:val="2"/>
    </w:rPr>
  </w:style>
  <w:style w:type="paragraph" w:customStyle="1" w:styleId="Bodytext70">
    <w:name w:val="Body text (7)"/>
    <w:basedOn w:val="Normal"/>
    <w:link w:val="Bodytext7"/>
    <w:rsid w:val="00F821A4"/>
    <w:pPr>
      <w:widowControl w:val="0"/>
      <w:shd w:val="clear" w:color="auto" w:fill="FFFFFF"/>
      <w:spacing w:before="120" w:after="120" w:line="240" w:lineRule="atLeast"/>
      <w:jc w:val="both"/>
    </w:pPr>
    <w:rPr>
      <w:rFonts w:ascii="Times New Roman" w:hAnsi="Times New Roman" w:cs="Times New Roman"/>
      <w:b/>
      <w:bCs/>
      <w:i/>
      <w:iCs/>
    </w:rPr>
  </w:style>
  <w:style w:type="paragraph" w:customStyle="1" w:styleId="Heading520">
    <w:name w:val="Heading #5 (2)"/>
    <w:basedOn w:val="Normal"/>
    <w:link w:val="Heading52"/>
    <w:rsid w:val="00F821A4"/>
    <w:pPr>
      <w:widowControl w:val="0"/>
      <w:shd w:val="clear" w:color="auto" w:fill="FFFFFF"/>
      <w:spacing w:after="0" w:line="394" w:lineRule="exact"/>
      <w:jc w:val="both"/>
      <w:outlineLvl w:val="4"/>
    </w:pPr>
    <w:rPr>
      <w:rFonts w:ascii="Times New Roman" w:hAnsi="Times New Roman" w:cs="Times New Roman"/>
      <w:b/>
      <w:bCs/>
      <w:i/>
      <w:iCs/>
    </w:rPr>
  </w:style>
  <w:style w:type="paragraph" w:customStyle="1" w:styleId="Heading51">
    <w:name w:val="Heading #5"/>
    <w:basedOn w:val="Normal"/>
    <w:link w:val="Heading50"/>
    <w:rsid w:val="00F821A4"/>
    <w:pPr>
      <w:widowControl w:val="0"/>
      <w:shd w:val="clear" w:color="auto" w:fill="FFFFFF"/>
      <w:spacing w:after="120" w:line="240" w:lineRule="atLeast"/>
      <w:jc w:val="both"/>
      <w:outlineLvl w:val="4"/>
    </w:pPr>
    <w:rPr>
      <w:rFonts w:ascii="Times New Roman" w:hAnsi="Times New Roman" w:cs="Times New Roman"/>
      <w:b/>
      <w:bCs/>
      <w:spacing w:val="4"/>
    </w:rPr>
  </w:style>
  <w:style w:type="paragraph" w:customStyle="1" w:styleId="Bodytext80">
    <w:name w:val="Body text (8)"/>
    <w:basedOn w:val="Normal"/>
    <w:link w:val="Bodytext8"/>
    <w:rsid w:val="00F821A4"/>
    <w:pPr>
      <w:widowControl w:val="0"/>
      <w:shd w:val="clear" w:color="auto" w:fill="FFFFFF"/>
      <w:spacing w:after="120" w:line="240" w:lineRule="atLeast"/>
      <w:jc w:val="both"/>
    </w:pPr>
    <w:rPr>
      <w:rFonts w:ascii="Arial Narrow" w:hAnsi="Arial Narrow" w:cs="Arial Narrow"/>
      <w:i/>
      <w:iCs/>
      <w:sz w:val="8"/>
      <w:szCs w:val="8"/>
    </w:rPr>
  </w:style>
  <w:style w:type="paragraph" w:customStyle="1" w:styleId="Heading11">
    <w:name w:val="Heading #1"/>
    <w:basedOn w:val="Normal"/>
    <w:link w:val="Heading10"/>
    <w:rsid w:val="00F821A4"/>
    <w:pPr>
      <w:widowControl w:val="0"/>
      <w:shd w:val="clear" w:color="auto" w:fill="FFFFFF"/>
      <w:spacing w:after="0" w:line="370" w:lineRule="exact"/>
      <w:outlineLvl w:val="0"/>
    </w:pPr>
    <w:rPr>
      <w:rFonts w:ascii="Times New Roman" w:hAnsi="Times New Roman" w:cs="Times New Roman"/>
      <w:i/>
      <w:iCs/>
      <w:spacing w:val="-4"/>
    </w:rPr>
  </w:style>
  <w:style w:type="paragraph" w:customStyle="1" w:styleId="Bodytext90">
    <w:name w:val="Body text (9)"/>
    <w:basedOn w:val="Normal"/>
    <w:link w:val="Bodytext9"/>
    <w:rsid w:val="00F821A4"/>
    <w:pPr>
      <w:widowControl w:val="0"/>
      <w:shd w:val="clear" w:color="auto" w:fill="FFFFFF"/>
      <w:spacing w:after="0" w:line="240" w:lineRule="atLeast"/>
      <w:jc w:val="both"/>
    </w:pPr>
    <w:rPr>
      <w:rFonts w:ascii="Times New Roman" w:hAnsi="Times New Roman" w:cs="Times New Roman"/>
      <w:spacing w:val="-10"/>
      <w:sz w:val="14"/>
      <w:szCs w:val="14"/>
    </w:rPr>
  </w:style>
  <w:style w:type="paragraph" w:customStyle="1" w:styleId="Tablecaption20">
    <w:name w:val="Table caption (2)"/>
    <w:basedOn w:val="Normal"/>
    <w:link w:val="Tablecaption2"/>
    <w:rsid w:val="00F821A4"/>
    <w:pPr>
      <w:widowControl w:val="0"/>
      <w:shd w:val="clear" w:color="auto" w:fill="FFFFFF"/>
      <w:spacing w:after="0" w:line="240" w:lineRule="atLeast"/>
    </w:pPr>
    <w:rPr>
      <w:rFonts w:ascii="Times New Roman" w:hAnsi="Times New Roman" w:cs="Times New Roman"/>
      <w:spacing w:val="1"/>
      <w:sz w:val="19"/>
      <w:szCs w:val="19"/>
    </w:rPr>
  </w:style>
  <w:style w:type="paragraph" w:customStyle="1" w:styleId="Bodytext100">
    <w:name w:val="Body text (10)"/>
    <w:basedOn w:val="Normal"/>
    <w:link w:val="Bodytext10"/>
    <w:rsid w:val="00F821A4"/>
    <w:pPr>
      <w:widowControl w:val="0"/>
      <w:shd w:val="clear" w:color="auto" w:fill="FFFFFF"/>
      <w:spacing w:before="720" w:after="660" w:line="240" w:lineRule="atLeast"/>
      <w:jc w:val="both"/>
    </w:pPr>
    <w:rPr>
      <w:rFonts w:ascii="Times New Roman" w:hAnsi="Times New Roman" w:cs="Times New Roman"/>
      <w:b/>
      <w:bCs/>
      <w:spacing w:val="2"/>
      <w:sz w:val="19"/>
      <w:szCs w:val="19"/>
    </w:rPr>
  </w:style>
  <w:style w:type="paragraph" w:customStyle="1" w:styleId="Bodytext110">
    <w:name w:val="Body text (11)"/>
    <w:basedOn w:val="Normal"/>
    <w:link w:val="Bodytext11"/>
    <w:rsid w:val="00F821A4"/>
    <w:pPr>
      <w:widowControl w:val="0"/>
      <w:shd w:val="clear" w:color="auto" w:fill="FFFFFF"/>
      <w:spacing w:after="0" w:line="317" w:lineRule="exact"/>
      <w:jc w:val="both"/>
    </w:pPr>
    <w:rPr>
      <w:rFonts w:ascii="Times New Roman" w:hAnsi="Times New Roman" w:cs="Times New Roman"/>
      <w:spacing w:val="1"/>
      <w:sz w:val="23"/>
      <w:szCs w:val="23"/>
    </w:rPr>
  </w:style>
  <w:style w:type="paragraph" w:customStyle="1" w:styleId="Bodytext121">
    <w:name w:val="Body text (12)1"/>
    <w:basedOn w:val="Normal"/>
    <w:link w:val="Bodytext12"/>
    <w:rsid w:val="00F821A4"/>
    <w:pPr>
      <w:widowControl w:val="0"/>
      <w:shd w:val="clear" w:color="auto" w:fill="FFFFFF"/>
      <w:spacing w:before="120" w:after="120" w:line="307" w:lineRule="exact"/>
      <w:jc w:val="center"/>
    </w:pPr>
    <w:rPr>
      <w:rFonts w:ascii="Times New Roman" w:hAnsi="Times New Roman" w:cs="Times New Roman"/>
      <w:i/>
      <w:iCs/>
      <w:spacing w:val="-3"/>
    </w:rPr>
  </w:style>
  <w:style w:type="paragraph" w:customStyle="1" w:styleId="Bodytext130">
    <w:name w:val="Body text (13)"/>
    <w:basedOn w:val="Normal"/>
    <w:link w:val="Bodytext13"/>
    <w:rsid w:val="00F821A4"/>
    <w:pPr>
      <w:widowControl w:val="0"/>
      <w:shd w:val="clear" w:color="auto" w:fill="FFFFFF"/>
      <w:spacing w:after="0" w:line="240" w:lineRule="atLeast"/>
      <w:jc w:val="both"/>
    </w:pPr>
    <w:rPr>
      <w:rFonts w:ascii="Consolas" w:hAnsi="Consolas" w:cs="Consolas"/>
      <w:i/>
      <w:iCs/>
      <w:sz w:val="8"/>
      <w:szCs w:val="8"/>
    </w:rPr>
  </w:style>
  <w:style w:type="paragraph" w:customStyle="1" w:styleId="Heading21">
    <w:name w:val="Heading #2"/>
    <w:basedOn w:val="Normal"/>
    <w:link w:val="Heading20"/>
    <w:rsid w:val="00F821A4"/>
    <w:pPr>
      <w:widowControl w:val="0"/>
      <w:shd w:val="clear" w:color="auto" w:fill="FFFFFF"/>
      <w:spacing w:before="1260" w:after="120" w:line="240" w:lineRule="atLeast"/>
      <w:outlineLvl w:val="1"/>
    </w:pPr>
    <w:rPr>
      <w:rFonts w:ascii="Times New Roman" w:hAnsi="Times New Roman" w:cs="Times New Roman"/>
      <w:b/>
      <w:bCs/>
      <w:spacing w:val="-5"/>
      <w:sz w:val="39"/>
      <w:szCs w:val="39"/>
    </w:rPr>
  </w:style>
  <w:style w:type="paragraph" w:customStyle="1" w:styleId="Heading31">
    <w:name w:val="Heading #3"/>
    <w:basedOn w:val="Normal"/>
    <w:link w:val="Heading30"/>
    <w:rsid w:val="00F821A4"/>
    <w:pPr>
      <w:widowControl w:val="0"/>
      <w:shd w:val="clear" w:color="auto" w:fill="FFFFFF"/>
      <w:spacing w:after="1260" w:line="240" w:lineRule="atLeast"/>
      <w:jc w:val="both"/>
      <w:outlineLvl w:val="2"/>
    </w:pPr>
    <w:rPr>
      <w:rFonts w:ascii="Times New Roman" w:hAnsi="Times New Roman" w:cs="Times New Roman"/>
      <w:spacing w:val="5"/>
      <w:sz w:val="28"/>
      <w:szCs w:val="28"/>
    </w:rPr>
  </w:style>
  <w:style w:type="paragraph" w:customStyle="1" w:styleId="Bodytext140">
    <w:name w:val="Body text (14)"/>
    <w:basedOn w:val="Normal"/>
    <w:link w:val="Bodytext14"/>
    <w:rsid w:val="00F821A4"/>
    <w:pPr>
      <w:widowControl w:val="0"/>
      <w:shd w:val="clear" w:color="auto" w:fill="FFFFFF"/>
      <w:spacing w:before="1920" w:after="1500" w:line="240" w:lineRule="atLeast"/>
      <w:jc w:val="right"/>
    </w:pPr>
    <w:rPr>
      <w:rFonts w:ascii="Times New Roman" w:hAnsi="Times New Roman" w:cs="Times New Roman"/>
      <w:i/>
      <w:iCs/>
      <w:spacing w:val="-3"/>
    </w:rPr>
  </w:style>
  <w:style w:type="paragraph" w:customStyle="1" w:styleId="Footnote0">
    <w:name w:val="Footnote"/>
    <w:basedOn w:val="Normal"/>
    <w:link w:val="Footnote"/>
    <w:rsid w:val="00F821A4"/>
    <w:pPr>
      <w:widowControl w:val="0"/>
      <w:shd w:val="clear" w:color="auto" w:fill="FFFFFF"/>
      <w:spacing w:after="0" w:line="240" w:lineRule="atLeast"/>
    </w:pPr>
    <w:rPr>
      <w:rFonts w:ascii="Times New Roman" w:hAnsi="Times New Roman" w:cs="Times New Roman"/>
      <w:i/>
      <w:iCs/>
      <w:spacing w:val="-5"/>
      <w:sz w:val="19"/>
      <w:szCs w:val="19"/>
    </w:rPr>
  </w:style>
  <w:style w:type="paragraph" w:customStyle="1" w:styleId="Tablecaption0">
    <w:name w:val="Table caption"/>
    <w:basedOn w:val="Normal"/>
    <w:link w:val="Tablecaption"/>
    <w:rsid w:val="00F821A4"/>
    <w:pPr>
      <w:widowControl w:val="0"/>
      <w:shd w:val="clear" w:color="auto" w:fill="FFFFFF"/>
      <w:spacing w:after="0" w:line="240" w:lineRule="atLeast"/>
    </w:pPr>
    <w:rPr>
      <w:rFonts w:ascii="Times New Roman" w:hAnsi="Times New Roman" w:cs="Times New Roman"/>
      <w:b/>
      <w:bCs/>
      <w:spacing w:val="4"/>
    </w:rPr>
  </w:style>
  <w:style w:type="paragraph" w:customStyle="1" w:styleId="Bodytext151">
    <w:name w:val="Body text (15)"/>
    <w:basedOn w:val="Normal"/>
    <w:link w:val="Bodytext150"/>
    <w:rsid w:val="00F821A4"/>
    <w:pPr>
      <w:widowControl w:val="0"/>
      <w:shd w:val="clear" w:color="auto" w:fill="FFFFFF"/>
      <w:spacing w:before="60" w:after="60" w:line="240" w:lineRule="atLeast"/>
      <w:jc w:val="both"/>
    </w:pPr>
    <w:rPr>
      <w:rFonts w:ascii="Times New Roman" w:hAnsi="Times New Roman" w:cs="Times New Roman"/>
      <w:spacing w:val="1"/>
    </w:rPr>
  </w:style>
  <w:style w:type="paragraph" w:customStyle="1" w:styleId="CharCharCharCharCharCharChar">
    <w:name w:val="Char Char Char Char Char Char Char"/>
    <w:autoRedefine/>
    <w:rsid w:val="00F821A4"/>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link w:val="FootnoteTextChar"/>
    <w:semiHidden/>
    <w:rsid w:val="00F821A4"/>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semiHidden/>
    <w:rsid w:val="00F821A4"/>
    <w:rPr>
      <w:rFonts w:ascii="Courier New" w:eastAsia="Courier New" w:hAnsi="Courier New" w:cs="Courier New"/>
      <w:color w:val="000000"/>
      <w:sz w:val="20"/>
      <w:szCs w:val="20"/>
      <w:lang w:val="vi-VN" w:eastAsia="vi-VN"/>
    </w:rPr>
  </w:style>
  <w:style w:type="character" w:styleId="FootnoteReference">
    <w:name w:val="footnote reference"/>
    <w:semiHidden/>
    <w:rsid w:val="00F821A4"/>
    <w:rPr>
      <w:vertAlign w:val="superscript"/>
    </w:rPr>
  </w:style>
  <w:style w:type="character" w:customStyle="1" w:styleId="BodytextSpacing1pt">
    <w:name w:val="Body text + Spacing 1 pt"/>
    <w:rsid w:val="00F821A4"/>
    <w:rPr>
      <w:rFonts w:ascii="Times New Roman" w:hAnsi="Times New Roman" w:cs="Times New Roman"/>
      <w:spacing w:val="35"/>
      <w:u w:val="none"/>
    </w:rPr>
  </w:style>
  <w:style w:type="character" w:customStyle="1" w:styleId="Bodytext10pt8">
    <w:name w:val="Body text + 10 pt8"/>
    <w:rsid w:val="00F821A4"/>
    <w:rPr>
      <w:rFonts w:ascii="Times New Roman" w:hAnsi="Times New Roman" w:cs="Times New Roman"/>
      <w:spacing w:val="2"/>
      <w:sz w:val="20"/>
      <w:szCs w:val="20"/>
      <w:u w:val="none"/>
    </w:rPr>
  </w:style>
  <w:style w:type="character" w:customStyle="1" w:styleId="BodytextMSReferenceSansSerif">
    <w:name w:val="Body text + MS Reference Sans Serif"/>
    <w:aliases w:val="9.5 pt,Spacing 0 pt28"/>
    <w:rsid w:val="00F821A4"/>
    <w:rPr>
      <w:rFonts w:ascii="MS Reference Sans Serif" w:hAnsi="MS Reference Sans Serif" w:cs="MS Reference Sans Serif"/>
      <w:spacing w:val="-2"/>
      <w:sz w:val="19"/>
      <w:szCs w:val="19"/>
      <w:u w:val="none"/>
    </w:rPr>
  </w:style>
  <w:style w:type="character" w:customStyle="1" w:styleId="BodytextBold3">
    <w:name w:val="Body text + Bold3"/>
    <w:rsid w:val="00F821A4"/>
    <w:rPr>
      <w:rFonts w:ascii="Times New Roman" w:hAnsi="Times New Roman" w:cs="Times New Roman"/>
      <w:b/>
      <w:bCs/>
      <w:spacing w:val="2"/>
      <w:u w:val="none"/>
    </w:rPr>
  </w:style>
  <w:style w:type="character" w:customStyle="1" w:styleId="Bodytext10pt7">
    <w:name w:val="Body text + 10 pt7"/>
    <w:aliases w:val="Italic11"/>
    <w:rsid w:val="00F821A4"/>
    <w:rPr>
      <w:rFonts w:ascii="Times New Roman" w:hAnsi="Times New Roman" w:cs="Times New Roman"/>
      <w:i/>
      <w:iCs/>
      <w:spacing w:val="2"/>
      <w:sz w:val="20"/>
      <w:szCs w:val="20"/>
      <w:u w:val="none"/>
    </w:rPr>
  </w:style>
  <w:style w:type="character" w:customStyle="1" w:styleId="Heading32">
    <w:name w:val="Heading #3 (2)_"/>
    <w:link w:val="Heading320"/>
    <w:rsid w:val="00F821A4"/>
    <w:rPr>
      <w:b/>
      <w:bCs/>
      <w:i/>
      <w:iCs/>
      <w:shd w:val="clear" w:color="auto" w:fill="FFFFFF"/>
    </w:rPr>
  </w:style>
  <w:style w:type="character" w:customStyle="1" w:styleId="Bodytext10pt6">
    <w:name w:val="Body text + 10 pt6"/>
    <w:aliases w:val="Bold6,Spacing 3 pt"/>
    <w:rsid w:val="00F821A4"/>
    <w:rPr>
      <w:rFonts w:ascii="Times New Roman" w:hAnsi="Times New Roman" w:cs="Times New Roman"/>
      <w:b/>
      <w:bCs/>
      <w:spacing w:val="61"/>
      <w:sz w:val="20"/>
      <w:szCs w:val="20"/>
      <w:u w:val="none"/>
    </w:rPr>
  </w:style>
  <w:style w:type="character" w:customStyle="1" w:styleId="Bodytext10pt5">
    <w:name w:val="Body text + 10 pt5"/>
    <w:rsid w:val="00F821A4"/>
    <w:rPr>
      <w:rFonts w:ascii="Times New Roman" w:hAnsi="Times New Roman" w:cs="Times New Roman"/>
      <w:spacing w:val="2"/>
      <w:sz w:val="20"/>
      <w:szCs w:val="20"/>
      <w:u w:val="none"/>
    </w:rPr>
  </w:style>
  <w:style w:type="character" w:customStyle="1" w:styleId="BodytextImpact">
    <w:name w:val="Body text + Impact"/>
    <w:aliases w:val="4.5 pt"/>
    <w:rsid w:val="00F821A4"/>
    <w:rPr>
      <w:rFonts w:ascii="Impact" w:hAnsi="Impact" w:cs="Impact"/>
      <w:spacing w:val="2"/>
      <w:sz w:val="9"/>
      <w:szCs w:val="9"/>
      <w:u w:val="none"/>
    </w:rPr>
  </w:style>
  <w:style w:type="character" w:customStyle="1" w:styleId="Bodytext10pt4">
    <w:name w:val="Body text + 10 pt4"/>
    <w:aliases w:val="Italic9,Spacing 1 pt2"/>
    <w:rsid w:val="00F821A4"/>
    <w:rPr>
      <w:rFonts w:ascii="Times New Roman" w:hAnsi="Times New Roman" w:cs="Times New Roman"/>
      <w:i/>
      <w:iCs/>
      <w:spacing w:val="21"/>
      <w:sz w:val="20"/>
      <w:szCs w:val="20"/>
      <w:u w:val="none"/>
    </w:rPr>
  </w:style>
  <w:style w:type="character" w:customStyle="1" w:styleId="Bodytext65pt2">
    <w:name w:val="Body text + 6.5 pt2"/>
    <w:aliases w:val="Italic8"/>
    <w:rsid w:val="00F821A4"/>
    <w:rPr>
      <w:rFonts w:ascii="Times New Roman" w:hAnsi="Times New Roman" w:cs="Times New Roman"/>
      <w:i/>
      <w:iCs/>
      <w:noProof/>
      <w:spacing w:val="2"/>
      <w:sz w:val="13"/>
      <w:szCs w:val="13"/>
      <w:u w:val="none"/>
    </w:rPr>
  </w:style>
  <w:style w:type="character" w:customStyle="1" w:styleId="Tablecaption3">
    <w:name w:val="Table caption (3)_"/>
    <w:link w:val="Tablecaption30"/>
    <w:rsid w:val="00F821A4"/>
    <w:rPr>
      <w:i/>
      <w:iCs/>
      <w:spacing w:val="-3"/>
      <w:shd w:val="clear" w:color="auto" w:fill="FFFFFF"/>
    </w:rPr>
  </w:style>
  <w:style w:type="character" w:customStyle="1" w:styleId="Tablecaption4">
    <w:name w:val="Table caption (4)_"/>
    <w:link w:val="Tablecaption40"/>
    <w:rsid w:val="00F821A4"/>
    <w:rPr>
      <w:b/>
      <w:bCs/>
      <w:spacing w:val="1"/>
      <w:shd w:val="clear" w:color="auto" w:fill="FFFFFF"/>
    </w:rPr>
  </w:style>
  <w:style w:type="character" w:customStyle="1" w:styleId="BodytextArial2">
    <w:name w:val="Body text + Arial2"/>
    <w:aliases w:val="4 pt1"/>
    <w:rsid w:val="00F821A4"/>
    <w:rPr>
      <w:rFonts w:ascii="Arial" w:hAnsi="Arial" w:cs="Arial"/>
      <w:spacing w:val="2"/>
      <w:sz w:val="8"/>
      <w:szCs w:val="8"/>
      <w:u w:val="none"/>
    </w:rPr>
  </w:style>
  <w:style w:type="character" w:customStyle="1" w:styleId="Bodytext912pt1">
    <w:name w:val="Body text (9) + 12 pt1"/>
    <w:rsid w:val="00F821A4"/>
    <w:rPr>
      <w:rFonts w:ascii="Times New Roman" w:hAnsi="Times New Roman" w:cs="Times New Roman"/>
      <w:i/>
      <w:iCs/>
      <w:spacing w:val="-3"/>
      <w:sz w:val="24"/>
      <w:szCs w:val="24"/>
      <w:u w:val="none"/>
    </w:rPr>
  </w:style>
  <w:style w:type="character" w:customStyle="1" w:styleId="Picturecaption2">
    <w:name w:val="Picture caption (2)_"/>
    <w:link w:val="Picturecaption20"/>
    <w:rsid w:val="00F821A4"/>
    <w:rPr>
      <w:b/>
      <w:bCs/>
      <w:spacing w:val="1"/>
      <w:shd w:val="clear" w:color="auto" w:fill="FFFFFF"/>
    </w:rPr>
  </w:style>
  <w:style w:type="character" w:customStyle="1" w:styleId="Picturecaption2Spacing3pt">
    <w:name w:val="Picture caption (2) + Spacing 3 pt"/>
    <w:rsid w:val="00F821A4"/>
    <w:rPr>
      <w:b/>
      <w:bCs/>
      <w:spacing w:val="61"/>
      <w:lang w:bidi="ar-SA"/>
    </w:rPr>
  </w:style>
  <w:style w:type="paragraph" w:customStyle="1" w:styleId="Bodytext21">
    <w:name w:val="Body text (2)1"/>
    <w:basedOn w:val="Normal"/>
    <w:rsid w:val="00F821A4"/>
    <w:pPr>
      <w:widowControl w:val="0"/>
      <w:shd w:val="clear" w:color="auto" w:fill="FFFFFF"/>
      <w:spacing w:after="60" w:line="240" w:lineRule="atLeast"/>
      <w:jc w:val="both"/>
    </w:pPr>
    <w:rPr>
      <w:rFonts w:ascii="Times New Roman" w:eastAsia="Courier New" w:hAnsi="Times New Roman" w:cs="Times New Roman"/>
      <w:b/>
      <w:bCs/>
      <w:spacing w:val="1"/>
      <w:sz w:val="24"/>
      <w:szCs w:val="24"/>
      <w:lang w:val="vi-VN"/>
    </w:rPr>
  </w:style>
  <w:style w:type="paragraph" w:customStyle="1" w:styleId="Heading320">
    <w:name w:val="Heading #3 (2)"/>
    <w:basedOn w:val="Normal"/>
    <w:link w:val="Heading32"/>
    <w:rsid w:val="00F821A4"/>
    <w:pPr>
      <w:widowControl w:val="0"/>
      <w:shd w:val="clear" w:color="auto" w:fill="FFFFFF"/>
      <w:spacing w:before="60" w:after="0" w:line="418" w:lineRule="exact"/>
      <w:jc w:val="both"/>
      <w:outlineLvl w:val="2"/>
    </w:pPr>
    <w:rPr>
      <w:b/>
      <w:bCs/>
      <w:i/>
      <w:iCs/>
    </w:rPr>
  </w:style>
  <w:style w:type="paragraph" w:customStyle="1" w:styleId="Tablecaption30">
    <w:name w:val="Table caption (3)"/>
    <w:basedOn w:val="Normal"/>
    <w:link w:val="Tablecaption3"/>
    <w:rsid w:val="00F821A4"/>
    <w:pPr>
      <w:widowControl w:val="0"/>
      <w:shd w:val="clear" w:color="auto" w:fill="FFFFFF"/>
      <w:spacing w:after="0" w:line="254" w:lineRule="exact"/>
      <w:jc w:val="both"/>
    </w:pPr>
    <w:rPr>
      <w:i/>
      <w:iCs/>
      <w:spacing w:val="-3"/>
    </w:rPr>
  </w:style>
  <w:style w:type="paragraph" w:customStyle="1" w:styleId="Tablecaption40">
    <w:name w:val="Table caption (4)"/>
    <w:basedOn w:val="Normal"/>
    <w:link w:val="Tablecaption4"/>
    <w:rsid w:val="00F821A4"/>
    <w:pPr>
      <w:widowControl w:val="0"/>
      <w:shd w:val="clear" w:color="auto" w:fill="FFFFFF"/>
      <w:spacing w:after="0" w:line="240" w:lineRule="atLeast"/>
    </w:pPr>
    <w:rPr>
      <w:b/>
      <w:bCs/>
      <w:spacing w:val="1"/>
    </w:rPr>
  </w:style>
  <w:style w:type="paragraph" w:customStyle="1" w:styleId="Picturecaption20">
    <w:name w:val="Picture caption (2)"/>
    <w:basedOn w:val="Normal"/>
    <w:link w:val="Picturecaption2"/>
    <w:rsid w:val="00F821A4"/>
    <w:pPr>
      <w:widowControl w:val="0"/>
      <w:shd w:val="clear" w:color="auto" w:fill="FFFFFF"/>
      <w:spacing w:after="0" w:line="240" w:lineRule="atLeast"/>
    </w:pPr>
    <w:rPr>
      <w:b/>
      <w:bCs/>
      <w:spacing w:val="1"/>
    </w:rPr>
  </w:style>
  <w:style w:type="paragraph" w:styleId="BodyTextIndent2">
    <w:name w:val="Body Text Indent 2"/>
    <w:basedOn w:val="Normal"/>
    <w:link w:val="BodyTextIndent2Char"/>
    <w:rsid w:val="006A7B4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A7B4E"/>
    <w:rPr>
      <w:rFonts w:ascii="Times New Roman" w:eastAsia="Times New Roman" w:hAnsi="Times New Roman" w:cs="Times New Roman"/>
      <w:sz w:val="24"/>
      <w:szCs w:val="24"/>
    </w:rPr>
  </w:style>
  <w:style w:type="character" w:customStyle="1" w:styleId="Vnbnnidung">
    <w:name w:val="Văn bản nội dung_"/>
    <w:link w:val="Vnbnnidung0"/>
    <w:rsid w:val="006A7B4E"/>
    <w:rPr>
      <w:sz w:val="28"/>
      <w:szCs w:val="28"/>
    </w:rPr>
  </w:style>
  <w:style w:type="paragraph" w:customStyle="1" w:styleId="Vnbnnidung0">
    <w:name w:val="Văn bản nội dung"/>
    <w:basedOn w:val="Normal"/>
    <w:link w:val="Vnbnnidung"/>
    <w:rsid w:val="006A7B4E"/>
    <w:pPr>
      <w:widowControl w:val="0"/>
      <w:spacing w:after="60" w:line="252" w:lineRule="auto"/>
      <w:ind w:firstLine="400"/>
    </w:pPr>
    <w:rPr>
      <w:sz w:val="28"/>
      <w:szCs w:val="28"/>
    </w:rPr>
  </w:style>
  <w:style w:type="character" w:customStyle="1" w:styleId="Heading4Char">
    <w:name w:val="Heading 4 Char"/>
    <w:basedOn w:val="DefaultParagraphFont"/>
    <w:link w:val="Heading4"/>
    <w:uiPriority w:val="9"/>
    <w:semiHidden/>
    <w:rsid w:val="00836701"/>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330AD9"/>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3718AB"/>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F3797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C5BDC"/>
    <w:pPr>
      <w:outlineLvl w:val="9"/>
    </w:pPr>
    <w:rPr>
      <w:lang w:eastAsia="ja-JP"/>
    </w:rPr>
  </w:style>
  <w:style w:type="paragraph" w:styleId="TOC1">
    <w:name w:val="toc 1"/>
    <w:basedOn w:val="Normal"/>
    <w:next w:val="Normal"/>
    <w:autoRedefine/>
    <w:uiPriority w:val="39"/>
    <w:unhideWhenUsed/>
    <w:rsid w:val="00C62D55"/>
    <w:pPr>
      <w:tabs>
        <w:tab w:val="right" w:leader="dot" w:pos="9350"/>
      </w:tabs>
      <w:spacing w:after="100"/>
      <w:jc w:val="both"/>
    </w:pPr>
    <w:rPr>
      <w:rFonts w:ascii="Times New Roman" w:hAnsi="Times New Roman" w:cs="Times New Roman"/>
      <w:noProof/>
      <w:sz w:val="20"/>
      <w:lang w:val="vi-VN"/>
    </w:rPr>
  </w:style>
  <w:style w:type="paragraph" w:styleId="TOC2">
    <w:name w:val="toc 2"/>
    <w:basedOn w:val="Normal"/>
    <w:next w:val="Normal"/>
    <w:autoRedefine/>
    <w:uiPriority w:val="39"/>
    <w:unhideWhenUsed/>
    <w:rsid w:val="00C62D55"/>
    <w:pPr>
      <w:tabs>
        <w:tab w:val="left" w:pos="1276"/>
        <w:tab w:val="right" w:leader="dot" w:pos="9350"/>
      </w:tabs>
      <w:spacing w:after="100"/>
      <w:ind w:left="220"/>
    </w:pPr>
    <w:rPr>
      <w:rFonts w:ascii="Times New Roman" w:eastAsia="Times New Roman" w:hAnsi="Times New Roman" w:cs="Times New Roman"/>
      <w:b/>
      <w:noProof/>
      <w:sz w:val="18"/>
      <w:lang w:val="vi-VN"/>
    </w:rPr>
  </w:style>
  <w:style w:type="paragraph" w:styleId="TOC3">
    <w:name w:val="toc 3"/>
    <w:basedOn w:val="Normal"/>
    <w:next w:val="Normal"/>
    <w:autoRedefine/>
    <w:uiPriority w:val="39"/>
    <w:unhideWhenUsed/>
    <w:rsid w:val="007C5BDC"/>
    <w:pPr>
      <w:spacing w:after="100"/>
      <w:ind w:left="440"/>
    </w:pPr>
  </w:style>
  <w:style w:type="character" w:styleId="FollowedHyperlink">
    <w:name w:val="FollowedHyperlink"/>
    <w:basedOn w:val="DefaultParagraphFont"/>
    <w:uiPriority w:val="99"/>
    <w:semiHidden/>
    <w:unhideWhenUsed/>
    <w:rsid w:val="00045F16"/>
    <w:rPr>
      <w:color w:val="800080" w:themeColor="followedHyperlink"/>
      <w:u w:val="single"/>
    </w:rPr>
  </w:style>
  <w:style w:type="paragraph" w:styleId="TOC4">
    <w:name w:val="toc 4"/>
    <w:basedOn w:val="Normal"/>
    <w:next w:val="Normal"/>
    <w:autoRedefine/>
    <w:uiPriority w:val="39"/>
    <w:unhideWhenUsed/>
    <w:rsid w:val="009449AF"/>
    <w:pPr>
      <w:spacing w:after="100"/>
      <w:ind w:left="660"/>
    </w:pPr>
    <w:rPr>
      <w:rFonts w:eastAsiaTheme="minorEastAsia"/>
    </w:rPr>
  </w:style>
  <w:style w:type="paragraph" w:styleId="TOC5">
    <w:name w:val="toc 5"/>
    <w:basedOn w:val="Normal"/>
    <w:next w:val="Normal"/>
    <w:autoRedefine/>
    <w:uiPriority w:val="39"/>
    <w:unhideWhenUsed/>
    <w:rsid w:val="009449AF"/>
    <w:pPr>
      <w:spacing w:after="100"/>
      <w:ind w:left="880"/>
    </w:pPr>
    <w:rPr>
      <w:rFonts w:eastAsiaTheme="minorEastAsia"/>
    </w:rPr>
  </w:style>
  <w:style w:type="paragraph" w:styleId="TOC6">
    <w:name w:val="toc 6"/>
    <w:basedOn w:val="Normal"/>
    <w:next w:val="Normal"/>
    <w:autoRedefine/>
    <w:uiPriority w:val="39"/>
    <w:unhideWhenUsed/>
    <w:rsid w:val="009449AF"/>
    <w:pPr>
      <w:spacing w:after="100"/>
      <w:ind w:left="1100"/>
    </w:pPr>
    <w:rPr>
      <w:rFonts w:eastAsiaTheme="minorEastAsia"/>
    </w:rPr>
  </w:style>
  <w:style w:type="paragraph" w:styleId="TOC7">
    <w:name w:val="toc 7"/>
    <w:basedOn w:val="Normal"/>
    <w:next w:val="Normal"/>
    <w:autoRedefine/>
    <w:uiPriority w:val="39"/>
    <w:unhideWhenUsed/>
    <w:rsid w:val="009449AF"/>
    <w:pPr>
      <w:spacing w:after="100"/>
      <w:ind w:left="1320"/>
    </w:pPr>
    <w:rPr>
      <w:rFonts w:eastAsiaTheme="minorEastAsia"/>
    </w:rPr>
  </w:style>
  <w:style w:type="paragraph" w:styleId="TOC8">
    <w:name w:val="toc 8"/>
    <w:basedOn w:val="Normal"/>
    <w:next w:val="Normal"/>
    <w:autoRedefine/>
    <w:uiPriority w:val="39"/>
    <w:unhideWhenUsed/>
    <w:rsid w:val="009449AF"/>
    <w:pPr>
      <w:spacing w:after="100"/>
      <w:ind w:left="1540"/>
    </w:pPr>
    <w:rPr>
      <w:rFonts w:eastAsiaTheme="minorEastAsia"/>
    </w:rPr>
  </w:style>
  <w:style w:type="paragraph" w:styleId="TOC9">
    <w:name w:val="toc 9"/>
    <w:basedOn w:val="Normal"/>
    <w:next w:val="Normal"/>
    <w:autoRedefine/>
    <w:uiPriority w:val="39"/>
    <w:unhideWhenUsed/>
    <w:rsid w:val="009449AF"/>
    <w:pPr>
      <w:spacing w:after="100"/>
      <w:ind w:left="1760"/>
    </w:pPr>
    <w:rPr>
      <w:rFonts w:eastAsiaTheme="minorEastAsia"/>
    </w:rPr>
  </w:style>
  <w:style w:type="paragraph" w:styleId="CommentSubject">
    <w:name w:val="annotation subject"/>
    <w:basedOn w:val="CommentText"/>
    <w:next w:val="CommentText"/>
    <w:link w:val="CommentSubjectChar"/>
    <w:uiPriority w:val="99"/>
    <w:semiHidden/>
    <w:unhideWhenUsed/>
    <w:rsid w:val="000B479F"/>
    <w:pPr>
      <w:spacing w:after="200" w:line="240" w:lineRule="auto"/>
      <w:ind w:left="0" w:firstLine="0"/>
      <w:jc w:val="left"/>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0B479F"/>
    <w:rPr>
      <w:rFonts w:ascii="Times New Roman" w:eastAsia="Times New Roman" w:hAnsi="Times New Roman" w:cs="Times New Roman"/>
      <w:b/>
      <w:bCs/>
      <w:color w:val="000000"/>
      <w:sz w:val="20"/>
      <w:szCs w:val="20"/>
    </w:rPr>
  </w:style>
  <w:style w:type="character" w:styleId="PlaceholderText">
    <w:name w:val="Placeholder Text"/>
    <w:basedOn w:val="DefaultParagraphFont"/>
    <w:uiPriority w:val="99"/>
    <w:semiHidden/>
    <w:rsid w:val="00CB1F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0277">
      <w:bodyDiv w:val="1"/>
      <w:marLeft w:val="0"/>
      <w:marRight w:val="0"/>
      <w:marTop w:val="0"/>
      <w:marBottom w:val="0"/>
      <w:divBdr>
        <w:top w:val="none" w:sz="0" w:space="0" w:color="auto"/>
        <w:left w:val="none" w:sz="0" w:space="0" w:color="auto"/>
        <w:bottom w:val="none" w:sz="0" w:space="0" w:color="auto"/>
        <w:right w:val="none" w:sz="0" w:space="0" w:color="auto"/>
      </w:divBdr>
    </w:div>
    <w:div w:id="90005230">
      <w:bodyDiv w:val="1"/>
      <w:marLeft w:val="0"/>
      <w:marRight w:val="0"/>
      <w:marTop w:val="0"/>
      <w:marBottom w:val="0"/>
      <w:divBdr>
        <w:top w:val="none" w:sz="0" w:space="0" w:color="auto"/>
        <w:left w:val="none" w:sz="0" w:space="0" w:color="auto"/>
        <w:bottom w:val="none" w:sz="0" w:space="0" w:color="auto"/>
        <w:right w:val="none" w:sz="0" w:space="0" w:color="auto"/>
      </w:divBdr>
    </w:div>
    <w:div w:id="623928405">
      <w:bodyDiv w:val="1"/>
      <w:marLeft w:val="0"/>
      <w:marRight w:val="0"/>
      <w:marTop w:val="0"/>
      <w:marBottom w:val="0"/>
      <w:divBdr>
        <w:top w:val="none" w:sz="0" w:space="0" w:color="auto"/>
        <w:left w:val="none" w:sz="0" w:space="0" w:color="auto"/>
        <w:bottom w:val="none" w:sz="0" w:space="0" w:color="auto"/>
        <w:right w:val="none" w:sz="0" w:space="0" w:color="auto"/>
      </w:divBdr>
    </w:div>
    <w:div w:id="649866008">
      <w:bodyDiv w:val="1"/>
      <w:marLeft w:val="0"/>
      <w:marRight w:val="0"/>
      <w:marTop w:val="0"/>
      <w:marBottom w:val="0"/>
      <w:divBdr>
        <w:top w:val="none" w:sz="0" w:space="0" w:color="auto"/>
        <w:left w:val="none" w:sz="0" w:space="0" w:color="auto"/>
        <w:bottom w:val="none" w:sz="0" w:space="0" w:color="auto"/>
        <w:right w:val="none" w:sz="0" w:space="0" w:color="auto"/>
      </w:divBdr>
    </w:div>
    <w:div w:id="723916442">
      <w:bodyDiv w:val="1"/>
      <w:marLeft w:val="0"/>
      <w:marRight w:val="0"/>
      <w:marTop w:val="0"/>
      <w:marBottom w:val="0"/>
      <w:divBdr>
        <w:top w:val="none" w:sz="0" w:space="0" w:color="auto"/>
        <w:left w:val="none" w:sz="0" w:space="0" w:color="auto"/>
        <w:bottom w:val="none" w:sz="0" w:space="0" w:color="auto"/>
        <w:right w:val="none" w:sz="0" w:space="0" w:color="auto"/>
      </w:divBdr>
    </w:div>
    <w:div w:id="977609459">
      <w:bodyDiv w:val="1"/>
      <w:marLeft w:val="0"/>
      <w:marRight w:val="0"/>
      <w:marTop w:val="0"/>
      <w:marBottom w:val="0"/>
      <w:divBdr>
        <w:top w:val="none" w:sz="0" w:space="0" w:color="auto"/>
        <w:left w:val="none" w:sz="0" w:space="0" w:color="auto"/>
        <w:bottom w:val="none" w:sz="0" w:space="0" w:color="auto"/>
        <w:right w:val="none" w:sz="0" w:space="0" w:color="auto"/>
      </w:divBdr>
    </w:div>
    <w:div w:id="1805928742">
      <w:bodyDiv w:val="1"/>
      <w:marLeft w:val="0"/>
      <w:marRight w:val="0"/>
      <w:marTop w:val="0"/>
      <w:marBottom w:val="0"/>
      <w:divBdr>
        <w:top w:val="none" w:sz="0" w:space="0" w:color="auto"/>
        <w:left w:val="none" w:sz="0" w:space="0" w:color="auto"/>
        <w:bottom w:val="none" w:sz="0" w:space="0" w:color="auto"/>
        <w:right w:val="none" w:sz="0" w:space="0" w:color="auto"/>
      </w:divBdr>
    </w:div>
    <w:div w:id="19838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cvninfo.org.vn/view_details.asp?catalogueid=TCVN&amp;doc_id=TCVN%206494-2:2000" TargetMode="External"/><Relationship Id="rId21" Type="http://schemas.openxmlformats.org/officeDocument/2006/relationships/hyperlink" Target="http://www.tcvninfo.org.vn/view_details.asp?catalogueid=TCVN&amp;doc_id=TCVN%206494-2:2000" TargetMode="External"/><Relationship Id="rId42" Type="http://schemas.openxmlformats.org/officeDocument/2006/relationships/hyperlink" Target="http://www.tcvninfo.org.vn/view_details.asp?catalogueid=TCVN&amp;doc_id=TCVN%206494-2:2000" TargetMode="External"/><Relationship Id="rId63" Type="http://schemas.openxmlformats.org/officeDocument/2006/relationships/hyperlink" Target="http://www.tcvninfo.org.vn/view_details.asp?catalogueid=TCVN&amp;doc_id=TCVN%206494-2:2000" TargetMode="External"/><Relationship Id="rId84" Type="http://schemas.openxmlformats.org/officeDocument/2006/relationships/hyperlink" Target="http://www.tcvninfo.org.vn/view_details.asp?catalogueid=TCVN&amp;doc_id=TCVN%206494-2:2000" TargetMode="External"/><Relationship Id="rId138" Type="http://schemas.openxmlformats.org/officeDocument/2006/relationships/image" Target="media/image17.png"/><Relationship Id="rId16" Type="http://schemas.openxmlformats.org/officeDocument/2006/relationships/hyperlink" Target="http://www.tcvninfo.org.vn/view_details.asp?catalogueid=TCVN&amp;doc_id=TCVN%206494-2:2000" TargetMode="External"/><Relationship Id="rId107" Type="http://schemas.openxmlformats.org/officeDocument/2006/relationships/hyperlink" Target="http://www.tcvninfo.org.vn/view_details.asp?catalogueid=TCVN&amp;doc_id=TCVN%206494-2:2000" TargetMode="External"/><Relationship Id="rId11" Type="http://schemas.openxmlformats.org/officeDocument/2006/relationships/hyperlink" Target="http://www.tcvninfo.org.vn/view_details.asp?catalogueid=TCVN&amp;doc_id=TCVN%206494-2:2000" TargetMode="External"/><Relationship Id="rId32" Type="http://schemas.openxmlformats.org/officeDocument/2006/relationships/hyperlink" Target="http://chm.pops.int/TheConvention/ThePOPs/TheNewPOPs/tabid/2511/Default.aspx" TargetMode="External"/><Relationship Id="rId37" Type="http://schemas.openxmlformats.org/officeDocument/2006/relationships/hyperlink" Target="http://www.tcvninfo.org.vn/view_details.asp?catalogueid=TCVN&amp;doc_id=TCVN%206494-2:2000" TargetMode="External"/><Relationship Id="rId53" Type="http://schemas.openxmlformats.org/officeDocument/2006/relationships/hyperlink" Target="http://www.tcvninfo.org.vn/view_details.asp?catalogueid=TCVN&amp;doc_id=TCVN%206494-2:2000" TargetMode="External"/><Relationship Id="rId58" Type="http://schemas.openxmlformats.org/officeDocument/2006/relationships/hyperlink" Target="http://www.tcvninfo.org.vn/view_details.asp?catalogueid=TCVN&amp;doc_id=TCVN%206494-2:2000" TargetMode="External"/><Relationship Id="rId74" Type="http://schemas.openxmlformats.org/officeDocument/2006/relationships/hyperlink" Target="http://www.tcvninfo.org.vn/view_details.asp?catalogueid=TCVN&amp;doc_id=TCVN%206494-2:2000" TargetMode="External"/><Relationship Id="rId79" Type="http://schemas.openxmlformats.org/officeDocument/2006/relationships/hyperlink" Target="http://www.tcvninfo.org.vn/view_details.asp?catalogueid=TCVN&amp;doc_id=TCVN%206494-2:2000" TargetMode="External"/><Relationship Id="rId102" Type="http://schemas.openxmlformats.org/officeDocument/2006/relationships/hyperlink" Target="http://www.tcvninfo.org.vn/view_details.asp?catalogueid=TCVN&amp;doc_id=TCVN%207323-2:2004" TargetMode="External"/><Relationship Id="rId123" Type="http://schemas.openxmlformats.org/officeDocument/2006/relationships/image" Target="media/image2.jpg"/><Relationship Id="rId128" Type="http://schemas.openxmlformats.org/officeDocument/2006/relationships/image" Target="media/image7.jpeg"/><Relationship Id="rId5" Type="http://schemas.openxmlformats.org/officeDocument/2006/relationships/webSettings" Target="webSettings.xml"/><Relationship Id="rId90" Type="http://schemas.openxmlformats.org/officeDocument/2006/relationships/hyperlink" Target="http://www.tcvninfo.org.vn/view_details.asp?catalogueid=TCVN&amp;doc_id=TCVN%206660:2000" TargetMode="External"/><Relationship Id="rId95" Type="http://schemas.openxmlformats.org/officeDocument/2006/relationships/hyperlink" Target="http://chm.pops.int/TheConvention/ThePOPs/TheNewPOPs/tabid/2511/Default.aspx" TargetMode="External"/><Relationship Id="rId22" Type="http://schemas.openxmlformats.org/officeDocument/2006/relationships/hyperlink" Target="http://www.tcvninfo.org.vn/view_details.asp?catalogueid=TCVN&amp;doc_id=TCVN%206494-2:2000" TargetMode="External"/><Relationship Id="rId27" Type="http://schemas.openxmlformats.org/officeDocument/2006/relationships/hyperlink" Target="http://www.tcvninfo.org.vn/view_details.asp?catalogueid=TCVN&amp;doc_id=TCVN%206660:2000" TargetMode="External"/><Relationship Id="rId43" Type="http://schemas.openxmlformats.org/officeDocument/2006/relationships/hyperlink" Target="http://www.tcvninfo.org.vn/view_details.asp?catalogueid=TCVN&amp;doc_id=TCVN%206494-2:2000" TargetMode="External"/><Relationship Id="rId48" Type="http://schemas.openxmlformats.org/officeDocument/2006/relationships/hyperlink" Target="http://www.tcvninfo.org.vn/view_details.asp?catalogueid=TCVN&amp;doc_id=TCVN%207723:2007" TargetMode="External"/><Relationship Id="rId64" Type="http://schemas.openxmlformats.org/officeDocument/2006/relationships/hyperlink" Target="http://www.tcvninfo.org.vn/view_details.asp?catalogueid=TCVN&amp;doc_id=TCVN%206494-2:2000" TargetMode="External"/><Relationship Id="rId69" Type="http://schemas.openxmlformats.org/officeDocument/2006/relationships/hyperlink" Target="http://www.tcvninfo.org.vn/view_details.asp?catalogueid=TCVN&amp;doc_id=TCVN%207724:2007" TargetMode="External"/><Relationship Id="rId113" Type="http://schemas.openxmlformats.org/officeDocument/2006/relationships/hyperlink" Target="http://www.tcvninfo.org.vn/view_details.asp?catalogueid=TCVN&amp;doc_id=TCVN%206494-2:2000" TargetMode="External"/><Relationship Id="rId118" Type="http://schemas.openxmlformats.org/officeDocument/2006/relationships/hyperlink" Target="http://www.tcvninfo.org.vn/view_details.asp?catalogueid=TCVN&amp;doc_id=TCVN%206494-2:2000" TargetMode="External"/><Relationship Id="rId134" Type="http://schemas.openxmlformats.org/officeDocument/2006/relationships/image" Target="media/image13.jpeg"/><Relationship Id="rId139" Type="http://schemas.openxmlformats.org/officeDocument/2006/relationships/fontTable" Target="fontTable.xml"/><Relationship Id="rId80" Type="http://schemas.openxmlformats.org/officeDocument/2006/relationships/hyperlink" Target="http://www.tcvninfo.org.vn/view_details.asp?catalogueid=TCVN&amp;doc_id=TCVN%206494-2:2000" TargetMode="External"/><Relationship Id="rId85" Type="http://schemas.openxmlformats.org/officeDocument/2006/relationships/hyperlink" Target="http://www.tcvninfo.org.vn/view_details.asp?catalogueid=TCVN&amp;doc_id=TCVN%206494-2:2000" TargetMode="External"/><Relationship Id="rId12" Type="http://schemas.openxmlformats.org/officeDocument/2006/relationships/hyperlink" Target="http://www.tcvninfo.org.vn/view_details.asp?catalogueid=TCVN&amp;doc_id=TCVN%206494-2:2000" TargetMode="External"/><Relationship Id="rId17" Type="http://schemas.openxmlformats.org/officeDocument/2006/relationships/hyperlink" Target="http://www.tcvninfo.org.vn/view_details.asp?catalogueid=TCVN&amp;doc_id=TCVN%206494-2:2000" TargetMode="External"/><Relationship Id="rId33" Type="http://schemas.openxmlformats.org/officeDocument/2006/relationships/hyperlink" Target="http://www.tcvninfo.org.vn/view_details.asp?catalogueid=TCVN&amp;doc_id=TCVN%206660:2000" TargetMode="External"/><Relationship Id="rId38" Type="http://schemas.openxmlformats.org/officeDocument/2006/relationships/hyperlink" Target="http://www.tcvninfo.org.vn/view_details.asp?catalogueid=TCVN&amp;doc_id=TCVN%206494-2:2000" TargetMode="External"/><Relationship Id="rId59" Type="http://schemas.openxmlformats.org/officeDocument/2006/relationships/hyperlink" Target="http://www.tcvninfo.org.vn/view_details.asp?catalogueid=TCVN&amp;doc_id=TCVN%206494-2:2000" TargetMode="External"/><Relationship Id="rId103" Type="http://schemas.openxmlformats.org/officeDocument/2006/relationships/hyperlink" Target="http://www.tcvninfo.org.vn/view_details.asp?catalogueid=TCVN&amp;doc_id=TCVN%207323-2:2004" TargetMode="External"/><Relationship Id="rId108" Type="http://schemas.openxmlformats.org/officeDocument/2006/relationships/hyperlink" Target="http://www.tcvninfo.org.vn/view_details.asp?catalogueid=TCVN&amp;doc_id=TCVN%206494-2:2000" TargetMode="External"/><Relationship Id="rId124" Type="http://schemas.openxmlformats.org/officeDocument/2006/relationships/image" Target="media/image3.jpeg"/><Relationship Id="rId129" Type="http://schemas.openxmlformats.org/officeDocument/2006/relationships/image" Target="media/image8.png"/><Relationship Id="rId54" Type="http://schemas.openxmlformats.org/officeDocument/2006/relationships/hyperlink" Target="http://www.tcvninfo.org.vn/view_details.asp?catalogueid=TCVN&amp;doc_id=TCVN%206494-2:2000" TargetMode="External"/><Relationship Id="rId70" Type="http://schemas.openxmlformats.org/officeDocument/2006/relationships/hyperlink" Target="http://chm.pops.int/TheConvention/ThePOPs/TheNewPOPs/tabid/2511/Default.aspx" TargetMode="External"/><Relationship Id="rId75" Type="http://schemas.openxmlformats.org/officeDocument/2006/relationships/hyperlink" Target="http://www.tcvninfo.org.vn/view_details.asp?catalogueid=TCVN&amp;doc_id=TCVN%206494-2:2000" TargetMode="External"/><Relationship Id="rId91" Type="http://schemas.openxmlformats.org/officeDocument/2006/relationships/hyperlink" Target="http://www.tcvninfo.org.vn/view_details.asp?catalogueid=TCVN&amp;doc_id=TCVN%206660:2000" TargetMode="External"/><Relationship Id="rId96" Type="http://schemas.openxmlformats.org/officeDocument/2006/relationships/hyperlink" Target="http://chm.pops.int/TheConvention/ThePOPs/TheNewPOPs/tabid/2511/Default.aspx"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tcvninfo.org.vn/view_details.asp?catalogueid=TCVN&amp;doc_id=TCVN%206494-2:2000" TargetMode="External"/><Relationship Id="rId28" Type="http://schemas.openxmlformats.org/officeDocument/2006/relationships/hyperlink" Target="http://www.tcvninfo.org.vn/view_details.asp?catalogueid=TCVN&amp;doc_id=TCVN%206660:2000" TargetMode="External"/><Relationship Id="rId49" Type="http://schemas.openxmlformats.org/officeDocument/2006/relationships/hyperlink" Target="http://www.tcvninfo.org.vn/view_details.asp?catalogueid=TCVN&amp;doc_id=TCVN%206494-2:2000" TargetMode="External"/><Relationship Id="rId114" Type="http://schemas.openxmlformats.org/officeDocument/2006/relationships/hyperlink" Target="http://www.tcvninfo.org.vn/view_details.asp?catalogueid=TCVN&amp;doc_id=TCVN%206494-2:2000" TargetMode="External"/><Relationship Id="rId119" Type="http://schemas.openxmlformats.org/officeDocument/2006/relationships/hyperlink" Target="http://www.tcvninfo.org.vn/view_details.asp?catalogueid=TCVN&amp;doc_id=TCVN%207724:2007" TargetMode="External"/><Relationship Id="rId44" Type="http://schemas.openxmlformats.org/officeDocument/2006/relationships/hyperlink" Target="http://www.tcvninfo.org.vn/view_details.asp?catalogueid=TCVN&amp;doc_id=TCVN%206494-2:2000" TargetMode="External"/><Relationship Id="rId60" Type="http://schemas.openxmlformats.org/officeDocument/2006/relationships/hyperlink" Target="http://www.tcvninfo.org.vn/view_details.asp?catalogueid=TCVN&amp;doc_id=TCVN%206494-2:2000" TargetMode="External"/><Relationship Id="rId65" Type="http://schemas.openxmlformats.org/officeDocument/2006/relationships/hyperlink" Target="http://www.tcvninfo.org.vn/view_details.asp?catalogueid=TCVN&amp;doc_id=TCVN%206494-2:2000" TargetMode="External"/><Relationship Id="rId81" Type="http://schemas.openxmlformats.org/officeDocument/2006/relationships/hyperlink" Target="http://www.tcvninfo.org.vn/view_details.asp?catalogueid=TCVN&amp;doc_id=TCVN%206494-2:2000" TargetMode="External"/><Relationship Id="rId86" Type="http://schemas.openxmlformats.org/officeDocument/2006/relationships/hyperlink" Target="http://www.tcvninfo.org.vn/view_details.asp?catalogueid=TCVN&amp;doc_id=TCVN%206494-2:2000" TargetMode="External"/><Relationship Id="rId130" Type="http://schemas.openxmlformats.org/officeDocument/2006/relationships/image" Target="media/image9.jpeg"/><Relationship Id="rId135" Type="http://schemas.openxmlformats.org/officeDocument/2006/relationships/image" Target="media/image14.jpeg"/><Relationship Id="rId13" Type="http://schemas.openxmlformats.org/officeDocument/2006/relationships/hyperlink" Target="http://www.tcvninfo.org.vn/view_details.asp?catalogueid=TCVN&amp;doc_id=TCVN%206494-2:2000" TargetMode="External"/><Relationship Id="rId18" Type="http://schemas.openxmlformats.org/officeDocument/2006/relationships/hyperlink" Target="http://www.tcvninfo.org.vn/view_details.asp?catalogueid=TCVN&amp;doc_id=TCVN%206494-2:2000" TargetMode="External"/><Relationship Id="rId39" Type="http://schemas.openxmlformats.org/officeDocument/2006/relationships/hyperlink" Target="http://www.tcvninfo.org.vn/view_details.asp?catalogueid=TCVN&amp;doc_id=TCVN%206494-2:2000" TargetMode="External"/><Relationship Id="rId109" Type="http://schemas.openxmlformats.org/officeDocument/2006/relationships/hyperlink" Target="http://www.tcvninfo.org.vn/view_details.asp?catalogueid=TCVN&amp;doc_id=TCVN%206494-2:2000" TargetMode="External"/><Relationship Id="rId34" Type="http://schemas.openxmlformats.org/officeDocument/2006/relationships/hyperlink" Target="http://www.tcvninfo.org.vn/view_details.asp?catalogueid=TCVN&amp;doc_id=TCVN%206660:2000" TargetMode="External"/><Relationship Id="rId50" Type="http://schemas.openxmlformats.org/officeDocument/2006/relationships/hyperlink" Target="http://www.tcvninfo.org.vn/view_details.asp?catalogueid=TCVN&amp;doc_id=TCVN%206494-2:2000" TargetMode="External"/><Relationship Id="rId55" Type="http://schemas.openxmlformats.org/officeDocument/2006/relationships/hyperlink" Target="http://www.tcvninfo.org.vn/view_details.asp?catalogueid=TCVN&amp;doc_id=TCVN%207724:2007" TargetMode="External"/><Relationship Id="rId76" Type="http://schemas.openxmlformats.org/officeDocument/2006/relationships/hyperlink" Target="http://www.tcvninfo.org.vn/view_details.asp?catalogueid=TCVN&amp;doc_id=TCVN%206494-2:2000" TargetMode="External"/><Relationship Id="rId97" Type="http://schemas.openxmlformats.org/officeDocument/2006/relationships/hyperlink" Target="http://chm.pops.int/TheConvention/ThePOPs/TheNewPOPs/tabid/2511/Default.aspx" TargetMode="External"/><Relationship Id="rId104" Type="http://schemas.openxmlformats.org/officeDocument/2006/relationships/hyperlink" Target="http://www.tcvninfo.org.vn/view_details.asp?catalogueid=TCVN&amp;doc_id=TCVN%207323-2:2004" TargetMode="External"/><Relationship Id="rId120" Type="http://schemas.openxmlformats.org/officeDocument/2006/relationships/hyperlink" Target="http://chm.pops.int/TheConvention/ThePOPs/TheNewPOPs/tabid/2511/Default.aspx" TargetMode="External"/><Relationship Id="rId125" Type="http://schemas.openxmlformats.org/officeDocument/2006/relationships/image" Target="media/image4.jpeg"/><Relationship Id="rId7" Type="http://schemas.openxmlformats.org/officeDocument/2006/relationships/endnotes" Target="endnotes.xml"/><Relationship Id="rId71" Type="http://schemas.openxmlformats.org/officeDocument/2006/relationships/hyperlink" Target="http://www.tcvninfo.org.vn/view_details.asp?catalogueid=TCVN&amp;doc_id=TCVN%206494-2:2000" TargetMode="External"/><Relationship Id="rId92" Type="http://schemas.openxmlformats.org/officeDocument/2006/relationships/hyperlink" Target="http://www.tcvninfo.org.vn/view_details.asp?catalogueid=TCVN&amp;doc_id=TCVN%206660:2000" TargetMode="External"/><Relationship Id="rId2" Type="http://schemas.openxmlformats.org/officeDocument/2006/relationships/numbering" Target="numbering.xml"/><Relationship Id="rId29" Type="http://schemas.openxmlformats.org/officeDocument/2006/relationships/hyperlink" Target="http://www.tcvninfo.org.vn/view_details.asp?catalogueid=TCVN&amp;doc_id=TCVN%207724:2007" TargetMode="External"/><Relationship Id="rId24" Type="http://schemas.openxmlformats.org/officeDocument/2006/relationships/hyperlink" Target="http://www.tcvninfo.org.vn/view_details.asp?catalogueid=TCVN&amp;doc_id=TCVN%206494-2:2000" TargetMode="External"/><Relationship Id="rId40" Type="http://schemas.openxmlformats.org/officeDocument/2006/relationships/hyperlink" Target="http://www.tcvninfo.org.vn/view_details.asp?catalogueid=TCVN&amp;doc_id=TCVN%206494-2:2000" TargetMode="External"/><Relationship Id="rId45" Type="http://schemas.openxmlformats.org/officeDocument/2006/relationships/hyperlink" Target="http://www.tcvninfo.org.vn/view_details.asp?catalogueid=TCVN&amp;doc_id=TCVN%206494-2:2000" TargetMode="External"/><Relationship Id="rId66" Type="http://schemas.openxmlformats.org/officeDocument/2006/relationships/hyperlink" Target="http://www.tcvninfo.org.vn/view_details.asp?catalogueid=TCVN&amp;doc_id=TCVN%206494-2:2000" TargetMode="External"/><Relationship Id="rId87" Type="http://schemas.openxmlformats.org/officeDocument/2006/relationships/hyperlink" Target="http://www.tcvninfo.org.vn/view_details.asp?catalogueid=TCVN&amp;doc_id=TCVN%206494-2:2000" TargetMode="External"/><Relationship Id="rId110" Type="http://schemas.openxmlformats.org/officeDocument/2006/relationships/hyperlink" Target="http://www.tcvninfo.org.vn/view_details.asp?catalogueid=TCVN&amp;doc_id=TCVN%206494-2:2000" TargetMode="External"/><Relationship Id="rId115" Type="http://schemas.openxmlformats.org/officeDocument/2006/relationships/hyperlink" Target="http://www.tcvninfo.org.vn/view_details.asp?catalogueid=TCVN&amp;doc_id=TCVN%206494-2:2000" TargetMode="External"/><Relationship Id="rId131" Type="http://schemas.openxmlformats.org/officeDocument/2006/relationships/image" Target="media/image10.jpeg"/><Relationship Id="rId136" Type="http://schemas.openxmlformats.org/officeDocument/2006/relationships/image" Target="media/image15.jpeg"/><Relationship Id="rId61" Type="http://schemas.openxmlformats.org/officeDocument/2006/relationships/hyperlink" Target="http://www.tcvninfo.org.vn/view_details.asp?catalogueid=TCVN&amp;doc_id=TCVN%206494-2:2000" TargetMode="External"/><Relationship Id="rId82" Type="http://schemas.openxmlformats.org/officeDocument/2006/relationships/hyperlink" Target="http://www.tcvninfo.org.vn/view_details.asp?catalogueid=TCVN&amp;doc_id=TCVN%206494-2:2000" TargetMode="External"/><Relationship Id="rId19" Type="http://schemas.openxmlformats.org/officeDocument/2006/relationships/hyperlink" Target="http://www.tcvninfo.org.vn/view_details.asp?catalogueid=TCVN&amp;doc_id=TCVN%207723:2007" TargetMode="External"/><Relationship Id="rId14" Type="http://schemas.openxmlformats.org/officeDocument/2006/relationships/hyperlink" Target="http://www.tcvninfo.org.vn/view_details.asp?catalogueid=TCVN&amp;doc_id=TCVN%206494-2:2000" TargetMode="External"/><Relationship Id="rId30" Type="http://schemas.openxmlformats.org/officeDocument/2006/relationships/hyperlink" Target="http://www.tcvninfo.org.vn/view_details.asp?catalogueid=TCVN&amp;doc_id=TCVN%207724:2007" TargetMode="External"/><Relationship Id="rId35" Type="http://schemas.openxmlformats.org/officeDocument/2006/relationships/hyperlink" Target="http://www.tcvninfo.org.vn/view_details.asp?catalogueid=TCVN&amp;doc_id=TCVN%206494-2:2000" TargetMode="External"/><Relationship Id="rId56" Type="http://schemas.openxmlformats.org/officeDocument/2006/relationships/hyperlink" Target="http://chm.pops.int/TheConvention/ThePOPs/TheNewPOPs/tabid/2511/Default.aspx" TargetMode="External"/><Relationship Id="rId77" Type="http://schemas.openxmlformats.org/officeDocument/2006/relationships/hyperlink" Target="http://www.tcvninfo.org.vn/view_details.asp?catalogueid=TCVN&amp;doc_id=TCVN%206494-2:2000" TargetMode="External"/><Relationship Id="rId100" Type="http://schemas.openxmlformats.org/officeDocument/2006/relationships/hyperlink" Target="http://www.tcvninfo.org.vn/view_details.asp?catalogueid=TCVN&amp;doc_id=TCVN%206494-2:2000" TargetMode="External"/><Relationship Id="rId105" Type="http://schemas.openxmlformats.org/officeDocument/2006/relationships/hyperlink" Target="http://www.tcvninfo.org.vn/view_details.asp?catalogueid=TCVN&amp;doc_id=TCVN%206494-2:2000" TargetMode="External"/><Relationship Id="rId126" Type="http://schemas.openxmlformats.org/officeDocument/2006/relationships/image" Target="media/image5.jpeg"/><Relationship Id="rId8" Type="http://schemas.openxmlformats.org/officeDocument/2006/relationships/footer" Target="footer1.xml"/><Relationship Id="rId51" Type="http://schemas.openxmlformats.org/officeDocument/2006/relationships/hyperlink" Target="http://www.tcvninfo.org.vn/view_details.asp?catalogueid=TCVN&amp;doc_id=TCVN%206494-2:2000" TargetMode="External"/><Relationship Id="rId72" Type="http://schemas.openxmlformats.org/officeDocument/2006/relationships/hyperlink" Target="http://www.tcvninfo.org.vn/view_details.asp?catalogueid=TCVN&amp;doc_id=TCVN%206494-2:2000" TargetMode="External"/><Relationship Id="rId93" Type="http://schemas.openxmlformats.org/officeDocument/2006/relationships/hyperlink" Target="http://www.tcvninfo.org.vn/view_details.asp?catalogueid=TCVN&amp;doc_id=TCVN%206660:2000" TargetMode="External"/><Relationship Id="rId98" Type="http://schemas.openxmlformats.org/officeDocument/2006/relationships/hyperlink" Target="http://chm.pops.int/TheConvention/ThePOPs/TheNewPOPs/tabid/2511/Default.aspx" TargetMode="External"/><Relationship Id="rId121" Type="http://schemas.openxmlformats.org/officeDocument/2006/relationships/hyperlink" Target="http://chm.pops.int/TheConvention/ThePOPs/TheNewPOPs/tabid/2511/Default.aspx" TargetMode="External"/><Relationship Id="rId3" Type="http://schemas.openxmlformats.org/officeDocument/2006/relationships/styles" Target="styles.xml"/><Relationship Id="rId25" Type="http://schemas.openxmlformats.org/officeDocument/2006/relationships/hyperlink" Target="http://www.tcvninfo.org.vn/view_details.asp?catalogueid=TCVN&amp;doc_id=TCVN%206494-2:2000" TargetMode="External"/><Relationship Id="rId46" Type="http://schemas.openxmlformats.org/officeDocument/2006/relationships/hyperlink" Target="http://www.tcvninfo.org.vn/view_details.asp?catalogueid=TCVN&amp;doc_id=TCVN%207723:2007" TargetMode="External"/><Relationship Id="rId67" Type="http://schemas.openxmlformats.org/officeDocument/2006/relationships/hyperlink" Target="http://www.tcvninfo.org.vn/view_details.asp?catalogueid=TCVN&amp;doc_id=TCVN%206494-2:2000" TargetMode="External"/><Relationship Id="rId116" Type="http://schemas.openxmlformats.org/officeDocument/2006/relationships/hyperlink" Target="http://www.tcvninfo.org.vn/view_details.asp?catalogueid=TCVN&amp;doc_id=TCVN%206494-2:2000" TargetMode="External"/><Relationship Id="rId137" Type="http://schemas.openxmlformats.org/officeDocument/2006/relationships/image" Target="media/image16.png"/><Relationship Id="rId20" Type="http://schemas.openxmlformats.org/officeDocument/2006/relationships/hyperlink" Target="http://www.tcvninfo.org.vn/view_details.asp?catalogueid=TCVN&amp;doc_id=TCVN%206494-2:2000" TargetMode="External"/><Relationship Id="rId41" Type="http://schemas.openxmlformats.org/officeDocument/2006/relationships/hyperlink" Target="http://www.tcvninfo.org.vn/view_details.asp?catalogueid=TCVN&amp;doc_id=TCVN%206494-2:2000" TargetMode="External"/><Relationship Id="rId62" Type="http://schemas.openxmlformats.org/officeDocument/2006/relationships/hyperlink" Target="http://www.tcvninfo.org.vn/view_details.asp?catalogueid=TCVN&amp;doc_id=TCVN%206494-2:2000" TargetMode="External"/><Relationship Id="rId83" Type="http://schemas.openxmlformats.org/officeDocument/2006/relationships/hyperlink" Target="http://www.tcvninfo.org.vn/view_details.asp?catalogueid=TCVN&amp;doc_id=TCVN%206494-2:2000" TargetMode="External"/><Relationship Id="rId88" Type="http://schemas.openxmlformats.org/officeDocument/2006/relationships/hyperlink" Target="http://www.tcvninfo.org.vn/view_details.asp?catalogueid=TCVN&amp;doc_id=TCVN%206494-2:2000" TargetMode="External"/><Relationship Id="rId111" Type="http://schemas.openxmlformats.org/officeDocument/2006/relationships/hyperlink" Target="http://www.tcvninfo.org.vn/view_details.asp?catalogueid=TCVN&amp;doc_id=TCVN%206494-2:2000" TargetMode="External"/><Relationship Id="rId132" Type="http://schemas.openxmlformats.org/officeDocument/2006/relationships/image" Target="media/image11.jpeg"/><Relationship Id="rId15" Type="http://schemas.openxmlformats.org/officeDocument/2006/relationships/hyperlink" Target="http://www.tcvninfo.org.vn/view_details.asp?catalogueid=TCVN&amp;doc_id=TCVN%206494-2:2000" TargetMode="External"/><Relationship Id="rId36" Type="http://schemas.openxmlformats.org/officeDocument/2006/relationships/hyperlink" Target="http://www.tcvninfo.org.vn/view_details.asp?catalogueid=TCVN&amp;doc_id=TCVN%206494-2:2000" TargetMode="External"/><Relationship Id="rId57" Type="http://schemas.openxmlformats.org/officeDocument/2006/relationships/hyperlink" Target="http://www.tcvninfo.org.vn/view_details.asp?catalogueid=TCVN&amp;doc_id=TCVN%206494-2:2000" TargetMode="External"/><Relationship Id="rId106" Type="http://schemas.openxmlformats.org/officeDocument/2006/relationships/hyperlink" Target="http://www.tcvninfo.org.vn/view_details.asp?catalogueid=TCVN&amp;doc_id=TCVN%206494-2:2000" TargetMode="External"/><Relationship Id="rId127" Type="http://schemas.openxmlformats.org/officeDocument/2006/relationships/image" Target="media/image6.jpeg"/><Relationship Id="rId10" Type="http://schemas.openxmlformats.org/officeDocument/2006/relationships/hyperlink" Target="http://www.tcvninfo.org.vn/view_details.asp?catalogueid=TCVN&amp;doc_id=TCVN%206494-2:2000" TargetMode="External"/><Relationship Id="rId31" Type="http://schemas.openxmlformats.org/officeDocument/2006/relationships/hyperlink" Target="http://www.tcvninfo.org.vn/view_details.asp?catalogueid=TCVN&amp;doc_id=TCVN%207724:2007" TargetMode="External"/><Relationship Id="rId52" Type="http://schemas.openxmlformats.org/officeDocument/2006/relationships/hyperlink" Target="http://www.tcvninfo.org.vn/view_details.asp?catalogueid=TCVN&amp;doc_id=TCVN%206494-2:2000" TargetMode="External"/><Relationship Id="rId73" Type="http://schemas.openxmlformats.org/officeDocument/2006/relationships/hyperlink" Target="http://www.tcvninfo.org.vn/view_details.asp?catalogueid=TCVN&amp;doc_id=TCVN%206494-2:2000" TargetMode="External"/><Relationship Id="rId78" Type="http://schemas.openxmlformats.org/officeDocument/2006/relationships/hyperlink" Target="http://www.tcvninfo.org.vn/view_details.asp?catalogueid=TCVN&amp;doc_id=TCVN%206494-2:2000" TargetMode="External"/><Relationship Id="rId94" Type="http://schemas.openxmlformats.org/officeDocument/2006/relationships/hyperlink" Target="http://www.tcvninfo.org.vn/view_details.asp?catalogueid=TCVN&amp;doc_id=TCVN%206660:2000" TargetMode="External"/><Relationship Id="rId99" Type="http://schemas.openxmlformats.org/officeDocument/2006/relationships/hyperlink" Target="http://www.tcvninfo.org.vn/view_details.asp?catalogueid=TCVN&amp;doc_id=TCVN%206494-2:2000" TargetMode="External"/><Relationship Id="rId101" Type="http://schemas.openxmlformats.org/officeDocument/2006/relationships/hyperlink" Target="http://www.tcvninfo.org.vn/view_details.asp?catalogueid=TCVN&amp;doc_id=TCVN%206494-2:2000" TargetMode="External"/><Relationship Id="rId122"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www.tcvninfo.org.vn/view_details.asp?catalogueid=TCVN&amp;doc_id=TCVN%206660:2000" TargetMode="External"/><Relationship Id="rId26" Type="http://schemas.openxmlformats.org/officeDocument/2006/relationships/hyperlink" Target="http://www.tcvninfo.org.vn/view_details.asp?catalogueid=TCVN&amp;doc_id=TCVN%206660:2000" TargetMode="External"/><Relationship Id="rId47" Type="http://schemas.openxmlformats.org/officeDocument/2006/relationships/hyperlink" Target="http://www.tcvninfo.org.vn/view_details.asp?catalogueid=TCVN&amp;doc_id=TCVN%207723:2007" TargetMode="External"/><Relationship Id="rId68" Type="http://schemas.openxmlformats.org/officeDocument/2006/relationships/hyperlink" Target="http://www.tcvninfo.org.vn/view_details.asp?catalogueid=TCVN&amp;doc_id=TCVN%206494-2:2000" TargetMode="External"/><Relationship Id="rId89" Type="http://schemas.openxmlformats.org/officeDocument/2006/relationships/hyperlink" Target="http://www.tcvninfo.org.vn/view_details.asp?catalogueid=TCVN&amp;doc_id=TCVN%206494-2:2000" TargetMode="External"/><Relationship Id="rId112" Type="http://schemas.openxmlformats.org/officeDocument/2006/relationships/hyperlink" Target="http://www.tcvninfo.org.vn/view_details.asp?catalogueid=TCVN&amp;doc_id=TCVN%206494-2:2000" TargetMode="External"/><Relationship Id="rId133"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303EE-C1B8-4235-BFF8-F55B7486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208</Pages>
  <Words>39992</Words>
  <Characters>227958</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ThaiB308</dc:creator>
  <cp:lastModifiedBy>Nguyen Bjno</cp:lastModifiedBy>
  <cp:revision>3</cp:revision>
  <cp:lastPrinted>2021-01-04T10:19:00Z</cp:lastPrinted>
  <dcterms:created xsi:type="dcterms:W3CDTF">2021-08-18T06:02:00Z</dcterms:created>
  <dcterms:modified xsi:type="dcterms:W3CDTF">2021-08-18T06:05:00Z</dcterms:modified>
</cp:coreProperties>
</file>